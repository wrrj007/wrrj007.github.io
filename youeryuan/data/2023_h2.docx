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70E7A">
      <w:pPr>
        <w:ind w:firstLine="480"/>
      </w:pPr>
      <w:r>
        <w:rPr>
          <w:rFonts w:ascii="宋体" w:hAnsi="宋体" w:eastAsia="宋体"/>
          <w:b/>
          <w:color w:val="000000"/>
          <w:sz w:val="24"/>
        </w:rPr>
        <w:t>一、单项选择题（本大题共 29 小题，每小题 2 分，共 58 分）</w:t>
      </w:r>
    </w:p>
    <w:p w14:paraId="380AD64C">
      <w:pPr>
        <w:ind w:firstLine="480"/>
      </w:pPr>
      <w:r>
        <w:rPr>
          <w:rFonts w:ascii="宋体" w:hAnsi="宋体" w:eastAsia="宋体"/>
          <w:b w:val="0"/>
          <w:color w:val="000000"/>
          <w:sz w:val="24"/>
        </w:rPr>
        <w:t>1.黄老师组织幼儿开展主题活动“秋天的落叶”，下列行为未体现黄老师是幼儿学习活动支持者的角色的是 （ ）。</w:t>
      </w:r>
    </w:p>
    <w:p w14:paraId="1ECC4C56">
      <w:pPr>
        <w:ind w:firstLine="480"/>
      </w:pPr>
      <w:r>
        <w:rPr>
          <w:rFonts w:ascii="宋体" w:hAnsi="宋体" w:eastAsia="宋体"/>
          <w:b w:val="0"/>
          <w:color w:val="000000"/>
          <w:sz w:val="24"/>
        </w:rPr>
        <w:t>A.创设“五彩秋天”主题墙</w:t>
      </w:r>
    </w:p>
    <w:p w14:paraId="2104D3B7">
      <w:pPr>
        <w:ind w:firstLine="480"/>
      </w:pPr>
      <w:r>
        <w:rPr>
          <w:rFonts w:ascii="宋体" w:hAnsi="宋体" w:eastAsia="宋体"/>
          <w:b w:val="0"/>
          <w:color w:val="000000"/>
          <w:sz w:val="24"/>
        </w:rPr>
        <w:t>B.提供放大镜给幼儿观察落叶</w:t>
      </w:r>
    </w:p>
    <w:p w14:paraId="01A0F34E">
      <w:pPr>
        <w:ind w:firstLine="480"/>
      </w:pPr>
      <w:r>
        <w:rPr>
          <w:rFonts w:ascii="宋体" w:hAnsi="宋体" w:eastAsia="宋体"/>
          <w:b w:val="0"/>
          <w:color w:val="000000"/>
          <w:sz w:val="24"/>
        </w:rPr>
        <w:t>C.组织幼儿讨论落叶的特征</w:t>
      </w:r>
    </w:p>
    <w:p w14:paraId="56D2C2CC">
      <w:pPr>
        <w:ind w:firstLine="480"/>
      </w:pPr>
      <w:r>
        <w:rPr>
          <w:rFonts w:ascii="宋体" w:hAnsi="宋体" w:eastAsia="宋体"/>
          <w:b w:val="0"/>
          <w:color w:val="000000"/>
          <w:sz w:val="24"/>
        </w:rPr>
        <w:t>D.准备树叶给幼儿做粘贴墙</w:t>
      </w:r>
    </w:p>
    <w:p w14:paraId="2844D0D4">
      <w:pPr>
        <w:ind w:firstLine="480"/>
      </w:pPr>
      <w:r>
        <w:rPr>
          <w:rFonts w:ascii="宋体" w:hAnsi="宋体" w:eastAsia="宋体"/>
          <w:b w:val="0"/>
          <w:color w:val="000000"/>
          <w:sz w:val="24"/>
        </w:rPr>
        <w:t>【答案】：A</w:t>
      </w:r>
    </w:p>
    <w:p w14:paraId="7547DB13">
      <w:pPr>
        <w:ind w:firstLine="480"/>
        <w:rPr>
          <w:rFonts w:hint="eastAsia"/>
          <w:b w:val="0"/>
          <w:color w:val="000000"/>
          <w:sz w:val="24"/>
          <w:lang w:eastAsia="zh-CN"/>
        </w:rPr>
      </w:pPr>
      <w:r>
        <w:rPr>
          <w:rFonts w:ascii="宋体" w:hAnsi="宋体" w:eastAsia="宋体"/>
          <w:b w:val="0"/>
          <w:color w:val="000000"/>
          <w:sz w:val="24"/>
        </w:rPr>
        <w:t>【答案解析】：本题考查新课程改革背景下的幼儿教师观。教师是幼儿学习活动支持者的角色指在幼儿园的一日活动中，幼儿可能随时都会产生许多问题，但由于年龄的特点和经验有限，他们往往不会归纳事物的特点，这时就需要教师及时介入和引导，使探索深入下去，从而促进幼儿主动学习。题干中，黄老师组织幼儿园开展了活动“秋天的落叶”，应围绕“落叶”进行深入探索，促进幼儿主动学习。A 项中，老师创设“五彩秋天”主题墙主要体现了教师创造者的角色。A 项表述错误，与题干相符，为正确选项。B、C、D 三项：均是在促进幼儿深入探索，体现了教师支持者的角色。与题干不符，排除</w:t>
      </w:r>
      <w:r>
        <w:rPr>
          <w:rFonts w:hint="eastAsia"/>
          <w:b w:val="0"/>
          <w:color w:val="000000"/>
          <w:sz w:val="24"/>
          <w:lang w:eastAsia="zh-CN"/>
        </w:rPr>
        <w:t>。</w:t>
      </w:r>
    </w:p>
    <w:p w14:paraId="0AD39D27">
      <w:pPr>
        <w:ind w:firstLine="480"/>
        <w:rPr>
          <w:rFonts w:hint="eastAsia"/>
          <w:b w:val="0"/>
          <w:color w:val="000000"/>
          <w:sz w:val="24"/>
          <w:lang w:eastAsia="zh-CN"/>
        </w:rPr>
      </w:pPr>
    </w:p>
    <w:p w14:paraId="3882D02C">
      <w:pPr>
        <w:ind w:firstLine="480"/>
      </w:pPr>
      <w:r>
        <w:rPr>
          <w:rFonts w:ascii="宋体" w:hAnsi="宋体" w:eastAsia="宋体"/>
          <w:b w:val="0"/>
          <w:color w:val="000000"/>
          <w:sz w:val="24"/>
        </w:rPr>
        <w:t>2.幼儿园组织春游，李老师让幼儿自己商量去哪里玩，再统计每个地方有多少人想去，最后根据统计结果做出决 定。该做法体现的幼儿发展特点是（ ）。</w:t>
      </w:r>
    </w:p>
    <w:p w14:paraId="277815BD">
      <w:pPr>
        <w:ind w:firstLine="480"/>
      </w:pPr>
      <w:r>
        <w:rPr>
          <w:rFonts w:ascii="宋体" w:hAnsi="宋体" w:eastAsia="宋体"/>
          <w:b w:val="0"/>
          <w:color w:val="000000"/>
          <w:sz w:val="24"/>
        </w:rPr>
        <w:t>A.独特性</w:t>
      </w:r>
    </w:p>
    <w:p w14:paraId="34B61A14">
      <w:pPr>
        <w:ind w:firstLine="480"/>
      </w:pPr>
      <w:r>
        <w:rPr>
          <w:rFonts w:ascii="宋体" w:hAnsi="宋体" w:eastAsia="宋体"/>
          <w:b w:val="0"/>
          <w:color w:val="000000"/>
          <w:sz w:val="24"/>
        </w:rPr>
        <w:t>B.整体性</w:t>
      </w:r>
    </w:p>
    <w:p w14:paraId="2B9B9E33">
      <w:pPr>
        <w:ind w:firstLine="480"/>
      </w:pPr>
      <w:r>
        <w:rPr>
          <w:rFonts w:ascii="宋体" w:hAnsi="宋体" w:eastAsia="宋体"/>
          <w:b w:val="0"/>
          <w:color w:val="000000"/>
          <w:sz w:val="24"/>
        </w:rPr>
        <w:t>C.参与性</w:t>
      </w:r>
    </w:p>
    <w:p w14:paraId="392BABFA">
      <w:pPr>
        <w:ind w:firstLine="480"/>
      </w:pPr>
      <w:r>
        <w:rPr>
          <w:rFonts w:ascii="宋体" w:hAnsi="宋体" w:eastAsia="宋体"/>
          <w:b w:val="0"/>
          <w:color w:val="000000"/>
          <w:sz w:val="24"/>
        </w:rPr>
        <w:t>D.主体性</w:t>
      </w:r>
    </w:p>
    <w:p w14:paraId="25F7B66C">
      <w:pPr>
        <w:ind w:firstLine="480"/>
      </w:pPr>
      <w:r>
        <w:rPr>
          <w:rFonts w:ascii="宋体" w:hAnsi="宋体" w:eastAsia="宋体"/>
          <w:b w:val="0"/>
          <w:color w:val="000000"/>
          <w:sz w:val="24"/>
        </w:rPr>
        <w:t>【答案】：D</w:t>
      </w:r>
    </w:p>
    <w:p w14:paraId="5DFA4225">
      <w:pPr>
        <w:ind w:firstLine="480"/>
        <w:rPr>
          <w:rFonts w:ascii="宋体" w:hAnsi="宋体" w:eastAsia="宋体"/>
          <w:b w:val="0"/>
          <w:color w:val="000000"/>
          <w:sz w:val="24"/>
        </w:rPr>
      </w:pPr>
      <w:r>
        <w:rPr>
          <w:rFonts w:ascii="宋体" w:hAnsi="宋体" w:eastAsia="宋体"/>
          <w:b w:val="0"/>
          <w:color w:val="000000"/>
          <w:sz w:val="24"/>
        </w:rPr>
        <w:t>【答案解析】：本题考查“育人为本”的儿童观的内涵。“育人为本”的儿童观认为儿童是具有独立意义的人，其主要表现在：（1）每个儿童都是独立于教师的头脑之外，不以教师的意志为转移的客观存在；（2）儿童是学习的主体；（3）儿童是责权的主体。其中，儿童是学习的主体是指每位幼儿都有自己的性格、自己的知识储备、自己的思想意识。题干中，李老师组织春游活动让幼儿自己商量去哪里玩，是考虑到幼儿有自己的想法，是对幼儿的尊重，体现了幼儿的主体性。D 项正确。A 项：每个儿童都有自身的独特性体现在：每个人由于遗传素质、社会环境、家庭条件和生活经历的不同，从而形成了个人独特的“心理世界”，他们在兴趣、爱好、动机需要、气质、性格、智能和特长等方面是各不相同、各有侧重的。与题干不符，排除。B 项：整体性指儿童是完整的人。人的生命具有最丰富的内涵，不仅有认知，还有情感、态度和信念。因此，不能把儿童看成单纯的、抽象的学习者，而是要把儿童看成有着丰富个性的、完整的人。与题干不符，排除。C 项：参与性指在环境创设时幼儿可以参与到环境布置中。与题干不符，排除</w:t>
      </w:r>
    </w:p>
    <w:p w14:paraId="0B566946">
      <w:pPr>
        <w:ind w:firstLine="480"/>
        <w:rPr>
          <w:rFonts w:ascii="宋体" w:hAnsi="宋体" w:eastAsia="宋体"/>
          <w:b w:val="0"/>
          <w:color w:val="000000"/>
          <w:sz w:val="24"/>
        </w:rPr>
      </w:pPr>
    </w:p>
    <w:p w14:paraId="5B07AA83">
      <w:pPr>
        <w:ind w:firstLine="480"/>
      </w:pPr>
      <w:r>
        <w:rPr>
          <w:rFonts w:ascii="宋体" w:hAnsi="宋体" w:eastAsia="宋体"/>
          <w:b w:val="0"/>
          <w:color w:val="000000"/>
          <w:sz w:val="24"/>
        </w:rPr>
        <w:t>3.在学习活动中，教师随时用目光注视、空间接近、身体接触等方式，让幼儿感受到教师对他们的关注，不失时 机地向幼儿提供积极正面的反馈。教师的行为满足了幼儿（ ）。</w:t>
      </w:r>
    </w:p>
    <w:p w14:paraId="48A83CFE">
      <w:pPr>
        <w:ind w:firstLine="480"/>
      </w:pPr>
      <w:r>
        <w:rPr>
          <w:rFonts w:ascii="宋体" w:hAnsi="宋体" w:eastAsia="宋体"/>
          <w:b w:val="0"/>
          <w:color w:val="000000"/>
          <w:sz w:val="24"/>
        </w:rPr>
        <w:t>A.对探究的需要</w:t>
      </w:r>
    </w:p>
    <w:p w14:paraId="534978CD">
      <w:pPr>
        <w:ind w:firstLine="480"/>
      </w:pPr>
      <w:r>
        <w:rPr>
          <w:rFonts w:ascii="宋体" w:hAnsi="宋体" w:eastAsia="宋体"/>
          <w:b w:val="0"/>
          <w:color w:val="000000"/>
          <w:sz w:val="24"/>
        </w:rPr>
        <w:t>B.对秩序的需要</w:t>
      </w:r>
    </w:p>
    <w:p w14:paraId="2B59E666">
      <w:pPr>
        <w:ind w:firstLine="480"/>
      </w:pPr>
      <w:r>
        <w:rPr>
          <w:rFonts w:ascii="宋体" w:hAnsi="宋体" w:eastAsia="宋体"/>
          <w:b w:val="0"/>
          <w:color w:val="000000"/>
          <w:sz w:val="24"/>
        </w:rPr>
        <w:t>C.对接纳的需要</w:t>
      </w:r>
    </w:p>
    <w:p w14:paraId="702303A0">
      <w:pPr>
        <w:ind w:firstLine="480"/>
      </w:pPr>
      <w:r>
        <w:rPr>
          <w:rFonts w:ascii="宋体" w:hAnsi="宋体" w:eastAsia="宋体"/>
          <w:b w:val="0"/>
          <w:color w:val="000000"/>
          <w:sz w:val="24"/>
        </w:rPr>
        <w:t>D.对参与的需要</w:t>
      </w:r>
    </w:p>
    <w:p w14:paraId="0506AB9D">
      <w:pPr>
        <w:ind w:firstLine="480"/>
      </w:pPr>
      <w:r>
        <w:rPr>
          <w:rFonts w:ascii="宋体" w:hAnsi="宋体" w:eastAsia="宋体"/>
          <w:b w:val="0"/>
          <w:color w:val="000000"/>
          <w:sz w:val="24"/>
        </w:rPr>
        <w:t>【答案】：C</w:t>
      </w:r>
    </w:p>
    <w:p w14:paraId="08100444">
      <w:pPr>
        <w:ind w:firstLine="480"/>
      </w:pPr>
      <w:r>
        <w:rPr>
          <w:rFonts w:ascii="宋体" w:hAnsi="宋体" w:eastAsia="宋体"/>
          <w:b w:val="0"/>
          <w:color w:val="000000"/>
          <w:sz w:val="24"/>
        </w:rPr>
        <w:t>【答案解析】：本题考查教学的互动因素。幼儿的心理需要，是幼儿发起行动的内部动因。其包含四方面，即幼儿对探究的需要、幼儿对秩序的需要、幼儿对接纳的需要、幼儿对参与的需要。其中，幼儿对接纳的需要是指，在幼儿活动过程中，教师对幼儿说赞扬的话，为其鼓掌，对其微笑、点头等，帮助他们逐步懂得相互理解、相互接纳，并从中体验到被承认、被接纳的快乐。题干中，教师在幼儿活动的过程中，随时用目光注视、空间接近、身体接触等方式来让幼儿感受教师对他们的关注，并不失时机地向幼儿提供积极正面的反馈，这是为了满足幼儿对接纳的需要。C 项正确。A 项：为了满足幼儿对探究、创新的需要，教师应有意识地经常向幼儿提供探索、创新的机会。与题干不符，排除。B 项：为了满足幼儿对秩序的需要，教师应有意识地为幼儿提供秩序良好的活动环境、活动组织形式、活动方法和活动内容。与题干不符，排除。D 项：为了满足幼儿对参与的需要，教师应十分注意多为幼儿提供发表意见、建议、看法、感受的机会，将大多数幼儿的等待、观望时间减少到最低的程度，并将教师或个别幼儿的讲解、示范、表演控制在十分必要的范围之内。与题干不符，排除</w:t>
      </w:r>
    </w:p>
    <w:p w14:paraId="72478454">
      <w:pPr>
        <w:ind w:firstLine="480"/>
      </w:pPr>
      <w:r>
        <w:rPr>
          <w:rFonts w:ascii="宋体" w:hAnsi="宋体" w:eastAsia="宋体"/>
          <w:b w:val="0"/>
          <w:color w:val="000000"/>
          <w:sz w:val="24"/>
        </w:rPr>
        <w:t>4.在户外活动时，大（1）班小朋友想玩大型多功能组合玩具时，李老师恰当的做法是（ ）。</w:t>
      </w:r>
    </w:p>
    <w:p w14:paraId="1602B9F5">
      <w:pPr>
        <w:ind w:firstLine="480"/>
      </w:pPr>
      <w:r>
        <w:rPr>
          <w:rFonts w:ascii="宋体" w:hAnsi="宋体" w:eastAsia="宋体"/>
          <w:b w:val="0"/>
          <w:color w:val="000000"/>
          <w:sz w:val="24"/>
        </w:rPr>
        <w:t>A.建议玩沙，避免发生危险</w:t>
      </w:r>
    </w:p>
    <w:p w14:paraId="012D9206">
      <w:pPr>
        <w:ind w:firstLine="480"/>
      </w:pPr>
      <w:r>
        <w:rPr>
          <w:rFonts w:ascii="宋体" w:hAnsi="宋体" w:eastAsia="宋体"/>
          <w:b w:val="0"/>
          <w:color w:val="000000"/>
          <w:sz w:val="24"/>
        </w:rPr>
        <w:t>B.要求只玩一个项目</w:t>
      </w:r>
    </w:p>
    <w:p w14:paraId="1434B142">
      <w:pPr>
        <w:ind w:firstLine="480"/>
      </w:pPr>
      <w:r>
        <w:rPr>
          <w:rFonts w:ascii="宋体" w:hAnsi="宋体" w:eastAsia="宋体"/>
          <w:b w:val="0"/>
          <w:color w:val="000000"/>
          <w:sz w:val="24"/>
        </w:rPr>
        <w:t>C.允许分组玩耍，定时交换</w:t>
      </w:r>
    </w:p>
    <w:p w14:paraId="04BA55FD">
      <w:pPr>
        <w:ind w:firstLine="480"/>
      </w:pPr>
      <w:r>
        <w:rPr>
          <w:rFonts w:ascii="宋体" w:hAnsi="宋体" w:eastAsia="宋体"/>
          <w:b w:val="0"/>
          <w:color w:val="000000"/>
          <w:sz w:val="24"/>
        </w:rPr>
        <w:t>D.允许幼儿自主选择</w:t>
      </w:r>
    </w:p>
    <w:p w14:paraId="7A20523F">
      <w:pPr>
        <w:ind w:firstLine="480"/>
      </w:pPr>
      <w:r>
        <w:rPr>
          <w:rFonts w:ascii="宋体" w:hAnsi="宋体" w:eastAsia="宋体"/>
          <w:b w:val="0"/>
          <w:color w:val="000000"/>
          <w:sz w:val="24"/>
        </w:rPr>
        <w:t>【答案】：D</w:t>
      </w:r>
    </w:p>
    <w:p w14:paraId="21D735AE">
      <w:pPr>
        <w:ind w:firstLine="480"/>
      </w:pPr>
      <w:r>
        <w:rPr>
          <w:rFonts w:ascii="宋体" w:hAnsi="宋体" w:eastAsia="宋体"/>
          <w:b w:val="0"/>
          <w:color w:val="000000"/>
          <w:sz w:val="24"/>
        </w:rPr>
        <w:t>【答案解析】：本题考查“育人为本”的儿童观的内涵。“育人为本”的儿童观认为儿童是具有独立意义的人，其主要表现在：（1）每个儿童都是独立于教师的头脑之外，不以教师的意志为转移的客观存在；（2）儿童是学习的主体；（3）儿童是责权的主体。其中，儿童是学习的主体是指每位幼儿都有自己的性格、自己的知识储备、自己的思想意识。幼儿游戏也是出于自发、自愿的需要，因为游戏带给他们欢乐，他们在游戏中可以自由选择游戏的内容、玩法。题干中，小朋友想玩大型多功能组合玩具，李老师可以让幼儿自主选择，体现了幼儿是游戏、学习的主体。D 项正确。A 项：大型多功能组合玩具，可以促进幼儿大肌肉运动，锻炼幼儿的钻、爬、走、跑、跳、攀登、平衡等动作，是幼儿园必不可少的户外活动设施。与题干不符，排除。B 项：教师要求只玩一个项目，不利于幼儿主体意识的发展，没有考虑幼儿的想法。与题干不符，排除。C 项：允许分组玩耍，定时交换。有可能会导致有的孩子明明想玩这个项目却被分配去玩那个项目，等到可以交换时又因时间关系而玩不够，游戏的愉悦体验会减弱。与题干不符，排除</w:t>
      </w:r>
    </w:p>
    <w:p w14:paraId="586AD134">
      <w:pPr>
        <w:ind w:firstLine="480"/>
      </w:pPr>
      <w:r>
        <w:rPr>
          <w:rFonts w:ascii="宋体" w:hAnsi="宋体" w:eastAsia="宋体"/>
          <w:b w:val="0"/>
          <w:color w:val="000000"/>
          <w:sz w:val="24"/>
        </w:rPr>
        <w:t>5.根据《中华人民共和国宪法》，国家加强社会主义精神文明建设的举措不包括（ ）。</w:t>
      </w:r>
    </w:p>
    <w:p w14:paraId="1C9EE6F6">
      <w:pPr>
        <w:ind w:firstLine="480"/>
      </w:pPr>
      <w:r>
        <w:rPr>
          <w:rFonts w:ascii="宋体" w:hAnsi="宋体" w:eastAsia="宋体"/>
          <w:b w:val="0"/>
          <w:color w:val="000000"/>
          <w:sz w:val="24"/>
        </w:rPr>
        <w:t>A.普及理想教育</w:t>
      </w:r>
    </w:p>
    <w:p w14:paraId="7F25AD37">
      <w:pPr>
        <w:ind w:firstLine="480"/>
      </w:pPr>
      <w:r>
        <w:rPr>
          <w:rFonts w:ascii="宋体" w:hAnsi="宋体" w:eastAsia="宋体"/>
          <w:b w:val="0"/>
          <w:color w:val="000000"/>
          <w:sz w:val="24"/>
        </w:rPr>
        <w:t>B.普及法治教育</w:t>
      </w:r>
    </w:p>
    <w:p w14:paraId="6E65DB4B">
      <w:pPr>
        <w:ind w:firstLine="480"/>
      </w:pPr>
      <w:r>
        <w:rPr>
          <w:rFonts w:ascii="宋体" w:hAnsi="宋体" w:eastAsia="宋体"/>
          <w:b w:val="0"/>
          <w:color w:val="000000"/>
          <w:sz w:val="24"/>
        </w:rPr>
        <w:t>C.普及文化教育</w:t>
      </w:r>
    </w:p>
    <w:p w14:paraId="3A5456CC">
      <w:pPr>
        <w:ind w:firstLine="480"/>
      </w:pPr>
      <w:r>
        <w:rPr>
          <w:rFonts w:ascii="宋体" w:hAnsi="宋体" w:eastAsia="宋体"/>
          <w:b w:val="0"/>
          <w:color w:val="000000"/>
          <w:sz w:val="24"/>
        </w:rPr>
        <w:t>D.普及道德教育</w:t>
      </w:r>
    </w:p>
    <w:p w14:paraId="22E46241">
      <w:pPr>
        <w:ind w:firstLine="480"/>
      </w:pPr>
      <w:r>
        <w:rPr>
          <w:rFonts w:ascii="宋体" w:hAnsi="宋体" w:eastAsia="宋体"/>
          <w:b w:val="0"/>
          <w:color w:val="000000"/>
          <w:sz w:val="24"/>
        </w:rPr>
        <w:t>【答案】：B</w:t>
      </w:r>
    </w:p>
    <w:p w14:paraId="79AA1081">
      <w:pPr>
        <w:ind w:firstLine="480"/>
      </w:pPr>
      <w:r>
        <w:rPr>
          <w:rFonts w:ascii="宋体" w:hAnsi="宋体" w:eastAsia="宋体"/>
          <w:b w:val="0"/>
          <w:color w:val="000000"/>
          <w:sz w:val="24"/>
        </w:rPr>
        <w:t>【答案解析】：本题考查《宪法》。《中华人民共和国宪法》第二十四条规定：国家通过普及理想教育、道德教育、文化教育、纪律和法制教育，通过在城乡不同范围的群众中制定和执行各种守则、公约，加强社会主义精神文明的建设。国家倡导社会主义核心价值观，提倡爱祖国、爱人民、爱劳动、爱科学、爱社会主义的公德，在人民中进行爱国主义、集体主义和国际主义、共产主义的教育，进行辩证唯物主义和历史唯物主义的教育，反对资本主义的、封建主义的和其他的腐朽思想。B项表述错误，与题干相符，为正确选项。A、C、D 三项：均属于加强社会主义精神文明建设的举措。与题干不符，排除</w:t>
      </w:r>
    </w:p>
    <w:p w14:paraId="43668EC4">
      <w:pPr>
        <w:ind w:firstLine="480"/>
      </w:pPr>
      <w:r>
        <w:rPr>
          <w:rFonts w:ascii="宋体" w:hAnsi="宋体" w:eastAsia="宋体"/>
          <w:b w:val="0"/>
          <w:color w:val="000000"/>
          <w:sz w:val="24"/>
        </w:rPr>
        <w:t>6.依据联合国《儿童权利公约》，涉及儿童的一切行为，有关机构执行均应（ ）。</w:t>
      </w:r>
    </w:p>
    <w:p w14:paraId="6960AA73">
      <w:pPr>
        <w:ind w:firstLine="480"/>
      </w:pPr>
      <w:r>
        <w:rPr>
          <w:rFonts w:ascii="宋体" w:hAnsi="宋体" w:eastAsia="宋体"/>
          <w:b w:val="0"/>
          <w:color w:val="000000"/>
          <w:sz w:val="24"/>
        </w:rPr>
        <w:t>A.以国家的最大利益为一种首要考虑</w:t>
      </w:r>
    </w:p>
    <w:p w14:paraId="462E9199">
      <w:pPr>
        <w:ind w:firstLine="480"/>
      </w:pPr>
      <w:r>
        <w:rPr>
          <w:rFonts w:ascii="宋体" w:hAnsi="宋体" w:eastAsia="宋体"/>
          <w:b w:val="0"/>
          <w:color w:val="000000"/>
          <w:sz w:val="24"/>
        </w:rPr>
        <w:t>B.以社会的最大利益为一种首要考虑</w:t>
      </w:r>
    </w:p>
    <w:p w14:paraId="6EBD7361">
      <w:pPr>
        <w:ind w:firstLine="480"/>
      </w:pPr>
      <w:r>
        <w:rPr>
          <w:rFonts w:ascii="宋体" w:hAnsi="宋体" w:eastAsia="宋体"/>
          <w:b w:val="0"/>
          <w:color w:val="000000"/>
          <w:sz w:val="24"/>
        </w:rPr>
        <w:t>C.以家庭的最大利益为一种首要考虑</w:t>
      </w:r>
    </w:p>
    <w:p w14:paraId="4A3CA417">
      <w:pPr>
        <w:ind w:firstLine="480"/>
      </w:pPr>
      <w:r>
        <w:rPr>
          <w:rFonts w:ascii="宋体" w:hAnsi="宋体" w:eastAsia="宋体"/>
          <w:b w:val="0"/>
          <w:color w:val="000000"/>
          <w:sz w:val="24"/>
        </w:rPr>
        <w:t>D.以儿童的最大利益为一种首要考虑</w:t>
      </w:r>
    </w:p>
    <w:p w14:paraId="78B3B92F">
      <w:pPr>
        <w:ind w:firstLine="480"/>
      </w:pPr>
      <w:r>
        <w:rPr>
          <w:rFonts w:ascii="宋体" w:hAnsi="宋体" w:eastAsia="宋体"/>
          <w:b w:val="0"/>
          <w:color w:val="000000"/>
          <w:sz w:val="24"/>
        </w:rPr>
        <w:t>【答案】：D</w:t>
      </w:r>
    </w:p>
    <w:p w14:paraId="1AF5E230">
      <w:pPr>
        <w:ind w:firstLine="480"/>
      </w:pPr>
      <w:r>
        <w:rPr>
          <w:rFonts w:ascii="宋体" w:hAnsi="宋体" w:eastAsia="宋体"/>
          <w:b w:val="0"/>
          <w:color w:val="000000"/>
          <w:sz w:val="24"/>
        </w:rPr>
        <w:t>【答案解析】：本题考查《儿童权利公约》的内容。《儿童权利公约》的第三条规定：“关于儿童的一切行动，不论是由公私社会福利机构、法院、行政当局或立法机构执行，均应以儿童的最大利益为一种首要考虑。（儿童最大利益的原则）”D 项正确。A、B、C 三项：均为干扰项。与题干不符，排除</w:t>
      </w:r>
    </w:p>
    <w:p w14:paraId="774992E7">
      <w:pPr>
        <w:ind w:firstLine="480"/>
      </w:pPr>
      <w:r>
        <w:rPr>
          <w:rFonts w:ascii="宋体" w:hAnsi="宋体" w:eastAsia="宋体"/>
          <w:b w:val="0"/>
          <w:color w:val="000000"/>
          <w:sz w:val="24"/>
        </w:rPr>
        <w:t>7.根据《幼儿园工作规程》，下列不属于家长委员会的主要任务的是（ ）。</w:t>
      </w:r>
    </w:p>
    <w:p w14:paraId="71C4E009">
      <w:pPr>
        <w:ind w:firstLine="480"/>
      </w:pPr>
      <w:r>
        <w:rPr>
          <w:rFonts w:ascii="宋体" w:hAnsi="宋体" w:eastAsia="宋体"/>
          <w:b w:val="0"/>
          <w:color w:val="000000"/>
          <w:sz w:val="24"/>
        </w:rPr>
        <w:t>A.支持幼儿园保育教育工作</w:t>
      </w:r>
    </w:p>
    <w:p w14:paraId="2E438DAE">
      <w:pPr>
        <w:ind w:firstLine="480"/>
      </w:pPr>
      <w:r>
        <w:rPr>
          <w:rFonts w:ascii="宋体" w:hAnsi="宋体" w:eastAsia="宋体"/>
          <w:b w:val="0"/>
          <w:color w:val="000000"/>
          <w:sz w:val="24"/>
        </w:rPr>
        <w:t>B.参与幼儿园与社区的联系</w:t>
      </w:r>
    </w:p>
    <w:p w14:paraId="3D44AA86">
      <w:pPr>
        <w:ind w:firstLine="480"/>
      </w:pPr>
      <w:r>
        <w:rPr>
          <w:rFonts w:ascii="宋体" w:hAnsi="宋体" w:eastAsia="宋体"/>
          <w:b w:val="0"/>
          <w:color w:val="000000"/>
          <w:sz w:val="24"/>
        </w:rPr>
        <w:t>C.协助幼儿园开展家庭教育指导与交流</w:t>
      </w:r>
    </w:p>
    <w:p w14:paraId="08BDCF63">
      <w:pPr>
        <w:ind w:firstLine="480"/>
      </w:pPr>
      <w:r>
        <w:rPr>
          <w:rFonts w:ascii="宋体" w:hAnsi="宋体" w:eastAsia="宋体"/>
          <w:b w:val="0"/>
          <w:color w:val="000000"/>
          <w:sz w:val="24"/>
        </w:rPr>
        <w:t>D.对幼儿园重要决策事项提出意见和建议</w:t>
      </w:r>
    </w:p>
    <w:p w14:paraId="196A7AE5">
      <w:pPr>
        <w:ind w:firstLine="480"/>
      </w:pPr>
      <w:r>
        <w:rPr>
          <w:rFonts w:ascii="宋体" w:hAnsi="宋体" w:eastAsia="宋体"/>
          <w:b w:val="0"/>
          <w:color w:val="000000"/>
          <w:sz w:val="24"/>
        </w:rPr>
        <w:t>【答案】：B</w:t>
      </w:r>
    </w:p>
    <w:p w14:paraId="1EEE0BD4">
      <w:pPr>
        <w:ind w:firstLine="480"/>
      </w:pPr>
      <w:r>
        <w:rPr>
          <w:rFonts w:ascii="宋体" w:hAnsi="宋体" w:eastAsia="宋体"/>
          <w:b w:val="0"/>
          <w:color w:val="000000"/>
          <w:sz w:val="24"/>
        </w:rPr>
        <w:t>【答案解析】：本题考查《幼儿园工作规程》。《幼儿园工作规程》第五十四条规定：“幼儿园应当成立家长委员会。家长委员会的主要任务是：对幼儿园重要决策和事关幼儿切身利益的事项提出意见和建议；发挥家长的专业和资源优势，支持幼儿园保育教育工作；帮助家长了解幼儿园工作计划和要求，协助幼儿园开展家庭教育指导和交流。家长委员会在幼儿园园长指导下工作。”B 项表述错误，与题干相符，为正确选项。A、C、D 三项：均属于家长委员会的主要任务。与题干不符，排除</w:t>
      </w:r>
    </w:p>
    <w:p w14:paraId="3AF7D2FC">
      <w:pPr>
        <w:ind w:firstLine="480"/>
      </w:pPr>
      <w:r>
        <w:rPr>
          <w:rFonts w:ascii="宋体" w:hAnsi="宋体" w:eastAsia="宋体"/>
          <w:b w:val="0"/>
          <w:color w:val="000000"/>
          <w:sz w:val="24"/>
        </w:rPr>
        <w:t>8.洋洋爸爸到幼儿园开家长会，期间烟瘾难耐，就走出教室到操场上吸烟。洋洋爸爸的做法（ ）。</w:t>
      </w:r>
    </w:p>
    <w:p w14:paraId="7B3BF636">
      <w:pPr>
        <w:ind w:firstLine="480"/>
      </w:pPr>
      <w:r>
        <w:rPr>
          <w:rFonts w:ascii="宋体" w:hAnsi="宋体" w:eastAsia="宋体"/>
          <w:b w:val="0"/>
          <w:color w:val="000000"/>
          <w:sz w:val="24"/>
        </w:rPr>
        <w:t>A.正确，操场没有禁烟标识</w:t>
      </w:r>
    </w:p>
    <w:p w14:paraId="7207D22F">
      <w:pPr>
        <w:ind w:firstLine="480"/>
      </w:pPr>
      <w:r>
        <w:rPr>
          <w:rFonts w:ascii="宋体" w:hAnsi="宋体" w:eastAsia="宋体"/>
          <w:b w:val="0"/>
          <w:color w:val="000000"/>
          <w:sz w:val="24"/>
        </w:rPr>
        <w:t>B.正确，在开放空间可以吸烟</w:t>
      </w:r>
    </w:p>
    <w:p w14:paraId="6AE95EBA">
      <w:pPr>
        <w:ind w:firstLine="480"/>
      </w:pPr>
      <w:r>
        <w:rPr>
          <w:rFonts w:ascii="宋体" w:hAnsi="宋体" w:eastAsia="宋体"/>
          <w:b w:val="0"/>
          <w:color w:val="000000"/>
          <w:sz w:val="24"/>
        </w:rPr>
        <w:t>C.不正确，幼儿园内所有场所禁烟</w:t>
      </w:r>
    </w:p>
    <w:p w14:paraId="0C0BFD63">
      <w:pPr>
        <w:ind w:firstLine="480"/>
      </w:pPr>
      <w:r>
        <w:rPr>
          <w:rFonts w:ascii="宋体" w:hAnsi="宋体" w:eastAsia="宋体"/>
          <w:b w:val="0"/>
          <w:color w:val="000000"/>
          <w:sz w:val="24"/>
        </w:rPr>
        <w:t>D.不正确，应先征得园长同意</w:t>
      </w:r>
    </w:p>
    <w:p w14:paraId="1F208731">
      <w:pPr>
        <w:ind w:firstLine="480"/>
      </w:pPr>
      <w:r>
        <w:rPr>
          <w:rFonts w:ascii="宋体" w:hAnsi="宋体" w:eastAsia="宋体"/>
          <w:b w:val="0"/>
          <w:color w:val="000000"/>
          <w:sz w:val="24"/>
        </w:rPr>
        <w:t>【答案】：C</w:t>
      </w:r>
    </w:p>
    <w:p w14:paraId="33405BF7">
      <w:pPr>
        <w:ind w:firstLine="480"/>
      </w:pPr>
      <w:r>
        <w:rPr>
          <w:rFonts w:ascii="宋体" w:hAnsi="宋体" w:eastAsia="宋体"/>
          <w:b w:val="0"/>
          <w:color w:val="000000"/>
          <w:sz w:val="24"/>
        </w:rPr>
        <w:t>【答案解析】：本题考查《中华人民共和国未成年人保护法（2020 年修订本）》。《中华人民共和国未成年人保护法（2020 年修订本）》第五十九条第二款规定：“任何人不得在学校、幼儿园和其他未成年人集中活动的公共场所吸烟、饮酒。”题干中，洋洋爸爸在操场吸烟，违反了《中华人民共和国未成年人保护法（2020 年修订本）》的相关规定。C 项正确。A、B、D 三项：均表述错误。与题干不符，排除</w:t>
      </w:r>
    </w:p>
    <w:p w14:paraId="7A5B960C">
      <w:pPr>
        <w:ind w:firstLine="480"/>
      </w:pPr>
      <w:r>
        <w:rPr>
          <w:rFonts w:ascii="宋体" w:hAnsi="宋体" w:eastAsia="宋体"/>
          <w:b w:val="0"/>
          <w:color w:val="000000"/>
          <w:sz w:val="24"/>
        </w:rPr>
        <w:t>9.根据《中华人民共和国教师法》，县级以上人民政府对长期从事教学工作的中小学退休教师的退休金比例 （ ）。</w:t>
      </w:r>
    </w:p>
    <w:p w14:paraId="24168E74">
      <w:pPr>
        <w:ind w:firstLine="480"/>
      </w:pPr>
      <w:r>
        <w:rPr>
          <w:rFonts w:ascii="宋体" w:hAnsi="宋体" w:eastAsia="宋体"/>
          <w:b w:val="0"/>
          <w:color w:val="000000"/>
          <w:sz w:val="24"/>
        </w:rPr>
        <w:t>A.可以适当提高</w:t>
      </w:r>
    </w:p>
    <w:p w14:paraId="4B40FCCF">
      <w:pPr>
        <w:ind w:firstLine="480"/>
      </w:pPr>
      <w:r>
        <w:rPr>
          <w:rFonts w:ascii="宋体" w:hAnsi="宋体" w:eastAsia="宋体"/>
          <w:b w:val="0"/>
          <w:color w:val="000000"/>
          <w:sz w:val="24"/>
        </w:rPr>
        <w:t>B.应当随物价水平指数提高</w:t>
      </w:r>
    </w:p>
    <w:p w14:paraId="17CB979A">
      <w:pPr>
        <w:ind w:firstLine="480"/>
      </w:pPr>
      <w:r>
        <w:rPr>
          <w:rFonts w:ascii="宋体" w:hAnsi="宋体" w:eastAsia="宋体"/>
          <w:b w:val="0"/>
          <w:color w:val="000000"/>
          <w:sz w:val="24"/>
        </w:rPr>
        <w:t>C.可以逐年提高</w:t>
      </w:r>
    </w:p>
    <w:p w14:paraId="2612962D">
      <w:pPr>
        <w:ind w:firstLine="480"/>
      </w:pPr>
      <w:r>
        <w:rPr>
          <w:rFonts w:ascii="宋体" w:hAnsi="宋体" w:eastAsia="宋体"/>
          <w:b w:val="0"/>
          <w:color w:val="000000"/>
          <w:sz w:val="24"/>
        </w:rPr>
        <w:t>D.应当随教育经费投入提高</w:t>
      </w:r>
    </w:p>
    <w:p w14:paraId="1E44D7B4">
      <w:pPr>
        <w:ind w:firstLine="480"/>
      </w:pPr>
      <w:r>
        <w:rPr>
          <w:rFonts w:ascii="宋体" w:hAnsi="宋体" w:eastAsia="宋体"/>
          <w:b w:val="0"/>
          <w:color w:val="000000"/>
          <w:sz w:val="24"/>
        </w:rPr>
        <w:t>【答案】：A</w:t>
      </w:r>
    </w:p>
    <w:p w14:paraId="0C98A60C">
      <w:pPr>
        <w:ind w:firstLine="480"/>
      </w:pPr>
      <w:r>
        <w:rPr>
          <w:rFonts w:ascii="宋体" w:hAnsi="宋体" w:eastAsia="宋体"/>
          <w:b w:val="0"/>
          <w:color w:val="000000"/>
          <w:sz w:val="24"/>
        </w:rPr>
        <w:t>【答案解析】：本题考查《中华人民共和国教师法》。《中华人民共和国教师法》第三十条第二款规定：“县级以上地方人民政府可以适当提高长期从事教育教学工作的中小学退休教师的退休金比例。”因此，A 项正确。B、C、D 三项：均为干扰项。与题干不符，排除</w:t>
      </w:r>
    </w:p>
    <w:p w14:paraId="25ADB070">
      <w:pPr>
        <w:ind w:firstLine="480"/>
      </w:pPr>
      <w:r>
        <w:rPr>
          <w:rFonts w:ascii="宋体" w:hAnsi="宋体" w:eastAsia="宋体"/>
          <w:b w:val="0"/>
          <w:color w:val="000000"/>
          <w:sz w:val="24"/>
        </w:rPr>
        <w:t>10.张老师发现本班幼儿晴晴疑似遭受家庭暴力，根据《幼儿园工作规程》，张老师应当依法及时（ ）。</w:t>
      </w:r>
    </w:p>
    <w:p w14:paraId="4BE12DB6">
      <w:pPr>
        <w:ind w:firstLine="480"/>
      </w:pPr>
      <w:r>
        <w:rPr>
          <w:rFonts w:ascii="宋体" w:hAnsi="宋体" w:eastAsia="宋体"/>
          <w:b w:val="0"/>
          <w:color w:val="000000"/>
          <w:sz w:val="24"/>
        </w:rPr>
        <w:t>A.向当地妇联进行举报</w:t>
      </w:r>
    </w:p>
    <w:p w14:paraId="22FA5748">
      <w:pPr>
        <w:ind w:firstLine="480"/>
      </w:pPr>
      <w:r>
        <w:rPr>
          <w:rFonts w:ascii="宋体" w:hAnsi="宋体" w:eastAsia="宋体"/>
          <w:b w:val="0"/>
          <w:color w:val="000000"/>
          <w:sz w:val="24"/>
        </w:rPr>
        <w:t>B.向当地公安机关报案</w:t>
      </w:r>
    </w:p>
    <w:p w14:paraId="638FBF27">
      <w:pPr>
        <w:ind w:firstLine="480"/>
      </w:pPr>
      <w:r>
        <w:rPr>
          <w:rFonts w:ascii="宋体" w:hAnsi="宋体" w:eastAsia="宋体"/>
          <w:b w:val="0"/>
          <w:color w:val="000000"/>
          <w:sz w:val="24"/>
        </w:rPr>
        <w:t>C.向当地人民法院提起诉讼</w:t>
      </w:r>
    </w:p>
    <w:p w14:paraId="3DB67850">
      <w:pPr>
        <w:ind w:firstLine="480"/>
      </w:pPr>
      <w:r>
        <w:rPr>
          <w:rFonts w:ascii="宋体" w:hAnsi="宋体" w:eastAsia="宋体"/>
          <w:b w:val="0"/>
          <w:color w:val="000000"/>
          <w:sz w:val="24"/>
        </w:rPr>
        <w:t>D.向当地教育行政部门申诉</w:t>
      </w:r>
    </w:p>
    <w:p w14:paraId="011AC03F">
      <w:pPr>
        <w:ind w:firstLine="480"/>
      </w:pPr>
      <w:r>
        <w:rPr>
          <w:rFonts w:ascii="宋体" w:hAnsi="宋体" w:eastAsia="宋体"/>
          <w:b w:val="0"/>
          <w:color w:val="000000"/>
          <w:sz w:val="24"/>
        </w:rPr>
        <w:t>【答案】：B</w:t>
      </w:r>
    </w:p>
    <w:p w14:paraId="32D8B40E">
      <w:pPr>
        <w:ind w:firstLine="480"/>
      </w:pPr>
      <w:r>
        <w:rPr>
          <w:rFonts w:ascii="宋体" w:hAnsi="宋体" w:eastAsia="宋体"/>
          <w:b w:val="0"/>
          <w:color w:val="000000"/>
          <w:sz w:val="24"/>
        </w:rPr>
        <w:t>【答案解析】：本题考查《幼儿园工作规程》。《幼儿园工作规程》第十五条规定，幼儿园应当结合幼儿年龄特点和接受能力开展反家庭暴力教育，发现幼儿遭受或者疑似遭受家庭暴力的，应当依法及时向公安机关报案。B 项正确。A、C、D 三项：均为干扰项。与题干不符，排除</w:t>
      </w:r>
    </w:p>
    <w:p w14:paraId="4473B3B8">
      <w:pPr>
        <w:ind w:firstLine="480"/>
      </w:pPr>
      <w:r>
        <w:rPr>
          <w:rFonts w:ascii="宋体" w:hAnsi="宋体" w:eastAsia="宋体"/>
          <w:b w:val="0"/>
          <w:color w:val="000000"/>
          <w:sz w:val="24"/>
        </w:rPr>
        <w:t>11.幼儿园教师冯某因患传染病被园长暂停在该幼儿园的工作，该园长的做法（ ）。</w:t>
      </w:r>
    </w:p>
    <w:p w14:paraId="66B39760">
      <w:pPr>
        <w:ind w:firstLine="480"/>
      </w:pPr>
      <w:r>
        <w:rPr>
          <w:rFonts w:ascii="宋体" w:hAnsi="宋体" w:eastAsia="宋体"/>
          <w:b w:val="0"/>
          <w:color w:val="000000"/>
          <w:sz w:val="24"/>
        </w:rPr>
        <w:t>A.合法，有利于保障幼儿的身心健康</w:t>
      </w:r>
    </w:p>
    <w:p w14:paraId="4718023B">
      <w:pPr>
        <w:ind w:firstLine="480"/>
      </w:pPr>
      <w:r>
        <w:rPr>
          <w:rFonts w:ascii="宋体" w:hAnsi="宋体" w:eastAsia="宋体"/>
          <w:b w:val="0"/>
          <w:color w:val="000000"/>
          <w:sz w:val="24"/>
        </w:rPr>
        <w:t>B.合法，园长有依法处理教师的权利</w:t>
      </w:r>
    </w:p>
    <w:p w14:paraId="2320EE50">
      <w:pPr>
        <w:ind w:firstLine="480"/>
      </w:pPr>
      <w:r>
        <w:rPr>
          <w:rFonts w:ascii="宋体" w:hAnsi="宋体" w:eastAsia="宋体"/>
          <w:b w:val="0"/>
          <w:color w:val="000000"/>
          <w:sz w:val="24"/>
        </w:rPr>
        <w:t>C.不合法，侵犯了冯某的工资报酬权</w:t>
      </w:r>
    </w:p>
    <w:p w14:paraId="786E9B8E">
      <w:pPr>
        <w:ind w:firstLine="480"/>
      </w:pPr>
      <w:r>
        <w:rPr>
          <w:rFonts w:ascii="宋体" w:hAnsi="宋体" w:eastAsia="宋体"/>
          <w:b w:val="0"/>
          <w:color w:val="000000"/>
          <w:sz w:val="24"/>
        </w:rPr>
        <w:t>D.不合法，侵犯了冯某的教育教学权</w:t>
      </w:r>
    </w:p>
    <w:p w14:paraId="7F3A4E66">
      <w:pPr>
        <w:ind w:firstLine="480"/>
      </w:pPr>
      <w:r>
        <w:rPr>
          <w:rFonts w:ascii="宋体" w:hAnsi="宋体" w:eastAsia="宋体"/>
          <w:b w:val="0"/>
          <w:color w:val="000000"/>
          <w:sz w:val="24"/>
        </w:rPr>
        <w:t>【答案】：A</w:t>
      </w:r>
    </w:p>
    <w:p w14:paraId="4D39A280">
      <w:pPr>
        <w:ind w:firstLine="480"/>
      </w:pPr>
      <w:r>
        <w:rPr>
          <w:rFonts w:ascii="宋体" w:hAnsi="宋体" w:eastAsia="宋体"/>
          <w:b w:val="0"/>
          <w:color w:val="000000"/>
          <w:sz w:val="24"/>
        </w:rPr>
        <w:t>【答案解析】：本题考察《幼儿园工作规程》。《幼儿园工作规程》第三十九条规定：“幼儿园教职工应当贯彻国家教育方针，具有良好品德，热爱教育事业，尊重和爱护幼儿，具有专业知识和技能以及相应的文化和专业素养，为人师表，忠于职责，身心健康。幼儿园教职工患传染病期间暂停在幼儿园的工作。有犯罪、吸毒记录和精神病史者不得在幼儿园工作。”题干中，教师身患传染病期间，应该暂停在幼儿园工作。A 项正确。B、C、D 三项：均为干扰项。与题干不符，排除</w:t>
      </w:r>
    </w:p>
    <w:p w14:paraId="0D59840E">
      <w:pPr>
        <w:ind w:firstLine="480"/>
      </w:pPr>
      <w:r>
        <w:rPr>
          <w:rFonts w:ascii="宋体" w:hAnsi="宋体" w:eastAsia="宋体"/>
          <w:b w:val="0"/>
          <w:color w:val="000000"/>
          <w:sz w:val="24"/>
        </w:rPr>
        <w:t>12.幼儿园园长刘某在进行安全检查时，发现幼儿园滑梯存在安全隐患，但由于工作太忙，她没有及时加以处理。 一天，在进行游戏活动时，滑梯突然倒塌，导致多名幼儿重伤。对于此次事故的处理，下列说法正确的是 （ ）。</w:t>
      </w:r>
    </w:p>
    <w:p w14:paraId="30A4E231">
      <w:pPr>
        <w:ind w:firstLine="480"/>
      </w:pPr>
      <w:r>
        <w:rPr>
          <w:rFonts w:ascii="宋体" w:hAnsi="宋体" w:eastAsia="宋体"/>
          <w:b w:val="0"/>
          <w:color w:val="000000"/>
          <w:sz w:val="24"/>
        </w:rPr>
        <w:t>A.应依法追究刘某的刑事责任</w:t>
      </w:r>
    </w:p>
    <w:p w14:paraId="1A5D4623">
      <w:pPr>
        <w:ind w:firstLine="480"/>
      </w:pPr>
      <w:r>
        <w:rPr>
          <w:rFonts w:ascii="宋体" w:hAnsi="宋体" w:eastAsia="宋体"/>
          <w:b w:val="0"/>
          <w:color w:val="000000"/>
          <w:sz w:val="24"/>
        </w:rPr>
        <w:t>B.应依法追究刘某的民事责任</w:t>
      </w:r>
    </w:p>
    <w:p w14:paraId="2CA00A30">
      <w:pPr>
        <w:ind w:firstLine="480"/>
      </w:pPr>
      <w:r>
        <w:rPr>
          <w:rFonts w:ascii="宋体" w:hAnsi="宋体" w:eastAsia="宋体"/>
          <w:b w:val="0"/>
          <w:color w:val="000000"/>
          <w:sz w:val="24"/>
        </w:rPr>
        <w:t>C.应依法追究幼儿园的刑事责任</w:t>
      </w:r>
    </w:p>
    <w:p w14:paraId="562367CA">
      <w:pPr>
        <w:ind w:firstLine="480"/>
      </w:pPr>
      <w:r>
        <w:rPr>
          <w:rFonts w:ascii="宋体" w:hAnsi="宋体" w:eastAsia="宋体"/>
          <w:b w:val="0"/>
          <w:color w:val="000000"/>
          <w:sz w:val="24"/>
        </w:rPr>
        <w:t>D.应依法追究幼儿园的行政责任</w:t>
      </w:r>
    </w:p>
    <w:p w14:paraId="631A385A">
      <w:pPr>
        <w:ind w:firstLine="480"/>
      </w:pPr>
      <w:r>
        <w:rPr>
          <w:rFonts w:ascii="宋体" w:hAnsi="宋体" w:eastAsia="宋体"/>
          <w:b w:val="0"/>
          <w:color w:val="000000"/>
          <w:sz w:val="24"/>
        </w:rPr>
        <w:t>【答案】：A</w:t>
      </w:r>
    </w:p>
    <w:p w14:paraId="68B02661">
      <w:pPr>
        <w:ind w:firstLine="480"/>
      </w:pPr>
      <w:r>
        <w:rPr>
          <w:rFonts w:ascii="宋体" w:hAnsi="宋体" w:eastAsia="宋体"/>
          <w:b w:val="0"/>
          <w:color w:val="000000"/>
          <w:sz w:val="24"/>
        </w:rPr>
        <w:t>【答案解析】：本题考查《学生伤害事故处理办法》。《学生伤害事故处理办法》第七十三条规定：“明知校舍或者教育教学设施有危险，而不采取措施，造成人员伤亡或者重大财产损失的，对直接负责的主管人员和其他直接责任人员，依法追究刑事责任。”题干中，园长刘某在进行安全检查时，发现幼儿园滑梯存在安全隐患，但却没有及时处理，最终导致幼儿重伤，因此，园长作为直接负责的主管人员，应当依法承担刑事责任。A 项正确。B、C、D 三项：均为干扰项。与题干不符，排除</w:t>
      </w:r>
    </w:p>
    <w:p w14:paraId="4A29787A">
      <w:pPr>
        <w:ind w:firstLine="480"/>
      </w:pPr>
      <w:r>
        <w:rPr>
          <w:rFonts w:ascii="宋体" w:hAnsi="宋体" w:eastAsia="宋体"/>
          <w:b w:val="0"/>
          <w:color w:val="000000"/>
          <w:sz w:val="24"/>
        </w:rPr>
        <w:t>13.孩子们在保温桶旁排队接水喝，李老师拿了一个杯子径直走到最前面接水，排在第一的阳阳大喊：“老师！你 怎么插队了？”其他的小朋友都望着老师，这时李老师恰当的回答是（ ）。</w:t>
      </w:r>
    </w:p>
    <w:p w14:paraId="2ED2BDA3">
      <w:pPr>
        <w:ind w:firstLine="480"/>
      </w:pPr>
      <w:r>
        <w:rPr>
          <w:rFonts w:ascii="宋体" w:hAnsi="宋体" w:eastAsia="宋体"/>
          <w:b w:val="0"/>
          <w:color w:val="000000"/>
          <w:sz w:val="24"/>
        </w:rPr>
        <w:t>A.“你批评得对，老师错了，马上排队。”</w:t>
      </w:r>
    </w:p>
    <w:p w14:paraId="5530A01B">
      <w:pPr>
        <w:ind w:firstLine="480"/>
      </w:pPr>
      <w:r>
        <w:rPr>
          <w:rFonts w:ascii="宋体" w:hAnsi="宋体" w:eastAsia="宋体"/>
          <w:b w:val="0"/>
          <w:color w:val="000000"/>
          <w:sz w:val="24"/>
        </w:rPr>
        <w:t>B.“对不起，我太渴了，让我先接水吧。”</w:t>
      </w:r>
    </w:p>
    <w:p w14:paraId="45631945">
      <w:pPr>
        <w:ind w:firstLine="480"/>
      </w:pPr>
      <w:r>
        <w:rPr>
          <w:rFonts w:ascii="宋体" w:hAnsi="宋体" w:eastAsia="宋体"/>
          <w:b w:val="0"/>
          <w:color w:val="000000"/>
          <w:sz w:val="24"/>
        </w:rPr>
        <w:t>C.“就你多嘴！其他小朋友都没意见。”</w:t>
      </w:r>
    </w:p>
    <w:p w14:paraId="730D1143">
      <w:pPr>
        <w:ind w:firstLine="480"/>
      </w:pPr>
      <w:r>
        <w:rPr>
          <w:rFonts w:ascii="宋体" w:hAnsi="宋体" w:eastAsia="宋体"/>
          <w:b w:val="0"/>
          <w:color w:val="000000"/>
          <w:sz w:val="24"/>
        </w:rPr>
        <w:t>D.“老师马上要上课了，来不及排队了呀。”</w:t>
      </w:r>
    </w:p>
    <w:p w14:paraId="772C7926">
      <w:pPr>
        <w:ind w:firstLine="480"/>
      </w:pPr>
      <w:r>
        <w:rPr>
          <w:rFonts w:ascii="宋体" w:hAnsi="宋体" w:eastAsia="宋体"/>
          <w:b w:val="0"/>
          <w:color w:val="000000"/>
          <w:sz w:val="24"/>
        </w:rPr>
        <w:t>【答案】：A</w:t>
      </w:r>
    </w:p>
    <w:p w14:paraId="172A3898">
      <w:pPr>
        <w:ind w:firstLine="480"/>
      </w:pPr>
      <w:r>
        <w:rPr>
          <w:rFonts w:ascii="宋体" w:hAnsi="宋体" w:eastAsia="宋体"/>
          <w:b w:val="0"/>
          <w:color w:val="000000"/>
          <w:sz w:val="24"/>
        </w:rPr>
        <w:t>【答案解析】：本题考查教师职业道德。为人师表指老师要坚守高尚情操，知荣明耻，严于律己，以身作则，衣着得体，语言规范，举止文明。幼儿教师自身的活动和言行是重要的教育手段，对幼儿具有示范作用，因此，老师要以身作则。题干中，老师插队是错误行为，这时老师应及时承认自己的错误，排队接水并且道歉，给幼儿做表率。A 项正确。B 项：“对不起，我太渴了，让我先接水吧。”老师虽然道歉但未排队 。与题干不符，排除。C 项：“就你多嘴，其他小朋友都没意见。”老师没有尊重幼儿。与题干不符，排除。D 项：“老师马上要上课了，来不及排队了呀。”不排队是错误的行为，不能为错误行为找借口，老师应该立即向幼儿道歉，并马上改正。与题干不符，排除</w:t>
      </w:r>
    </w:p>
    <w:p w14:paraId="230C73F1">
      <w:pPr>
        <w:ind w:firstLine="480"/>
      </w:pPr>
      <w:r>
        <w:rPr>
          <w:rFonts w:ascii="宋体" w:hAnsi="宋体" w:eastAsia="宋体"/>
          <w:b w:val="0"/>
          <w:color w:val="000000"/>
          <w:sz w:val="24"/>
        </w:rPr>
        <w:t>14.盼盼妈妈问：“在班上的作品展示栏里，我从来没看到过盼盼的作品，为什么？”田老师说：“盼盼妈妈，我 们只展示优秀的作品。”对于田老师的做法，下列说法正确的是（ ）。</w:t>
      </w:r>
    </w:p>
    <w:p w14:paraId="0DB96FF4">
      <w:pPr>
        <w:ind w:firstLine="480"/>
      </w:pPr>
      <w:r>
        <w:rPr>
          <w:rFonts w:ascii="宋体" w:hAnsi="宋体" w:eastAsia="宋体"/>
          <w:b w:val="0"/>
          <w:color w:val="000000"/>
          <w:sz w:val="24"/>
        </w:rPr>
        <w:t>A.做到了因材施教</w:t>
      </w:r>
    </w:p>
    <w:p w14:paraId="5D07B8EB">
      <w:pPr>
        <w:ind w:firstLine="480"/>
      </w:pPr>
      <w:r>
        <w:rPr>
          <w:rFonts w:ascii="宋体" w:hAnsi="宋体" w:eastAsia="宋体"/>
          <w:b w:val="0"/>
          <w:color w:val="000000"/>
          <w:sz w:val="24"/>
        </w:rPr>
        <w:t>B.保护了幼儿的发展权</w:t>
      </w:r>
    </w:p>
    <w:p w14:paraId="21262BE4">
      <w:pPr>
        <w:ind w:firstLine="480"/>
      </w:pPr>
      <w:r>
        <w:rPr>
          <w:rFonts w:ascii="宋体" w:hAnsi="宋体" w:eastAsia="宋体"/>
          <w:b w:val="0"/>
          <w:color w:val="000000"/>
          <w:sz w:val="24"/>
        </w:rPr>
        <w:t>C.没有做到一视同仁</w:t>
      </w:r>
    </w:p>
    <w:p w14:paraId="034EA32D">
      <w:pPr>
        <w:ind w:firstLine="480"/>
      </w:pPr>
      <w:r>
        <w:rPr>
          <w:rFonts w:ascii="宋体" w:hAnsi="宋体" w:eastAsia="宋体"/>
          <w:b w:val="0"/>
          <w:color w:val="000000"/>
          <w:sz w:val="24"/>
        </w:rPr>
        <w:t>D.没有做到循循善诱</w:t>
      </w:r>
    </w:p>
    <w:p w14:paraId="12B20A59">
      <w:pPr>
        <w:ind w:firstLine="480"/>
      </w:pPr>
      <w:r>
        <w:rPr>
          <w:rFonts w:ascii="宋体" w:hAnsi="宋体" w:eastAsia="宋体"/>
          <w:b w:val="0"/>
          <w:color w:val="000000"/>
          <w:sz w:val="24"/>
        </w:rPr>
        <w:t>【答案】：C</w:t>
      </w:r>
    </w:p>
    <w:p w14:paraId="6E71A9AC">
      <w:pPr>
        <w:ind w:firstLine="480"/>
      </w:pPr>
      <w:r>
        <w:rPr>
          <w:rFonts w:ascii="宋体" w:hAnsi="宋体" w:eastAsia="宋体"/>
          <w:b w:val="0"/>
          <w:color w:val="000000"/>
          <w:sz w:val="24"/>
        </w:rPr>
        <w:t>【答案解析】：本题考查教师职业道德。关爱学生指关心爱护全体学生，尊重学生人格，平等公正对待学生，而平等公正对待学生是指教师教育的过程中应使学生都得到发展，而不是只注重一部分学生，更不是只注重少数学生的发展。题干中，田老师说班级的作品栏上只展示优秀作品，没有做到平等公正的对待幼儿，没有一视同仁，违背了关爱学生。C 项正确。A 项：因材施教指教师要从学生的实际情况、个别差异出发，有的放矢地进行有差别的教学，使每个学生都能扬长避短，获得最佳发展。与题干不符，排除。B 项：幼儿的发展权指要保证儿童在身体、智力、精神、道德、个性和社会性等诸方面均得到充分的发展。与题干不符，排除。D 项：循循善诱指教师善于有步骤地引导别人进行学习。与题干不符，排除</w:t>
      </w:r>
    </w:p>
    <w:p w14:paraId="31E51695">
      <w:pPr>
        <w:ind w:firstLine="480"/>
      </w:pPr>
      <w:r>
        <w:rPr>
          <w:rFonts w:ascii="宋体" w:hAnsi="宋体" w:eastAsia="宋体"/>
          <w:b w:val="0"/>
          <w:color w:val="000000"/>
          <w:sz w:val="24"/>
        </w:rPr>
        <w:t>15.亮亮的父亲是一名汽车维修店的老板，他希望亮亮能上××幼儿园，该园园长说没问题，请求亮亮父亲无偿提 供一些废旧汽车的轮胎并制作成攀爬设施，园长的做法（ ）。</w:t>
      </w:r>
    </w:p>
    <w:p w14:paraId="321DCCE7">
      <w:pPr>
        <w:ind w:firstLine="480"/>
      </w:pPr>
      <w:r>
        <w:rPr>
          <w:rFonts w:ascii="宋体" w:hAnsi="宋体" w:eastAsia="宋体"/>
          <w:b w:val="0"/>
          <w:color w:val="000000"/>
          <w:sz w:val="24"/>
        </w:rPr>
        <w:t>A.不恰当，不应该用废旧汽车轮胎布置活动场地</w:t>
      </w:r>
    </w:p>
    <w:p w14:paraId="74AB5FDD">
      <w:pPr>
        <w:ind w:firstLine="480"/>
      </w:pPr>
      <w:r>
        <w:rPr>
          <w:rFonts w:ascii="宋体" w:hAnsi="宋体" w:eastAsia="宋体"/>
          <w:b w:val="0"/>
          <w:color w:val="000000"/>
          <w:sz w:val="24"/>
        </w:rPr>
        <w:t>B.不恰当，这是利用职务之便为幼儿园获取资源</w:t>
      </w:r>
    </w:p>
    <w:p w14:paraId="7CDFA634">
      <w:pPr>
        <w:ind w:firstLine="480"/>
      </w:pPr>
      <w:r>
        <w:rPr>
          <w:rFonts w:ascii="宋体" w:hAnsi="宋体" w:eastAsia="宋体"/>
          <w:b w:val="0"/>
          <w:color w:val="000000"/>
          <w:sz w:val="24"/>
        </w:rPr>
        <w:t>C.恰当，有效利用废旧物品作为教育资源</w:t>
      </w:r>
    </w:p>
    <w:p w14:paraId="00669252">
      <w:pPr>
        <w:ind w:firstLine="480"/>
      </w:pPr>
      <w:r>
        <w:rPr>
          <w:rFonts w:ascii="宋体" w:hAnsi="宋体" w:eastAsia="宋体"/>
          <w:b w:val="0"/>
          <w:color w:val="000000"/>
          <w:sz w:val="24"/>
        </w:rPr>
        <w:t>D.恰当，善于利用家长资源为幼儿园服务</w:t>
      </w:r>
    </w:p>
    <w:p w14:paraId="480C7816">
      <w:pPr>
        <w:ind w:firstLine="480"/>
      </w:pPr>
      <w:r>
        <w:rPr>
          <w:rFonts w:ascii="宋体" w:hAnsi="宋体" w:eastAsia="宋体"/>
          <w:b w:val="0"/>
          <w:color w:val="000000"/>
          <w:sz w:val="24"/>
        </w:rPr>
        <w:t>【答案】：B</w:t>
      </w:r>
    </w:p>
    <w:p w14:paraId="7602BBEF">
      <w:pPr>
        <w:ind w:firstLine="480"/>
      </w:pPr>
      <w:r>
        <w:rPr>
          <w:rFonts w:ascii="宋体" w:hAnsi="宋体" w:eastAsia="宋体"/>
          <w:b w:val="0"/>
          <w:color w:val="000000"/>
          <w:sz w:val="24"/>
        </w:rPr>
        <w:t>【答案解析】：本题考查教师职业道德。为人师表指坚守高尚情操，知荣明耻，严于律己，以身作则。作风正派，廉洁奉公。自觉抵制有偿家教，不利用职务之便谋取私利。题干中，园长要求家长无偿提供旧汽车的轮胎并制作成攀爬设施，虽然不是园长为自己谋取私利，但是资源的来源方式是不当的，属于是利用职务之便为幼儿园获取资源，违背了为人师表。B 项正确。C、D 两项：园长让家长无偿提供资源的行为是不恰当的。与题干不符，排除。A 项：幼儿园可以用废旧轮胎制作场地，是幼儿园环境创设中经济性的体现。与题干不符，排除</w:t>
      </w:r>
    </w:p>
    <w:p w14:paraId="26AF8BAC">
      <w:pPr>
        <w:ind w:firstLine="480"/>
      </w:pPr>
      <w:r>
        <w:rPr>
          <w:rFonts w:ascii="宋体" w:hAnsi="宋体" w:eastAsia="宋体"/>
          <w:b w:val="0"/>
          <w:color w:val="000000"/>
          <w:sz w:val="24"/>
        </w:rPr>
        <w:t>16.某幼儿园实行“导师制”，新老师可以自主选择导师，王老师想要选择工作多年且年年都有研究成果的李老师 为导师。李老师说：“我年龄大了，对新生事物不敏感，你还是找其他老师吧。”这表明李老师（ ）。</w:t>
      </w:r>
    </w:p>
    <w:p w14:paraId="46575E74">
      <w:pPr>
        <w:ind w:firstLine="480"/>
      </w:pPr>
      <w:r>
        <w:rPr>
          <w:rFonts w:ascii="宋体" w:hAnsi="宋体" w:eastAsia="宋体"/>
          <w:b w:val="0"/>
          <w:color w:val="000000"/>
          <w:sz w:val="24"/>
        </w:rPr>
        <w:t>A.缺乏同伴协作能力</w:t>
      </w:r>
    </w:p>
    <w:p w14:paraId="47A66F4D">
      <w:pPr>
        <w:ind w:firstLine="480"/>
      </w:pPr>
      <w:r>
        <w:rPr>
          <w:rFonts w:ascii="宋体" w:hAnsi="宋体" w:eastAsia="宋体"/>
          <w:b w:val="0"/>
          <w:color w:val="000000"/>
          <w:sz w:val="24"/>
        </w:rPr>
        <w:t>B.鼓舞同事自我发展</w:t>
      </w:r>
    </w:p>
    <w:p w14:paraId="1D78C342">
      <w:pPr>
        <w:ind w:firstLine="480"/>
      </w:pPr>
      <w:r>
        <w:rPr>
          <w:rFonts w:ascii="宋体" w:hAnsi="宋体" w:eastAsia="宋体"/>
          <w:b w:val="0"/>
          <w:color w:val="000000"/>
          <w:sz w:val="24"/>
        </w:rPr>
        <w:t>C.能够做到谦虚谨慎</w:t>
      </w:r>
    </w:p>
    <w:p w14:paraId="3868C022">
      <w:pPr>
        <w:ind w:firstLine="480"/>
      </w:pPr>
      <w:r>
        <w:rPr>
          <w:rFonts w:ascii="宋体" w:hAnsi="宋体" w:eastAsia="宋体"/>
          <w:b w:val="0"/>
          <w:color w:val="000000"/>
          <w:sz w:val="24"/>
        </w:rPr>
        <w:t>D.缺乏同济互助精神</w:t>
      </w:r>
    </w:p>
    <w:p w14:paraId="7818D83D">
      <w:pPr>
        <w:ind w:firstLine="480"/>
      </w:pPr>
      <w:r>
        <w:rPr>
          <w:rFonts w:ascii="宋体" w:hAnsi="宋体" w:eastAsia="宋体"/>
          <w:b w:val="0"/>
          <w:color w:val="000000"/>
          <w:sz w:val="24"/>
        </w:rPr>
        <w:t>【答案】：D</w:t>
      </w:r>
    </w:p>
    <w:p w14:paraId="3210DBCE">
      <w:pPr>
        <w:ind w:firstLine="480"/>
      </w:pPr>
      <w:r>
        <w:rPr>
          <w:rFonts w:ascii="宋体" w:hAnsi="宋体" w:eastAsia="宋体"/>
          <w:b w:val="0"/>
          <w:color w:val="000000"/>
          <w:sz w:val="24"/>
        </w:rPr>
        <w:t>【答案解析】：本题考查教师职业道德。为人师表要求老师关心集体，团结协作，尊重同事。同伴互助是一种教师合作方式，该方式能促进教师的专业发展，实现教师持续主动地自我提升、相互合作并共同进步的教学研究活动，会使每位教师都能在专业化的道路上越走越宽敞。题干中，李老师拒绝了王老师的选择，不想帮助王老师进行发展是缺乏同济互助精神，违背了为人师表。D 项正确。A 项：同伴协作能力是指在目标实施过程中，部门与部门之间、个人与个人之间为了完成同一目标而协调配合。但是题干并不能表明李教师缺乏协作能力，而是其本人不愿意帮助新教师，主观意愿不强，这是缺乏互相帮助的精神。与题干不符，排除。B、C 两项：题干中李老师的做法是错误的。没有做到鼓舞同事自我发展和谦虚谨慎。与题干不符，排除</w:t>
      </w:r>
    </w:p>
    <w:p w14:paraId="19DABBC4">
      <w:pPr>
        <w:ind w:firstLine="480"/>
      </w:pPr>
      <w:r>
        <w:rPr>
          <w:rFonts w:ascii="宋体" w:hAnsi="宋体" w:eastAsia="宋体"/>
          <w:b w:val="0"/>
          <w:color w:val="000000"/>
          <w:sz w:val="24"/>
        </w:rPr>
        <w:t>17.虹是一种天气现象，因为色彩艳丽和形态优美而被人们喜爱。下面有关虹的表述不正确的是（ ）。</w:t>
      </w:r>
    </w:p>
    <w:p w14:paraId="0D1A4DE0">
      <w:pPr>
        <w:ind w:firstLine="480"/>
      </w:pPr>
      <w:r>
        <w:rPr>
          <w:rFonts w:ascii="宋体" w:hAnsi="宋体" w:eastAsia="宋体"/>
          <w:b w:val="0"/>
          <w:color w:val="000000"/>
          <w:sz w:val="24"/>
        </w:rPr>
        <w:t>A.虹是水滴对光线的折射和反射产生的</w:t>
      </w:r>
    </w:p>
    <w:p w14:paraId="62A30B73">
      <w:pPr>
        <w:ind w:firstLine="480"/>
      </w:pPr>
      <w:r>
        <w:rPr>
          <w:rFonts w:ascii="宋体" w:hAnsi="宋体" w:eastAsia="宋体"/>
          <w:b w:val="0"/>
          <w:color w:val="000000"/>
          <w:sz w:val="24"/>
        </w:rPr>
        <w:t>B.虹出现的位置一般是在光源的相对面</w:t>
      </w:r>
    </w:p>
    <w:p w14:paraId="2EFB1753">
      <w:pPr>
        <w:ind w:firstLine="480"/>
      </w:pPr>
      <w:r>
        <w:rPr>
          <w:rFonts w:ascii="宋体" w:hAnsi="宋体" w:eastAsia="宋体"/>
          <w:b w:val="0"/>
          <w:color w:val="000000"/>
          <w:sz w:val="24"/>
        </w:rPr>
        <w:t>C.虹的色彩越鲜艳明亮，表明水滴越小</w:t>
      </w:r>
    </w:p>
    <w:p w14:paraId="01D82DE3">
      <w:pPr>
        <w:ind w:firstLine="480"/>
      </w:pPr>
      <w:r>
        <w:rPr>
          <w:rFonts w:ascii="宋体" w:hAnsi="宋体" w:eastAsia="宋体"/>
          <w:b w:val="0"/>
          <w:color w:val="000000"/>
          <w:sz w:val="24"/>
        </w:rPr>
        <w:t>D.虹分主虹和副虹，其色序的排列相反</w:t>
      </w:r>
    </w:p>
    <w:p w14:paraId="3C2E9C03">
      <w:pPr>
        <w:ind w:firstLine="480"/>
      </w:pPr>
      <w:r>
        <w:rPr>
          <w:rFonts w:ascii="宋体" w:hAnsi="宋体" w:eastAsia="宋体"/>
          <w:b w:val="0"/>
          <w:color w:val="000000"/>
          <w:sz w:val="24"/>
        </w:rPr>
        <w:t>【答案】：C</w:t>
      </w:r>
    </w:p>
    <w:p w14:paraId="31A80C65">
      <w:pPr>
        <w:ind w:firstLine="480"/>
        <w:rPr>
          <w:rFonts w:ascii="宋体" w:hAnsi="宋体" w:eastAsia="宋体"/>
          <w:b w:val="0"/>
          <w:color w:val="000000"/>
          <w:sz w:val="24"/>
        </w:rPr>
      </w:pPr>
      <w:r>
        <w:rPr>
          <w:rFonts w:ascii="宋体" w:hAnsi="宋体" w:eastAsia="宋体"/>
          <w:b w:val="0"/>
          <w:color w:val="000000"/>
          <w:sz w:val="24"/>
        </w:rPr>
        <w:t>【答案解析】：本题考查生活中的科学。虹是指阳光射入水滴经折射和反射而形成在雨幕或雾幕上的彩色或白色光环，常出现在太阳相反的方向。常见的有主虹和副虹两种，若同时出现，主虹位于内侧，副虹位于外侧。主虹由阳光射入空中水滴，经一次反射和两次折射而被分散为各色光线所成，色带排列是外红内紫。副虹称为“霓”，由阳光射入空中水滴经两次折射和两次反射而被分散成各色光线所致，光带色彩不如主虹鲜明，色带排列内红外紫。通常雨滴越大，虹越鲜艳明亮，色带越窄；雨滴越小，虹的色彩越淡，色带越宽。C 项表述错误，与题干相符。A、B、D 三项：均属于对虹的正确表述。与题干不符，排除</w:t>
      </w:r>
    </w:p>
    <w:p w14:paraId="7F5C5FC3">
      <w:pPr>
        <w:ind w:firstLine="480"/>
        <w:rPr>
          <w:rFonts w:ascii="宋体" w:hAnsi="宋体" w:eastAsia="宋体"/>
          <w:b w:val="0"/>
          <w:color w:val="000000"/>
          <w:sz w:val="24"/>
        </w:rPr>
      </w:pPr>
    </w:p>
    <w:p w14:paraId="14F18F40">
      <w:pPr>
        <w:ind w:firstLine="480"/>
      </w:pPr>
      <w:r>
        <w:rPr>
          <w:rFonts w:ascii="宋体" w:hAnsi="宋体" w:eastAsia="宋体"/>
          <w:b w:val="0"/>
          <w:color w:val="000000"/>
          <w:sz w:val="24"/>
        </w:rPr>
        <w:t>18.天气图形符号是公共气象服务中传递阴、晴、雪、风、雷等气象信息的基本方式之一，在各类新闻媒体上广泛 使用。下列天气图形中，表示沙尘暴的是（ ）。</w:t>
      </w:r>
    </w:p>
    <w:p w14:paraId="72B39BCD">
      <w:pPr>
        <w:ind w:firstLine="480"/>
      </w:pPr>
      <w:r>
        <w:rPr>
          <w:rFonts w:ascii="宋体" w:hAnsi="宋体" w:eastAsia="宋体"/>
          <w:b w:val="0"/>
          <w:color w:val="000000"/>
          <w:sz w:val="24"/>
        </w:rPr>
        <w:t>A.</w:t>
      </w:r>
      <w:r>
        <w:drawing>
          <wp:inline distT="0" distB="0" distL="114300" distR="114300">
            <wp:extent cx="514350" cy="390525"/>
            <wp:effectExtent l="0" t="0" r="0"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14350" cy="390525"/>
                    </a:xfrm>
                    <a:prstGeom prst="rect">
                      <a:avLst/>
                    </a:prstGeom>
                    <a:noFill/>
                    <a:ln>
                      <a:noFill/>
                    </a:ln>
                  </pic:spPr>
                </pic:pic>
              </a:graphicData>
            </a:graphic>
          </wp:inline>
        </w:drawing>
      </w:r>
    </w:p>
    <w:p w14:paraId="5A856D21">
      <w:pPr>
        <w:ind w:firstLine="480"/>
      </w:pPr>
      <w:r>
        <w:rPr>
          <w:rFonts w:ascii="宋体" w:hAnsi="宋体" w:eastAsia="宋体"/>
          <w:b w:val="0"/>
          <w:color w:val="000000"/>
          <w:sz w:val="24"/>
        </w:rPr>
        <w:t>B.</w:t>
      </w:r>
      <w:r>
        <w:drawing>
          <wp:inline distT="0" distB="0" distL="114300" distR="114300">
            <wp:extent cx="597535" cy="396240"/>
            <wp:effectExtent l="0" t="0" r="12065"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597535" cy="396240"/>
                    </a:xfrm>
                    <a:prstGeom prst="rect">
                      <a:avLst/>
                    </a:prstGeom>
                    <a:noFill/>
                    <a:ln>
                      <a:noFill/>
                    </a:ln>
                  </pic:spPr>
                </pic:pic>
              </a:graphicData>
            </a:graphic>
          </wp:inline>
        </w:drawing>
      </w:r>
    </w:p>
    <w:p w14:paraId="4751201E">
      <w:pPr>
        <w:ind w:firstLine="480"/>
      </w:pPr>
      <w:r>
        <w:rPr>
          <w:rFonts w:ascii="宋体" w:hAnsi="宋体" w:eastAsia="宋体"/>
          <w:b w:val="0"/>
          <w:color w:val="000000"/>
          <w:sz w:val="24"/>
        </w:rPr>
        <w:t>C.</w:t>
      </w:r>
      <w:r>
        <w:drawing>
          <wp:inline distT="0" distB="0" distL="114300" distR="114300">
            <wp:extent cx="467995" cy="418465"/>
            <wp:effectExtent l="0" t="0" r="8255"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467995" cy="418465"/>
                    </a:xfrm>
                    <a:prstGeom prst="rect">
                      <a:avLst/>
                    </a:prstGeom>
                    <a:noFill/>
                    <a:ln>
                      <a:noFill/>
                    </a:ln>
                  </pic:spPr>
                </pic:pic>
              </a:graphicData>
            </a:graphic>
          </wp:inline>
        </w:drawing>
      </w:r>
    </w:p>
    <w:p w14:paraId="20AF06C5">
      <w:pPr>
        <w:ind w:firstLine="480"/>
      </w:pPr>
      <w:r>
        <w:rPr>
          <w:rFonts w:ascii="宋体" w:hAnsi="宋体" w:eastAsia="宋体"/>
          <w:b w:val="0"/>
          <w:color w:val="000000"/>
          <w:sz w:val="24"/>
        </w:rPr>
        <w:t>D.</w:t>
      </w:r>
      <w:r>
        <w:drawing>
          <wp:inline distT="0" distB="0" distL="114300" distR="114300">
            <wp:extent cx="447675" cy="453390"/>
            <wp:effectExtent l="0" t="0" r="9525" b="38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
                    <a:stretch>
                      <a:fillRect/>
                    </a:stretch>
                  </pic:blipFill>
                  <pic:spPr>
                    <a:xfrm>
                      <a:off x="0" y="0"/>
                      <a:ext cx="447675" cy="453390"/>
                    </a:xfrm>
                    <a:prstGeom prst="rect">
                      <a:avLst/>
                    </a:prstGeom>
                    <a:noFill/>
                    <a:ln>
                      <a:noFill/>
                    </a:ln>
                  </pic:spPr>
                </pic:pic>
              </a:graphicData>
            </a:graphic>
          </wp:inline>
        </w:drawing>
      </w:r>
    </w:p>
    <w:p w14:paraId="06485D00">
      <w:pPr>
        <w:ind w:firstLine="480"/>
      </w:pPr>
      <w:r>
        <w:rPr>
          <w:rFonts w:ascii="宋体" w:hAnsi="宋体" w:eastAsia="宋体"/>
          <w:b w:val="0"/>
          <w:color w:val="000000"/>
          <w:sz w:val="24"/>
        </w:rPr>
        <w:t>【答案】：C</w:t>
      </w:r>
    </w:p>
    <w:p w14:paraId="2A3C206E">
      <w:pPr>
        <w:ind w:firstLine="480"/>
      </w:pPr>
      <w:r>
        <w:rPr>
          <w:rFonts w:ascii="宋体" w:hAnsi="宋体" w:eastAsia="宋体"/>
          <w:b w:val="0"/>
          <w:color w:val="000000"/>
          <w:sz w:val="24"/>
        </w:rPr>
        <w:t>【答案解析】：本题考查生活中的科学。沙尘暴是沙暴和尘暴的总称，是荒漠化的标志，是指强风从地面卷起大量沙尘，使水平能见度小于 1 千米，具有突发性和持续时间较短特点的概率小、危害大的灾害性天气现象。C 项是沙尘暴预警信号。C 项正确。A 项：该图标为大雾预警信号。与题干不符，排除。B 项：该图标为霾预警信号。与题干不符，排除。D 项：该图标为扬沙预警信号。与题干不符，排除</w:t>
      </w:r>
    </w:p>
    <w:p w14:paraId="40FF6B93">
      <w:pPr>
        <w:ind w:firstLine="480"/>
      </w:pPr>
      <w:r>
        <w:rPr>
          <w:rFonts w:ascii="宋体" w:hAnsi="宋体" w:eastAsia="宋体"/>
          <w:b w:val="0"/>
          <w:color w:val="000000"/>
          <w:sz w:val="24"/>
        </w:rPr>
        <w:t>19.拉丁美洲是美国以南的美洲陆区的统称，曾长期沦为西班牙、葡萄牙等国的殖民地，因多数国家通用西班牙 语、葡萄牙语等拉丁语言而得名。拉丁美洲第一个宣布独立的国家是（ ）。</w:t>
      </w:r>
    </w:p>
    <w:p w14:paraId="567CEE90">
      <w:pPr>
        <w:ind w:firstLine="480"/>
      </w:pPr>
      <w:r>
        <w:rPr>
          <w:rFonts w:ascii="宋体" w:hAnsi="宋体" w:eastAsia="宋体"/>
          <w:b w:val="0"/>
          <w:color w:val="000000"/>
          <w:sz w:val="24"/>
        </w:rPr>
        <w:t>A.海地</w:t>
      </w:r>
    </w:p>
    <w:p w14:paraId="29BFE56C">
      <w:pPr>
        <w:ind w:firstLine="480"/>
      </w:pPr>
      <w:r>
        <w:rPr>
          <w:rFonts w:ascii="宋体" w:hAnsi="宋体" w:eastAsia="宋体"/>
          <w:b w:val="0"/>
          <w:color w:val="000000"/>
          <w:sz w:val="24"/>
        </w:rPr>
        <w:t>B.巴西</w:t>
      </w:r>
    </w:p>
    <w:p w14:paraId="4E15E1DE">
      <w:pPr>
        <w:ind w:firstLine="480"/>
      </w:pPr>
      <w:r>
        <w:rPr>
          <w:rFonts w:ascii="宋体" w:hAnsi="宋体" w:eastAsia="宋体"/>
          <w:b w:val="0"/>
          <w:color w:val="000000"/>
          <w:sz w:val="24"/>
        </w:rPr>
        <w:t>C.哥伦比亚</w:t>
      </w:r>
    </w:p>
    <w:p w14:paraId="49F89358">
      <w:pPr>
        <w:ind w:firstLine="480"/>
      </w:pPr>
      <w:r>
        <w:rPr>
          <w:rFonts w:ascii="宋体" w:hAnsi="宋体" w:eastAsia="宋体"/>
          <w:b w:val="0"/>
          <w:color w:val="000000"/>
          <w:sz w:val="24"/>
        </w:rPr>
        <w:t>D.委内瑞拉</w:t>
      </w:r>
    </w:p>
    <w:p w14:paraId="786BBB8B">
      <w:pPr>
        <w:ind w:firstLine="480"/>
      </w:pPr>
      <w:r>
        <w:rPr>
          <w:rFonts w:ascii="宋体" w:hAnsi="宋体" w:eastAsia="宋体"/>
          <w:b w:val="0"/>
          <w:color w:val="000000"/>
          <w:sz w:val="24"/>
        </w:rPr>
        <w:t>【答案】：A</w:t>
      </w:r>
    </w:p>
    <w:p w14:paraId="055F4310">
      <w:pPr>
        <w:ind w:firstLine="480"/>
      </w:pPr>
      <w:r>
        <w:rPr>
          <w:rFonts w:ascii="宋体" w:hAnsi="宋体" w:eastAsia="宋体"/>
          <w:b w:val="0"/>
          <w:color w:val="000000"/>
          <w:sz w:val="24"/>
        </w:rPr>
        <w:t>【答案解析】：本题考查世界历史。1791 年，法属殖民地海地爆发起义。杜桑·卢维杜尔领导海地人民废除奴隶制，英勇抗击前来镇压的法国军队。经过十余年的苦战，杜桑·卢维杜尔也牺牲在敌人的诈术下。但是，随着海地人民不屈不挠的斗争，1804 年，海地终于赢得了独立，成为拉丁美洲第一个独立国家，同时海地独立也掀开了拉丁美洲独立运动的序幕。A 项正确。B、C、D 三项：均属于干扰项。与题干不符，排除</w:t>
      </w:r>
    </w:p>
    <w:p w14:paraId="475757C5">
      <w:pPr>
        <w:ind w:firstLine="480"/>
      </w:pPr>
      <w:r>
        <w:rPr>
          <w:rFonts w:ascii="宋体" w:hAnsi="宋体" w:eastAsia="宋体"/>
          <w:b w:val="0"/>
          <w:color w:val="000000"/>
          <w:sz w:val="24"/>
        </w:rPr>
        <w:t>20.国歌是代表国家的歌曲，以鼓舞爱国主义精神为主题，往往能反映一个国家的历史。下列选项中，与中华人民 共和国国歌《义勇军进行曲》诞生相关的是（ ）。</w:t>
      </w:r>
    </w:p>
    <w:p w14:paraId="4B41B843">
      <w:pPr>
        <w:ind w:firstLine="480"/>
      </w:pPr>
      <w:r>
        <w:rPr>
          <w:rFonts w:ascii="宋体" w:hAnsi="宋体" w:eastAsia="宋体"/>
          <w:b w:val="0"/>
          <w:color w:val="000000"/>
          <w:sz w:val="24"/>
        </w:rPr>
        <w:t>A.义和团运动</w:t>
      </w:r>
    </w:p>
    <w:p w14:paraId="72CD8B6B">
      <w:pPr>
        <w:ind w:firstLine="480"/>
      </w:pPr>
      <w:r>
        <w:rPr>
          <w:rFonts w:ascii="宋体" w:hAnsi="宋体" w:eastAsia="宋体"/>
          <w:b w:val="0"/>
          <w:color w:val="000000"/>
          <w:sz w:val="24"/>
        </w:rPr>
        <w:t>B.辛亥革命</w:t>
      </w:r>
    </w:p>
    <w:p w14:paraId="161D190E">
      <w:pPr>
        <w:ind w:firstLine="480"/>
      </w:pPr>
      <w:r>
        <w:rPr>
          <w:rFonts w:ascii="宋体" w:hAnsi="宋体" w:eastAsia="宋体"/>
          <w:b w:val="0"/>
          <w:color w:val="000000"/>
          <w:sz w:val="24"/>
        </w:rPr>
        <w:t>C.抗日战争</w:t>
      </w:r>
    </w:p>
    <w:p w14:paraId="7A97D752">
      <w:pPr>
        <w:ind w:firstLine="480"/>
      </w:pPr>
      <w:r>
        <w:rPr>
          <w:rFonts w:ascii="宋体" w:hAnsi="宋体" w:eastAsia="宋体"/>
          <w:b w:val="0"/>
          <w:color w:val="000000"/>
          <w:sz w:val="24"/>
        </w:rPr>
        <w:t>D.解放战争</w:t>
      </w:r>
    </w:p>
    <w:p w14:paraId="082ACB87">
      <w:pPr>
        <w:ind w:firstLine="480"/>
      </w:pPr>
      <w:r>
        <w:rPr>
          <w:rFonts w:ascii="宋体" w:hAnsi="宋体" w:eastAsia="宋体"/>
          <w:b w:val="0"/>
          <w:color w:val="000000"/>
          <w:sz w:val="24"/>
        </w:rPr>
        <w:t>【答案】：C</w:t>
      </w:r>
    </w:p>
    <w:p w14:paraId="02053131">
      <w:pPr>
        <w:ind w:firstLine="480"/>
      </w:pPr>
      <w:r>
        <w:rPr>
          <w:rFonts w:ascii="宋体" w:hAnsi="宋体" w:eastAsia="宋体"/>
          <w:b w:val="0"/>
          <w:color w:val="000000"/>
          <w:sz w:val="24"/>
        </w:rPr>
        <w:t>【答案解析】：本题考查中国近代史。《义勇军进行曲》的歌词是田汉于 1934 年为电影《风云儿女》的插曲而创造的。影片反映的是“九一八”事变日寇侵占我国东北三省后，知识分子觉醒，坚决走向抗日民族战场的故事。随后，《义勇军进行曲》成为中华民族不朽的战歌，也成为田汉在二十世纪三四十年代抗日救亡诗歌的代表作。C 项正确。A 项：义和团运动是 19 世纪末在中国发生的一场以“扶清灭洋”为口号，主要针对西方侵略者及其在华附庸，是具有强烈的朴素的爱国主义思想的、完全由民间自发的暴力运动。与题干不符，排除。B 项：辛亥革命是指发生于中国农历辛亥年，即公元 1911 年至 1912 年初，旨在推翻清朝专制帝制、建立共和政权的全国性革命。与题干不符，排除。D 项：1946 年，蒋介石命令国民党军队进攻解放区，解放战争爆发。经过 1948 年 9 月至 1949年 1 月的辽沈战役、淮海战役、平津战役三大战役和 1949 年 4 月中国人民解放军发起的渡江战役等，新民主主义革命取得了基本胜利。与题干不符，排除</w:t>
      </w:r>
    </w:p>
    <w:p w14:paraId="5E45C6EE">
      <w:pPr>
        <w:ind w:firstLine="480"/>
      </w:pPr>
      <w:r>
        <w:rPr>
          <w:rFonts w:ascii="宋体" w:hAnsi="宋体" w:eastAsia="宋体"/>
          <w:b w:val="0"/>
          <w:color w:val="000000"/>
          <w:sz w:val="24"/>
        </w:rPr>
        <w:t>21.要向孩子们讲述我国古代神话中有关“神兽”的故事，下列选项中最适合查阅的古籍是（ ）。</w:t>
      </w:r>
    </w:p>
    <w:p w14:paraId="3EDBC2AC">
      <w:pPr>
        <w:ind w:firstLine="480"/>
      </w:pPr>
      <w:r>
        <w:rPr>
          <w:rFonts w:ascii="宋体" w:hAnsi="宋体" w:eastAsia="宋体"/>
          <w:b w:val="0"/>
          <w:color w:val="000000"/>
          <w:sz w:val="24"/>
        </w:rPr>
        <w:t>A.《山海经》</w:t>
      </w:r>
    </w:p>
    <w:p w14:paraId="4AA5B435">
      <w:pPr>
        <w:ind w:firstLine="480"/>
      </w:pPr>
      <w:r>
        <w:rPr>
          <w:rFonts w:ascii="宋体" w:hAnsi="宋体" w:eastAsia="宋体"/>
          <w:b w:val="0"/>
          <w:color w:val="000000"/>
          <w:sz w:val="24"/>
        </w:rPr>
        <w:t>B.《水经注》</w:t>
      </w:r>
    </w:p>
    <w:p w14:paraId="243DA8E8">
      <w:pPr>
        <w:ind w:firstLine="480"/>
      </w:pPr>
      <w:r>
        <w:rPr>
          <w:rFonts w:ascii="宋体" w:hAnsi="宋体" w:eastAsia="宋体"/>
          <w:b w:val="0"/>
          <w:color w:val="000000"/>
          <w:sz w:val="24"/>
        </w:rPr>
        <w:t>C.《梦溪笔谈》</w:t>
      </w:r>
    </w:p>
    <w:p w14:paraId="0C491F84">
      <w:pPr>
        <w:ind w:firstLine="480"/>
      </w:pPr>
      <w:r>
        <w:rPr>
          <w:rFonts w:ascii="宋体" w:hAnsi="宋体" w:eastAsia="宋体"/>
          <w:b w:val="0"/>
          <w:color w:val="000000"/>
          <w:sz w:val="24"/>
        </w:rPr>
        <w:t>D.《聊斋志异》</w:t>
      </w:r>
    </w:p>
    <w:p w14:paraId="5B19D003">
      <w:pPr>
        <w:ind w:firstLine="480"/>
      </w:pPr>
      <w:r>
        <w:rPr>
          <w:rFonts w:ascii="宋体" w:hAnsi="宋体" w:eastAsia="宋体"/>
          <w:b w:val="0"/>
          <w:color w:val="000000"/>
          <w:sz w:val="24"/>
        </w:rPr>
        <w:t>【答案】：A</w:t>
      </w:r>
    </w:p>
    <w:p w14:paraId="12986FCA">
      <w:pPr>
        <w:ind w:firstLine="480"/>
      </w:pPr>
      <w:r>
        <w:rPr>
          <w:rFonts w:ascii="宋体" w:hAnsi="宋体" w:eastAsia="宋体"/>
          <w:b w:val="0"/>
          <w:color w:val="000000"/>
          <w:sz w:val="24"/>
        </w:rPr>
        <w:t>【答案解析】：本题考查神话传说。《山海经》是我国古代保存神话资料最多的著作，包括夸父逐日、女娲补天、精卫填海、大禹治水等脍炙人口的远古神话传说。在这些神话中，记录了很多神兽，如应龙、饕餮、凤凰、九尾狐等。因此，向孩子们讲述我国古代神话中有关“神兽”的故事，最适合查阅的书籍是《山海经》。A 项正确。B 项：《水经注》的作者为郦道元，本书详细记载了 1000 多条大小河流及有关的历史遗迹、人物典故、神话传说等，是中国古代最全面、最系统的综合性地理著作。与题干不符，排除。C 项：《梦溪笔谈》的作者是沈括，本书是一部涉及古代中国自然科学、工艺技术及社会历史现象的综合性笔记体著作。与题干不符，排除。D 项：《聊斋志异》的作者是蒲松龄，本书以谈狐说鬼的表现形式，对当时现实的黑暗和官吏的罪恶颇多暴露，于科举制度的腐败有所批判，尤其是以同情笔调描绘了许多狐鬼与人真诚相爱的美丽故事，从中折射出人间的理想光彩。与题干不符，排除</w:t>
      </w:r>
    </w:p>
    <w:p w14:paraId="78187501">
      <w:pPr>
        <w:ind w:firstLine="480"/>
      </w:pPr>
      <w:r>
        <w:rPr>
          <w:rFonts w:ascii="宋体" w:hAnsi="宋体" w:eastAsia="宋体"/>
          <w:b w:val="0"/>
          <w:color w:val="000000"/>
          <w:sz w:val="24"/>
        </w:rPr>
        <w:t>22.弥尔顿是17世纪英国伟大的诗人，其后期作品寄意崇高、哲理深刻，气势恢宏，形式精美。下列选项中，属于 其作品的是（ ）。</w:t>
      </w:r>
    </w:p>
    <w:p w14:paraId="6474A33A">
      <w:pPr>
        <w:ind w:firstLine="480"/>
      </w:pPr>
      <w:r>
        <w:rPr>
          <w:rFonts w:ascii="宋体" w:hAnsi="宋体" w:eastAsia="宋体"/>
          <w:b w:val="0"/>
          <w:color w:val="000000"/>
          <w:sz w:val="24"/>
        </w:rPr>
        <w:t>A.《神曲》</w:t>
      </w:r>
    </w:p>
    <w:p w14:paraId="4EB9981A">
      <w:pPr>
        <w:ind w:firstLine="480"/>
      </w:pPr>
      <w:r>
        <w:rPr>
          <w:rFonts w:ascii="宋体" w:hAnsi="宋体" w:eastAsia="宋体"/>
          <w:b w:val="0"/>
          <w:color w:val="000000"/>
          <w:sz w:val="24"/>
        </w:rPr>
        <w:t>B.《唐璜》</w:t>
      </w:r>
    </w:p>
    <w:p w14:paraId="110C733E">
      <w:pPr>
        <w:ind w:firstLine="480"/>
      </w:pPr>
      <w:r>
        <w:rPr>
          <w:rFonts w:ascii="宋体" w:hAnsi="宋体" w:eastAsia="宋体"/>
          <w:b w:val="0"/>
          <w:color w:val="000000"/>
          <w:sz w:val="24"/>
        </w:rPr>
        <w:t>C.《西风颂》</w:t>
      </w:r>
    </w:p>
    <w:p w14:paraId="27D07328">
      <w:pPr>
        <w:ind w:firstLine="480"/>
      </w:pPr>
      <w:r>
        <w:rPr>
          <w:rFonts w:ascii="宋体" w:hAnsi="宋体" w:eastAsia="宋体"/>
          <w:b w:val="0"/>
          <w:color w:val="000000"/>
          <w:sz w:val="24"/>
        </w:rPr>
        <w:t>D.《失乐园》</w:t>
      </w:r>
    </w:p>
    <w:p w14:paraId="0BB05D29">
      <w:pPr>
        <w:ind w:firstLine="480"/>
      </w:pPr>
      <w:r>
        <w:rPr>
          <w:rFonts w:ascii="宋体" w:hAnsi="宋体" w:eastAsia="宋体"/>
          <w:b w:val="0"/>
          <w:color w:val="000000"/>
          <w:sz w:val="24"/>
        </w:rPr>
        <w:t>【答案】：D</w:t>
      </w:r>
    </w:p>
    <w:p w14:paraId="21E6CFA7">
      <w:pPr>
        <w:ind w:firstLine="480"/>
      </w:pPr>
      <w:r>
        <w:rPr>
          <w:rFonts w:ascii="宋体" w:hAnsi="宋体" w:eastAsia="宋体"/>
          <w:b w:val="0"/>
          <w:color w:val="000000"/>
          <w:sz w:val="24"/>
        </w:rPr>
        <w:t>【答案解析】：本题考查外国文学著作。约翰·弥尔顿是英国诗人、政论家，民主斗士。其代表作品有长诗《失乐园》、《复乐园》和《力士参孙》。D 项正确。A 项：《神曲》是意大利诗人但丁·阿利盖利创作的长诗。与题干不符，排除。B 项：《唐璜》是英国浪漫主义诗人拜伦创作的长篇叙事诗。与题干不符，排除。C 项：《西风颂》是英国浪漫主义诗人雪莱的诗作。与题干不符，排除</w:t>
      </w:r>
    </w:p>
    <w:p w14:paraId="74026A97">
      <w:pPr>
        <w:ind w:firstLine="480"/>
      </w:pPr>
      <w:r>
        <w:rPr>
          <w:rFonts w:ascii="宋体" w:hAnsi="宋体" w:eastAsia="宋体"/>
          <w:b w:val="0"/>
          <w:color w:val="000000"/>
          <w:sz w:val="24"/>
        </w:rPr>
        <w:t>23.中秋节是我国重要的传统节日，为增加节日氛围，幼儿园要在众灯笼上点缀诗句，下列诗句中，不适合的是（ ）。</w:t>
      </w:r>
    </w:p>
    <w:p w14:paraId="45326B9B">
      <w:pPr>
        <w:ind w:firstLine="480"/>
      </w:pPr>
      <w:r>
        <w:rPr>
          <w:rFonts w:ascii="宋体" w:hAnsi="宋体" w:eastAsia="宋体"/>
          <w:b w:val="0"/>
          <w:color w:val="000000"/>
          <w:sz w:val="24"/>
        </w:rPr>
        <w:t>A.海上生明月，天涯共此时</w:t>
      </w:r>
    </w:p>
    <w:p w14:paraId="28653D9C">
      <w:pPr>
        <w:ind w:firstLine="480"/>
      </w:pPr>
      <w:r>
        <w:rPr>
          <w:rFonts w:ascii="宋体" w:hAnsi="宋体" w:eastAsia="宋体"/>
          <w:b w:val="0"/>
          <w:color w:val="000000"/>
          <w:sz w:val="24"/>
        </w:rPr>
        <w:t>B.残腊即又尽，东风应渐闻</w:t>
      </w:r>
    </w:p>
    <w:p w14:paraId="5737A8FD">
      <w:pPr>
        <w:ind w:firstLine="480"/>
      </w:pPr>
      <w:r>
        <w:rPr>
          <w:rFonts w:ascii="宋体" w:hAnsi="宋体" w:eastAsia="宋体"/>
          <w:b w:val="0"/>
          <w:color w:val="000000"/>
          <w:sz w:val="24"/>
        </w:rPr>
        <w:t>C.一轮秋影转金波，飞镜又重磨</w:t>
      </w:r>
    </w:p>
    <w:p w14:paraId="499B216A">
      <w:pPr>
        <w:ind w:firstLine="480"/>
      </w:pPr>
      <w:r>
        <w:rPr>
          <w:rFonts w:ascii="宋体" w:hAnsi="宋体" w:eastAsia="宋体"/>
          <w:b w:val="0"/>
          <w:color w:val="000000"/>
          <w:sz w:val="24"/>
        </w:rPr>
        <w:t>D.皓魄当空宝镜升，云间仙籁寂无声</w:t>
      </w:r>
    </w:p>
    <w:p w14:paraId="7EB50902">
      <w:pPr>
        <w:ind w:firstLine="480"/>
      </w:pPr>
      <w:r>
        <w:rPr>
          <w:rFonts w:ascii="宋体" w:hAnsi="宋体" w:eastAsia="宋体"/>
          <w:b w:val="0"/>
          <w:color w:val="000000"/>
          <w:sz w:val="24"/>
        </w:rPr>
        <w:t>【答案】：B</w:t>
      </w:r>
    </w:p>
    <w:p w14:paraId="3DF23A70">
      <w:pPr>
        <w:ind w:firstLine="480"/>
      </w:pPr>
      <w:r>
        <w:rPr>
          <w:rFonts w:ascii="宋体" w:hAnsi="宋体" w:eastAsia="宋体"/>
          <w:b w:val="0"/>
          <w:color w:val="000000"/>
          <w:sz w:val="24"/>
        </w:rPr>
        <w:t>【答案解析】：本题考查古代传统节日。“残腊即又尽，东风应渐闻”出自唐代诗人曹松的《除夜》，意为隆冬腊月即将束，新一年的春天马上就要来临。这是描写除夕的诗句，而非描写中秋节的诗句。B 项错误，与题干相符。A 项：“海上生明月，天涯共此时”出自唐代诗人张九龄的《望月怀远》，是描写中秋节的诗句。与题干不符，排除。C 项：“一轮秋影转金波，飞镜又重磨”出自宋代词人辛弃疾的《太常引·建康中秋夜为吕叔潜赋》，是描写中秋节的诗句。与题干不符，排除。D 项：“皓魄当空宝镜升，云间仙籁寂无声”出自唐代诗人李朴的《中秋》，是描写中秋节的诗句。与题干不符，排除</w:t>
      </w:r>
    </w:p>
    <w:p w14:paraId="19613D2B">
      <w:pPr>
        <w:ind w:firstLine="480"/>
      </w:pPr>
      <w:r>
        <w:rPr>
          <w:rFonts w:ascii="宋体" w:hAnsi="宋体" w:eastAsia="宋体"/>
          <w:b w:val="0"/>
          <w:color w:val="000000"/>
          <w:sz w:val="24"/>
        </w:rPr>
        <w:t>24.中国首部获得国际荣誉的电影由蔡楚生编导，王人美，韩根兰等主演，1935年在莫斯科国际电影节上获奖。这 部电影的名字是（ ）。</w:t>
      </w:r>
    </w:p>
    <w:p w14:paraId="18B62A73">
      <w:pPr>
        <w:ind w:firstLine="480"/>
      </w:pPr>
      <w:r>
        <w:rPr>
          <w:rFonts w:ascii="宋体" w:hAnsi="宋体" w:eastAsia="宋体"/>
          <w:b w:val="0"/>
          <w:color w:val="000000"/>
          <w:sz w:val="24"/>
        </w:rPr>
        <w:t>A.《渔光曲》</w:t>
      </w:r>
    </w:p>
    <w:p w14:paraId="3952CEEF">
      <w:pPr>
        <w:ind w:firstLine="480"/>
      </w:pPr>
      <w:r>
        <w:rPr>
          <w:rFonts w:ascii="宋体" w:hAnsi="宋体" w:eastAsia="宋体"/>
          <w:b w:val="0"/>
          <w:color w:val="000000"/>
          <w:sz w:val="24"/>
        </w:rPr>
        <w:t>B.《定军山》</w:t>
      </w:r>
    </w:p>
    <w:p w14:paraId="2399B37A">
      <w:pPr>
        <w:ind w:firstLine="480"/>
      </w:pPr>
      <w:r>
        <w:rPr>
          <w:rFonts w:ascii="宋体" w:hAnsi="宋体" w:eastAsia="宋体"/>
          <w:b w:val="0"/>
          <w:color w:val="000000"/>
          <w:sz w:val="24"/>
        </w:rPr>
        <w:t>C.《姊妹花》</w:t>
      </w:r>
    </w:p>
    <w:p w14:paraId="2177A646">
      <w:pPr>
        <w:ind w:firstLine="480"/>
      </w:pPr>
      <w:r>
        <w:rPr>
          <w:rFonts w:ascii="宋体" w:hAnsi="宋体" w:eastAsia="宋体"/>
          <w:b w:val="0"/>
          <w:color w:val="000000"/>
          <w:sz w:val="24"/>
        </w:rPr>
        <w:t>D.《桃李劫》</w:t>
      </w:r>
    </w:p>
    <w:p w14:paraId="4FB26D69">
      <w:pPr>
        <w:ind w:firstLine="480"/>
      </w:pPr>
      <w:r>
        <w:rPr>
          <w:rFonts w:ascii="宋体" w:hAnsi="宋体" w:eastAsia="宋体"/>
          <w:b w:val="0"/>
          <w:color w:val="000000"/>
          <w:sz w:val="24"/>
        </w:rPr>
        <w:t>【答案】：A</w:t>
      </w:r>
    </w:p>
    <w:p w14:paraId="462F67C9">
      <w:pPr>
        <w:ind w:firstLine="480"/>
        <w:rPr>
          <w:rFonts w:ascii="宋体" w:hAnsi="宋体" w:eastAsia="宋体"/>
          <w:b w:val="0"/>
          <w:color w:val="000000"/>
          <w:sz w:val="24"/>
        </w:rPr>
      </w:pPr>
      <w:r>
        <w:rPr>
          <w:rFonts w:ascii="宋体" w:hAnsi="宋体" w:eastAsia="宋体"/>
          <w:b w:val="0"/>
          <w:color w:val="000000"/>
          <w:sz w:val="24"/>
        </w:rPr>
        <w:t>【答案解析】：本题考查电影常识。《渔光曲》是 1934 年由蔡楚生编剧和执导的剧情影片，王人美、韩兰根等主演，是二十世纪三十年代的中国影片代表作之一。该影片由民国著名电影人厉麟似等审定并推介参加莫斯科国际电影节，荣获第九名，被誉为中国首部获得国际荣誉的电影。影片讲述了渔家子弟徐小猫、徐小猴和船王何家继承人子英之间的悲欢离合，两代人之间的故事折射出旧中国各阶层人民生活的飘零动荡。A 项正确。B 项：《定军山》是中国人自己拍摄的第一部电影。在北京丰泰照相馆拍摄并在前门大观楼放映，该片由任庆泰执导，谭鑫培主演。影片于 1905 年 12 月 28 日在中国（清朝）上映，结束了中国没有国产电影的历史。与题干不符，排除。C 项：《姊妹花》是郑正秋根据自己的舞台剧《贵人与犯人》改编，郑正秋导演，董克毅摄影，主要演员有胡蝶、郑小秋、宣景琳等。与题干不符，排除。D 项：《桃李劫》是应云卫执导的剧情电影，由袁牧之、陈波儿主演，于 1934 年 12 月 16 日在上海金城电影院首映。与题干不符，排除</w:t>
      </w:r>
    </w:p>
    <w:p w14:paraId="7F256872">
      <w:pPr>
        <w:ind w:firstLine="480"/>
        <w:rPr>
          <w:rFonts w:ascii="宋体" w:hAnsi="宋体" w:eastAsia="宋体"/>
          <w:b w:val="0"/>
          <w:color w:val="000000"/>
          <w:sz w:val="24"/>
        </w:rPr>
      </w:pPr>
    </w:p>
    <w:p w14:paraId="6EF516CB">
      <w:pPr>
        <w:ind w:firstLine="480"/>
      </w:pPr>
      <w:r>
        <w:rPr>
          <w:rFonts w:ascii="宋体" w:hAnsi="宋体" w:eastAsia="宋体"/>
          <w:b w:val="0"/>
          <w:color w:val="000000"/>
          <w:sz w:val="24"/>
        </w:rPr>
        <w:t>25.丰子恺的画作常以儿童生活作题材，借助儿童视角看世界。下列漫画中，不属于丰子恺作品的是（ ）。</w:t>
      </w:r>
    </w:p>
    <w:p w14:paraId="54E66FD5">
      <w:pPr>
        <w:ind w:firstLine="480"/>
      </w:pPr>
      <w:r>
        <w:rPr>
          <w:rFonts w:ascii="宋体" w:hAnsi="宋体" w:eastAsia="宋体"/>
          <w:b w:val="0"/>
          <w:color w:val="000000"/>
          <w:sz w:val="24"/>
        </w:rPr>
        <w:t>A.</w:t>
      </w:r>
      <w:r>
        <w:drawing>
          <wp:inline distT="0" distB="0" distL="114300" distR="114300">
            <wp:extent cx="1289685" cy="1551940"/>
            <wp:effectExtent l="0" t="0" r="571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289685" cy="1551940"/>
                    </a:xfrm>
                    <a:prstGeom prst="rect">
                      <a:avLst/>
                    </a:prstGeom>
                    <a:noFill/>
                    <a:ln>
                      <a:noFill/>
                    </a:ln>
                  </pic:spPr>
                </pic:pic>
              </a:graphicData>
            </a:graphic>
          </wp:inline>
        </w:drawing>
      </w:r>
    </w:p>
    <w:p w14:paraId="5DD5F82C">
      <w:pPr>
        <w:ind w:firstLine="480"/>
      </w:pPr>
      <w:r>
        <w:rPr>
          <w:rFonts w:ascii="宋体" w:hAnsi="宋体" w:eastAsia="宋体"/>
          <w:b w:val="0"/>
          <w:color w:val="000000"/>
          <w:sz w:val="24"/>
        </w:rPr>
        <w:t>B.</w:t>
      </w:r>
      <w:r>
        <w:drawing>
          <wp:inline distT="0" distB="0" distL="114300" distR="114300">
            <wp:extent cx="1266825" cy="1456690"/>
            <wp:effectExtent l="0" t="0" r="952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1266825" cy="1456690"/>
                    </a:xfrm>
                    <a:prstGeom prst="rect">
                      <a:avLst/>
                    </a:prstGeom>
                    <a:noFill/>
                    <a:ln>
                      <a:noFill/>
                    </a:ln>
                  </pic:spPr>
                </pic:pic>
              </a:graphicData>
            </a:graphic>
          </wp:inline>
        </w:drawing>
      </w:r>
    </w:p>
    <w:p w14:paraId="4A6690C8">
      <w:pPr>
        <w:ind w:firstLine="480"/>
      </w:pPr>
      <w:r>
        <w:rPr>
          <w:rFonts w:ascii="宋体" w:hAnsi="宋体" w:eastAsia="宋体"/>
          <w:b w:val="0"/>
          <w:color w:val="000000"/>
          <w:sz w:val="24"/>
        </w:rPr>
        <w:t>C.</w:t>
      </w:r>
      <w:r>
        <w:drawing>
          <wp:inline distT="0" distB="0" distL="114300" distR="114300">
            <wp:extent cx="1008380" cy="1436370"/>
            <wp:effectExtent l="0" t="0" r="127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1008380" cy="1436370"/>
                    </a:xfrm>
                    <a:prstGeom prst="rect">
                      <a:avLst/>
                    </a:prstGeom>
                    <a:noFill/>
                    <a:ln>
                      <a:noFill/>
                    </a:ln>
                  </pic:spPr>
                </pic:pic>
              </a:graphicData>
            </a:graphic>
          </wp:inline>
        </w:drawing>
      </w:r>
    </w:p>
    <w:p w14:paraId="5055E1F1">
      <w:pPr>
        <w:ind w:firstLine="480"/>
      </w:pPr>
      <w:r>
        <w:rPr>
          <w:rFonts w:ascii="宋体" w:hAnsi="宋体" w:eastAsia="宋体"/>
          <w:b w:val="0"/>
          <w:color w:val="000000"/>
          <w:sz w:val="24"/>
        </w:rPr>
        <w:t>D.</w:t>
      </w:r>
      <w:r>
        <w:drawing>
          <wp:inline distT="0" distB="0" distL="114300" distR="114300">
            <wp:extent cx="1024255" cy="1240790"/>
            <wp:effectExtent l="0" t="0" r="4445"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1024255" cy="1240790"/>
                    </a:xfrm>
                    <a:prstGeom prst="rect">
                      <a:avLst/>
                    </a:prstGeom>
                    <a:noFill/>
                    <a:ln>
                      <a:noFill/>
                    </a:ln>
                  </pic:spPr>
                </pic:pic>
              </a:graphicData>
            </a:graphic>
          </wp:inline>
        </w:drawing>
      </w:r>
    </w:p>
    <w:p w14:paraId="0778BC44"/>
    <w:p w14:paraId="4B7013B5">
      <w:pPr>
        <w:ind w:firstLine="480"/>
      </w:pPr>
      <w:r>
        <w:rPr>
          <w:rFonts w:ascii="宋体" w:hAnsi="宋体" w:eastAsia="宋体"/>
          <w:b w:val="0"/>
          <w:color w:val="000000"/>
          <w:sz w:val="24"/>
        </w:rPr>
        <w:t>【答案】：C</w:t>
      </w:r>
    </w:p>
    <w:p w14:paraId="387F5E16">
      <w:pPr>
        <w:ind w:firstLine="480"/>
        <w:rPr>
          <w:rFonts w:ascii="宋体" w:hAnsi="宋体" w:eastAsia="宋体"/>
          <w:b w:val="0"/>
          <w:color w:val="000000"/>
          <w:sz w:val="24"/>
        </w:rPr>
      </w:pPr>
      <w:r>
        <w:rPr>
          <w:rFonts w:ascii="宋体" w:hAnsi="宋体" w:eastAsia="宋体"/>
          <w:b w:val="0"/>
          <w:color w:val="000000"/>
          <w:sz w:val="24"/>
        </w:rPr>
        <w:t>【答案解析】：本题考查绘画艺术。张乐平是浙江嘉兴市海盐人，中国当代漫画家，漫画“三毛”形象的创作者。他被誉为“三毛之父”，是中国当代最杰出的漫画家之一。他的作品具有鲜明的时代特征和强烈的平民意识，其漫画的核心是人道主义。C 项画的是三毛，属于张乐平的作品，不属于丰子恺的作品，与题干相符。A、B、D 三项：丰子恺是中国现代著名的书画家、文学家、散文家、翻译家、美术音乐教育理论家，也是 20 世纪中国艺坛上不可缺席的重量级人物、中国现代装帧史上重要的设计家，被誉为“现代中国最艺术的艺术家”“中国现代漫画鼻祖”。他的画作常以儿童生活作题材，借助儿童视角看世界。他的作品特点：有趣而简洁；内容生活化，有温情；色彩清新，活泼。与题干不符，排除</w:t>
      </w:r>
    </w:p>
    <w:p w14:paraId="73185227">
      <w:pPr>
        <w:ind w:firstLine="480"/>
        <w:rPr>
          <w:rFonts w:ascii="宋体" w:hAnsi="宋体" w:eastAsia="宋体"/>
          <w:b w:val="0"/>
          <w:color w:val="000000"/>
          <w:sz w:val="24"/>
        </w:rPr>
      </w:pPr>
    </w:p>
    <w:p w14:paraId="64159A5A">
      <w:pPr>
        <w:ind w:firstLine="480"/>
      </w:pPr>
      <w:r>
        <w:rPr>
          <w:rFonts w:ascii="宋体" w:hAnsi="宋体" w:eastAsia="宋体"/>
          <w:b w:val="0"/>
          <w:color w:val="000000"/>
          <w:sz w:val="24"/>
        </w:rPr>
        <w:t>26.在使用Word编辑多页班级杂志时，为实现快速在每页加入班级徽标，最适当的操作是（ ）。</w:t>
      </w:r>
    </w:p>
    <w:p w14:paraId="4A5BBDAB">
      <w:pPr>
        <w:ind w:firstLine="480"/>
      </w:pPr>
      <w:r>
        <w:rPr>
          <w:rFonts w:ascii="宋体" w:hAnsi="宋体" w:eastAsia="宋体"/>
          <w:b w:val="0"/>
          <w:color w:val="000000"/>
          <w:sz w:val="24"/>
        </w:rPr>
        <w:t>A.将班级徽标图片添加到“图形库”中</w:t>
      </w:r>
    </w:p>
    <w:p w14:paraId="60A51A52">
      <w:pPr>
        <w:ind w:firstLine="480"/>
      </w:pPr>
      <w:r>
        <w:rPr>
          <w:rFonts w:ascii="宋体" w:hAnsi="宋体" w:eastAsia="宋体"/>
          <w:b w:val="0"/>
          <w:color w:val="000000"/>
          <w:sz w:val="24"/>
        </w:rPr>
        <w:t>B.将班级徽标图片添加到“媒体库”中</w:t>
      </w:r>
    </w:p>
    <w:p w14:paraId="695E7EBB">
      <w:pPr>
        <w:ind w:firstLine="480"/>
      </w:pPr>
      <w:r>
        <w:rPr>
          <w:rFonts w:ascii="宋体" w:hAnsi="宋体" w:eastAsia="宋体"/>
          <w:b w:val="0"/>
          <w:color w:val="000000"/>
          <w:sz w:val="24"/>
        </w:rPr>
        <w:t>C.将班级徽标图片添加到“文本框”中</w:t>
      </w:r>
    </w:p>
    <w:p w14:paraId="145A0C7F">
      <w:pPr>
        <w:ind w:firstLine="480"/>
      </w:pPr>
      <w:r>
        <w:rPr>
          <w:rFonts w:ascii="宋体" w:hAnsi="宋体" w:eastAsia="宋体"/>
          <w:b w:val="0"/>
          <w:color w:val="000000"/>
          <w:sz w:val="24"/>
        </w:rPr>
        <w:t>D.将班级徽标图片添加到“页眉/页脚”中</w:t>
      </w:r>
    </w:p>
    <w:p w14:paraId="6F48EB4E">
      <w:pPr>
        <w:ind w:firstLine="480"/>
      </w:pPr>
      <w:r>
        <w:rPr>
          <w:rFonts w:ascii="宋体" w:hAnsi="宋体" w:eastAsia="宋体"/>
          <w:b w:val="0"/>
          <w:color w:val="000000"/>
          <w:sz w:val="24"/>
        </w:rPr>
        <w:t>【答案】：D</w:t>
      </w:r>
    </w:p>
    <w:p w14:paraId="55153A5D">
      <w:pPr>
        <w:ind w:firstLine="480"/>
        <w:rPr>
          <w:rFonts w:ascii="宋体" w:hAnsi="宋体" w:eastAsia="宋体"/>
          <w:b w:val="0"/>
          <w:color w:val="000000"/>
          <w:sz w:val="24"/>
        </w:rPr>
      </w:pPr>
      <w:r>
        <w:rPr>
          <w:rFonts w:ascii="宋体" w:hAnsi="宋体" w:eastAsia="宋体"/>
          <w:b w:val="0"/>
          <w:color w:val="000000"/>
          <w:sz w:val="24"/>
        </w:rPr>
        <w:t>【答案解析】：本题考查信息处理能力。在用 Word 编辑多页班级杂志时，将徽标放在页眉或页脚中，只需在一个位置添加徽标，就会自动在每页的固定位置显示，不需要逐页手动添加，且添加“徽标”不会干扰页面的布局和内容。D 项正确。A 项：Word 中的“图形库”是用于存储可以在文档中重复使用的图形、形状或绘图，而不是直接将图像插入到文档的每一页。与题干不符，排除。B 项：Word 中的“媒体库”用于管理应用程序内的音频、视频或其他媒体文件，而不是用于将图像直接添加到文档的每一页。与题干不符，排除。C 项：Word 中的“文本框”通常用于容纳文本，而徽标是图片而不是文本，将徽标放入文本框可能会导致显示效果不符预期。与题干不符，排除</w:t>
      </w:r>
    </w:p>
    <w:p w14:paraId="432CB254">
      <w:pPr>
        <w:ind w:firstLine="480"/>
        <w:rPr>
          <w:rFonts w:ascii="宋体" w:hAnsi="宋体" w:eastAsia="宋体"/>
          <w:b w:val="0"/>
          <w:color w:val="000000"/>
          <w:sz w:val="24"/>
        </w:rPr>
      </w:pPr>
    </w:p>
    <w:p w14:paraId="6C364302">
      <w:pPr>
        <w:ind w:firstLine="480"/>
      </w:pPr>
      <w:r>
        <w:rPr>
          <w:rFonts w:ascii="宋体" w:hAnsi="宋体" w:eastAsia="宋体"/>
          <w:b w:val="0"/>
          <w:color w:val="000000"/>
          <w:sz w:val="24"/>
        </w:rPr>
        <w:t>27.在Excel中，下列选项中，不属于算术运算符的是（ ）。</w:t>
      </w:r>
    </w:p>
    <w:p w14:paraId="7B3D85E0">
      <w:pPr>
        <w:ind w:firstLine="480"/>
      </w:pPr>
      <w:r>
        <w:rPr>
          <w:rFonts w:ascii="宋体" w:hAnsi="宋体" w:eastAsia="宋体"/>
          <w:b w:val="0"/>
          <w:color w:val="000000"/>
          <w:sz w:val="24"/>
        </w:rPr>
        <w:t>A./</w:t>
      </w:r>
    </w:p>
    <w:p w14:paraId="67B3EC3E">
      <w:pPr>
        <w:ind w:firstLine="480"/>
      </w:pPr>
      <w:r>
        <w:rPr>
          <w:rFonts w:ascii="宋体" w:hAnsi="宋体" w:eastAsia="宋体"/>
          <w:b w:val="0"/>
          <w:color w:val="000000"/>
          <w:sz w:val="24"/>
        </w:rPr>
        <w:t>B.&lt;&gt;</w:t>
      </w:r>
    </w:p>
    <w:p w14:paraId="20D77512">
      <w:pPr>
        <w:ind w:firstLine="480"/>
      </w:pPr>
      <w:r>
        <w:rPr>
          <w:rFonts w:ascii="宋体" w:hAnsi="宋体" w:eastAsia="宋体"/>
          <w:b w:val="0"/>
          <w:color w:val="000000"/>
          <w:sz w:val="24"/>
        </w:rPr>
        <w:t>C.+</w:t>
      </w:r>
    </w:p>
    <w:p w14:paraId="5498C1D5">
      <w:pPr>
        <w:ind w:firstLine="480"/>
      </w:pPr>
      <w:r>
        <w:rPr>
          <w:rFonts w:ascii="宋体" w:hAnsi="宋体" w:eastAsia="宋体"/>
          <w:b w:val="0"/>
          <w:color w:val="000000"/>
          <w:sz w:val="24"/>
        </w:rPr>
        <w:t>D.*</w:t>
      </w:r>
    </w:p>
    <w:p w14:paraId="6E0D9D22">
      <w:pPr>
        <w:ind w:firstLine="480"/>
      </w:pPr>
      <w:r>
        <w:rPr>
          <w:rFonts w:ascii="宋体" w:hAnsi="宋体" w:eastAsia="宋体"/>
          <w:b w:val="0"/>
          <w:color w:val="000000"/>
          <w:sz w:val="24"/>
        </w:rPr>
        <w:t>【答案】：B</w:t>
      </w:r>
    </w:p>
    <w:p w14:paraId="766FEDF6">
      <w:pPr>
        <w:ind w:firstLine="480"/>
        <w:rPr>
          <w:rFonts w:ascii="宋体" w:hAnsi="宋体" w:eastAsia="宋体"/>
          <w:b w:val="0"/>
          <w:color w:val="000000"/>
          <w:sz w:val="24"/>
        </w:rPr>
      </w:pPr>
      <w:r>
        <w:rPr>
          <w:rFonts w:ascii="宋体" w:hAnsi="宋体" w:eastAsia="宋体"/>
          <w:b w:val="0"/>
          <w:color w:val="000000"/>
          <w:sz w:val="24"/>
        </w:rPr>
        <w:t>【答案解析】：本题考查信息处理能力。当涉及 Excel 中的运算符时，有两种主要类型：算术运算符和比较运算符。算术运算符用于执行基本的数学运算，对数字进行计算并生成结果；比较运算符用于比较两个值，产生布尔结果（TRUE 或 FALSE），用于逻辑运算和条件测试。B 项中，“&lt;&gt;”表示不等于运算符，用于判断两个值是否不相等，属于比较运算符，而不属于算术运算。B 项表述错误，与题干相符，为正确选项。A 项：“/”表示除法，用于执行除法运算，属于算术运算符。与题干不符，排除。C 项：“+”表示加法，用于执行加法运算，属于算术运算符。与题干不符，排除。D 项：“*”表示乘法，用于执行乘法运算，属于算术运算符。与题干不符，排除</w:t>
      </w:r>
    </w:p>
    <w:p w14:paraId="347D152F">
      <w:pPr>
        <w:ind w:firstLine="480"/>
        <w:rPr>
          <w:rFonts w:ascii="宋体" w:hAnsi="宋体" w:eastAsia="宋体"/>
          <w:b w:val="0"/>
          <w:color w:val="000000"/>
          <w:sz w:val="24"/>
        </w:rPr>
      </w:pPr>
    </w:p>
    <w:p w14:paraId="32553687">
      <w:pPr>
        <w:ind w:firstLine="480"/>
      </w:pPr>
      <w:r>
        <w:rPr>
          <w:rFonts w:ascii="宋体" w:hAnsi="宋体" w:eastAsia="宋体"/>
          <w:b w:val="0"/>
          <w:color w:val="000000"/>
          <w:sz w:val="24"/>
        </w:rPr>
        <w:t>28.下列选项中，与“昆虫——动物”的逻辑关系一致的是（ ）。</w:t>
      </w:r>
    </w:p>
    <w:p w14:paraId="29DDF130">
      <w:pPr>
        <w:ind w:firstLine="480"/>
      </w:pPr>
      <w:r>
        <w:rPr>
          <w:rFonts w:ascii="宋体" w:hAnsi="宋体" w:eastAsia="宋体"/>
          <w:b w:val="0"/>
          <w:color w:val="000000"/>
          <w:sz w:val="24"/>
        </w:rPr>
        <w:t>A.“大鱼”和“小鱼”</w:t>
      </w:r>
    </w:p>
    <w:p w14:paraId="6F4CE0FC">
      <w:pPr>
        <w:ind w:firstLine="480"/>
      </w:pPr>
      <w:r>
        <w:rPr>
          <w:rFonts w:ascii="宋体" w:hAnsi="宋体" w:eastAsia="宋体"/>
          <w:b w:val="0"/>
          <w:color w:val="000000"/>
          <w:sz w:val="24"/>
        </w:rPr>
        <w:t>B.“汽车发动机”和“汽车”</w:t>
      </w:r>
    </w:p>
    <w:p w14:paraId="1F4B3FAD">
      <w:pPr>
        <w:ind w:firstLine="480"/>
      </w:pPr>
      <w:r>
        <w:rPr>
          <w:rFonts w:ascii="宋体" w:hAnsi="宋体" w:eastAsia="宋体"/>
          <w:b w:val="0"/>
          <w:color w:val="000000"/>
          <w:sz w:val="24"/>
        </w:rPr>
        <w:t>C.“荷花”和“荷叶”</w:t>
      </w:r>
    </w:p>
    <w:p w14:paraId="12AC1998">
      <w:pPr>
        <w:ind w:firstLine="480"/>
      </w:pPr>
      <w:r>
        <w:rPr>
          <w:rFonts w:ascii="宋体" w:hAnsi="宋体" w:eastAsia="宋体"/>
          <w:b w:val="0"/>
          <w:color w:val="000000"/>
          <w:sz w:val="24"/>
        </w:rPr>
        <w:t>D.“彩色电视机”和“电视机”</w:t>
      </w:r>
    </w:p>
    <w:p w14:paraId="2985D437">
      <w:pPr>
        <w:ind w:firstLine="480"/>
      </w:pPr>
      <w:r>
        <w:rPr>
          <w:rFonts w:ascii="宋体" w:hAnsi="宋体" w:eastAsia="宋体"/>
          <w:b w:val="0"/>
          <w:color w:val="000000"/>
          <w:sz w:val="24"/>
        </w:rPr>
        <w:t>【答案】：D</w:t>
      </w:r>
    </w:p>
    <w:p w14:paraId="66D723AC">
      <w:pPr>
        <w:ind w:firstLine="480"/>
        <w:rPr>
          <w:rFonts w:ascii="宋体" w:hAnsi="宋体" w:eastAsia="宋体"/>
          <w:b w:val="0"/>
          <w:color w:val="000000"/>
          <w:sz w:val="24"/>
        </w:rPr>
      </w:pPr>
      <w:r>
        <w:rPr>
          <w:rFonts w:ascii="宋体" w:hAnsi="宋体" w:eastAsia="宋体"/>
          <w:b w:val="0"/>
          <w:color w:val="000000"/>
          <w:sz w:val="24"/>
        </w:rPr>
        <w:t>【答案解析】：本题考查概念之间的逻辑关系。包含关系是指真包含关系，在逻辑上也叫属种关系，即一个概念的外延包含并大于另一个概念的外延，其逆向关系是真包含于关系。题干中，“动物”概念的外延包含着“昆虫”概念的全部外延，即“昆虫”是“动物”的一种，D 项的“彩色电视机”是“电视机”的一种，与题干中所描述的概念之间的逻辑关系一致。D 项正确。A、B、C 三项：全异关系是指对于任意两个概念 A、B，如果 A 的外延与 B 的外延完全不相同（即所有的 A 不是 B，所有的 B 不是 A）。选项中，“大鱼”和“小鱼”是全异关系，“汽车发动机”和“汽车”是全异关系，“荷花”和“荷叶”是全异关系。与题干不符，排除</w:t>
      </w:r>
    </w:p>
    <w:p w14:paraId="2E0BE895">
      <w:pPr>
        <w:ind w:firstLine="480"/>
        <w:rPr>
          <w:rFonts w:ascii="宋体" w:hAnsi="宋体" w:eastAsia="宋体"/>
          <w:b w:val="0"/>
          <w:color w:val="000000"/>
          <w:sz w:val="24"/>
        </w:rPr>
      </w:pPr>
    </w:p>
    <w:p w14:paraId="39774145">
      <w:pPr>
        <w:ind w:firstLine="480"/>
      </w:pPr>
      <w:r>
        <w:rPr>
          <w:rFonts w:ascii="宋体" w:hAnsi="宋体" w:eastAsia="宋体"/>
          <w:b w:val="0"/>
          <w:color w:val="000000"/>
          <w:sz w:val="24"/>
        </w:rPr>
        <w:t>29.找规律填数字是一个很有趣的活动，特别锻炼观察和思考能力。按照1＝2、2＝7、3＝12、4＝（ ）、5＝22的 规律，下列选项中，应填入“（ ）”的是（ ）。</w:t>
      </w:r>
    </w:p>
    <w:p w14:paraId="2CFD2343">
      <w:pPr>
        <w:ind w:firstLine="480"/>
      </w:pPr>
      <w:r>
        <w:rPr>
          <w:rFonts w:ascii="宋体" w:hAnsi="宋体" w:eastAsia="宋体"/>
          <w:b w:val="0"/>
          <w:color w:val="000000"/>
          <w:sz w:val="24"/>
        </w:rPr>
        <w:t>A.15</w:t>
      </w:r>
    </w:p>
    <w:p w14:paraId="7B35280B">
      <w:pPr>
        <w:ind w:firstLine="480"/>
      </w:pPr>
      <w:r>
        <w:rPr>
          <w:rFonts w:ascii="宋体" w:hAnsi="宋体" w:eastAsia="宋体"/>
          <w:b w:val="0"/>
          <w:color w:val="000000"/>
          <w:sz w:val="24"/>
        </w:rPr>
        <w:t>B.17</w:t>
      </w:r>
    </w:p>
    <w:p w14:paraId="1415D624">
      <w:pPr>
        <w:ind w:firstLine="480"/>
      </w:pPr>
      <w:r>
        <w:rPr>
          <w:rFonts w:ascii="宋体" w:hAnsi="宋体" w:eastAsia="宋体"/>
          <w:b w:val="0"/>
          <w:color w:val="000000"/>
          <w:sz w:val="24"/>
        </w:rPr>
        <w:t>C.19</w:t>
      </w:r>
    </w:p>
    <w:p w14:paraId="5A08833B">
      <w:pPr>
        <w:ind w:firstLine="480"/>
        <w:rPr>
          <w:rFonts w:ascii="宋体" w:hAnsi="宋体" w:eastAsia="宋体"/>
          <w:b w:val="0"/>
          <w:color w:val="000000"/>
          <w:sz w:val="24"/>
        </w:rPr>
      </w:pPr>
      <w:r>
        <w:rPr>
          <w:rFonts w:ascii="宋体" w:hAnsi="宋体" w:eastAsia="宋体"/>
          <w:b w:val="0"/>
          <w:color w:val="000000"/>
          <w:sz w:val="24"/>
        </w:rPr>
        <w:t>D.21</w:t>
      </w:r>
    </w:p>
    <w:p w14:paraId="54A843B1">
      <w:pPr>
        <w:ind w:firstLine="480"/>
      </w:pPr>
      <w:r>
        <w:rPr>
          <w:rFonts w:ascii="宋体" w:hAnsi="宋体" w:eastAsia="宋体"/>
          <w:b w:val="0"/>
          <w:color w:val="000000"/>
          <w:sz w:val="24"/>
        </w:rPr>
        <w:t>【答案】：B</w:t>
      </w:r>
    </w:p>
    <w:p w14:paraId="7BFED071">
      <w:pPr>
        <w:ind w:firstLine="480"/>
        <w:rPr>
          <w:rFonts w:ascii="宋体" w:hAnsi="宋体" w:eastAsia="宋体"/>
          <w:b w:val="0"/>
          <w:color w:val="000000"/>
          <w:sz w:val="24"/>
        </w:rPr>
      </w:pPr>
      <w:r>
        <w:rPr>
          <w:rFonts w:ascii="宋体" w:hAnsi="宋体" w:eastAsia="宋体"/>
          <w:b w:val="0"/>
          <w:color w:val="000000"/>
          <w:sz w:val="24"/>
        </w:rPr>
        <w:t>【答案解析】：本题考查逻辑推理中的数字推理。题干中 1＝2、2＝7、3＝12、4＝（ ）、5＝22，将等号左边看作一个数列，等号右边看作一个数列。可以得出左边的数列是 1、2、3、4、5，右边的数列是 2、7、12、（ ）、22，右边是一个公差为 5 的等差数列。因此空白处应为 12+5=17。B 项正确。A、C、D 三项：均为干扰项。与题干不符，排除</w:t>
      </w:r>
    </w:p>
    <w:p w14:paraId="62CB1D50">
      <w:pPr>
        <w:ind w:firstLine="480"/>
      </w:pPr>
      <w:r>
        <w:rPr>
          <w:rFonts w:ascii="宋体" w:hAnsi="宋体" w:eastAsia="宋体"/>
          <w:b/>
          <w:color w:val="000000"/>
          <w:sz w:val="24"/>
        </w:rPr>
        <w:t>二、材料分析题（本大题共 3 小题，每小题 14 分，共 42 分）阅读材料，并回答问题。</w:t>
      </w:r>
    </w:p>
    <w:p w14:paraId="3456BE73">
      <w:pPr>
        <w:ind w:firstLine="480"/>
        <w:rPr>
          <w:rFonts w:ascii="宋体" w:hAnsi="宋体" w:eastAsia="宋体"/>
          <w:b w:val="0"/>
          <w:color w:val="000000"/>
          <w:sz w:val="24"/>
        </w:rPr>
      </w:pPr>
    </w:p>
    <w:p w14:paraId="6168E0A4">
      <w:pPr>
        <w:ind w:firstLine="480"/>
        <w:jc w:val="center"/>
        <w:rPr>
          <w:rFonts w:hint="eastAsia"/>
          <w:b w:val="0"/>
          <w:color w:val="000000"/>
          <w:sz w:val="24"/>
          <w:lang w:val="en-US" w:eastAsia="zh-CN"/>
        </w:rPr>
      </w:pPr>
      <w:r>
        <w:rPr>
          <w:rFonts w:ascii="宋体" w:hAnsi="宋体" w:eastAsia="宋体"/>
          <w:b w:val="0"/>
          <w:color w:val="000000"/>
          <w:sz w:val="24"/>
        </w:rPr>
        <w:t>（一）</w:t>
      </w:r>
    </w:p>
    <w:p w14:paraId="23BED54B">
      <w:pPr>
        <w:ind w:firstLine="480"/>
      </w:pPr>
      <w:r>
        <w:rPr>
          <w:rFonts w:ascii="宋体" w:hAnsi="宋体" w:eastAsia="宋体"/>
          <w:b w:val="0"/>
          <w:color w:val="000000"/>
          <w:sz w:val="24"/>
        </w:rPr>
        <w:t>在体育教学活动中，李老师与孩子们面对面，自由地坐在草地上。李老师说，请你们想个办法到老师面前来。孩子们一下子想到了最直接的方法，走、跑、跳。李老师请出一个孩子作示范。示范后，李老师问，谁还有不一样的方法？乐乐想到小屁股着地，手撑着向前，敏敏用手、膝着地向前爬。李老师在肯定了他们之后，问，你们还有什么办法？这时军军做出了匍匐爬行的动作，浩浩双手交叉抱肩，不断的翻滚，乐乐又想到了前滚翻。李老师说，小朋友们真爱动脑筋，想出了很多不同的方法。这时，阳阳用双手翻起了筋斗，外套缠住了手，歪到了一边，碰到旁边的小朋友。李老师赶紧对阳阳说：“小心点，会摔跤的。”说着让阳阳脱下了外套，并检查了她的鞋带，束好了她的头发，李老师看了看表，引入下一个活动环节。这时浩浩补充道：我可以和佳良合作，背他过去，他一点儿不着地就能到老师那儿。对于浩浩的回答，李老师没有表态，按设计好的环节继续把活动进行下去。</w:t>
      </w:r>
    </w:p>
    <w:p w14:paraId="574F5BAD">
      <w:pPr>
        <w:ind w:firstLine="480"/>
        <w:rPr>
          <w:rFonts w:ascii="宋体" w:hAnsi="宋体" w:eastAsia="宋体"/>
          <w:b w:val="0"/>
          <w:color w:val="000000"/>
          <w:sz w:val="24"/>
        </w:rPr>
      </w:pPr>
      <w:r>
        <w:rPr>
          <w:rFonts w:ascii="宋体" w:hAnsi="宋体" w:eastAsia="宋体"/>
          <w:b w:val="0"/>
          <w:color w:val="000000"/>
          <w:sz w:val="24"/>
        </w:rPr>
        <w:t xml:space="preserve">30.（分析题）请结合材料，从教育观的角度，评析李老师的教育行为。（14分） </w:t>
      </w:r>
    </w:p>
    <w:p w14:paraId="151626E6">
      <w:pPr>
        <w:ind w:firstLine="480"/>
        <w:rPr>
          <w:rFonts w:ascii="宋体" w:hAnsi="宋体" w:eastAsia="宋体"/>
          <w:b w:val="0"/>
          <w:color w:val="000000"/>
          <w:sz w:val="24"/>
        </w:rPr>
      </w:pPr>
      <w:r>
        <w:rPr>
          <w:rFonts w:ascii="宋体" w:hAnsi="宋体" w:eastAsia="宋体"/>
          <w:b w:val="0"/>
          <w:color w:val="000000"/>
          <w:sz w:val="24"/>
        </w:rPr>
        <w:t>【参考答案</w:t>
      </w:r>
      <w:r>
        <w:rPr>
          <w:rFonts w:hint="eastAsia"/>
          <w:b w:val="0"/>
          <w:color w:val="000000"/>
          <w:sz w:val="24"/>
          <w:lang w:val="en-US" w:eastAsia="zh-CN"/>
        </w:rPr>
        <w:t>1</w:t>
      </w:r>
      <w:r>
        <w:rPr>
          <w:rFonts w:ascii="宋体" w:hAnsi="宋体" w:eastAsia="宋体"/>
          <w:b w:val="0"/>
          <w:color w:val="000000"/>
          <w:sz w:val="24"/>
        </w:rPr>
        <w:t>】：材料中李老师的行为需要辩证看待，对于符合素质教育内涵的行为，值得我们学习；但对于那些违背素质教育内涵的行为，我们应引以为戒。首先，素质教育以培养学生的创新精神和实践能力为重点，要求老师能够支持学生的新想法，培养学生的动手操作能力。材料中，李老师不仅肯定了儿童们提出的不同的想法，还能让儿童去实践自己的想法，体现了对儿童创新精神和实践能力的培养。其次，新课改背景下的教育观要求教学从“重结论轻过程”转向“重结论的同时更重过程”，要求老师能够看到学习过程的重要性，材料中，李老师在体育教学活动中没有直接告诉他标准答案，而是让小朋友们自己想办法到老师面前来，这培养了儿童的探究精神，体现了注重教学过程的体现。最后，新课改背景下的教育观要求教学从“以教育者为中心”转向“以学习者为中心”，要求老师能够充分调动学生学习的主动性。材料中，李老师在活动开始的时候让儿童自己想办法，尊重了儿童的想法，做到了以“学习者为中心”，但是为了赶时间却忽略了浩浩的主观表达，这违背了以“学习者为中心”。综上所述，李老师的做法需要我们辩证的看待，我们在教学中应该学习李老师的优点，并对他的违背之处引以为戒。</w:t>
      </w:r>
    </w:p>
    <w:p w14:paraId="01729B66">
      <w:pPr>
        <w:ind w:firstLine="480"/>
        <w:rPr>
          <w:rFonts w:ascii="宋体" w:hAnsi="宋体" w:eastAsia="宋体" w:cs="宋体"/>
          <w:sz w:val="24"/>
          <w:szCs w:val="24"/>
        </w:rPr>
      </w:pPr>
      <w:r>
        <w:rPr>
          <w:rFonts w:ascii="宋体" w:hAnsi="宋体" w:eastAsia="宋体"/>
          <w:b w:val="0"/>
          <w:color w:val="000000"/>
          <w:sz w:val="24"/>
        </w:rPr>
        <w:t>【参考答案</w:t>
      </w:r>
      <w:r>
        <w:rPr>
          <w:rFonts w:hint="eastAsia"/>
          <w:b w:val="0"/>
          <w:color w:val="000000"/>
          <w:sz w:val="24"/>
          <w:lang w:val="en-US" w:eastAsia="zh-CN"/>
        </w:rPr>
        <w:t>2</w:t>
      </w:r>
      <w:r>
        <w:rPr>
          <w:rFonts w:ascii="宋体" w:hAnsi="宋体" w:eastAsia="宋体"/>
          <w:b w:val="0"/>
          <w:color w:val="000000"/>
          <w:sz w:val="24"/>
        </w:rPr>
        <w:t>】：</w:t>
      </w:r>
      <w:r>
        <w:rPr>
          <w:rFonts w:ascii="宋体" w:hAnsi="宋体" w:eastAsia="宋体" w:cs="宋体"/>
          <w:sz w:val="24"/>
          <w:szCs w:val="24"/>
        </w:rPr>
        <w:t>首先，素质教育以培养学生的创新精神和实践能力为重点，要求老师能够支持学生的新想法，培 养学生的动手操作能力。材料中，李老师不仅肯定了儿童们提出的不同的想法，还能让儿童去实 践自己的想法，体现了对儿童创新精神和实践能力的培养。 其次，新课改背景下的教育观要求教学从“重结论轻过程”转向“重结论的同时更重过程”，要求老 师能够看到学习过程的重要性，材料中，李老师在体育教学活动中没有直接告诉他标准答案，而 是让小朋友们自己想办法到老师面前来，这培养了儿童的探究精神，体现了注重教学过程的体现。 最后，新课改背景下的教育观要求教学从“以教育者为中心”转向“以学习者为中心”，要求老师能 够充分调动学生学习的主动性。材料中，李老师在活动开始的时候让儿童自己想办法，尊重了儿 童的想法，做到了以“学习者为中心”，但是为了赶时间却忽略了浩浩的主观表达，这违背了以“学 习者为中心”。 综上所述，李老师的做法需要我们辩证的看待，我们在教学中应该学习李老师的优点，并对他的 违背之处引以为戒。</w:t>
      </w:r>
    </w:p>
    <w:p w14:paraId="378C806C">
      <w:pPr>
        <w:ind w:firstLine="480"/>
        <w:rPr>
          <w:rFonts w:ascii="宋体" w:hAnsi="宋体" w:eastAsia="宋体"/>
          <w:b w:val="0"/>
          <w:color w:val="000000"/>
          <w:sz w:val="24"/>
        </w:rPr>
      </w:pPr>
    </w:p>
    <w:p w14:paraId="2C2621CF">
      <w:pPr>
        <w:ind w:firstLine="480"/>
        <w:jc w:val="center"/>
        <w:rPr>
          <w:rFonts w:hint="eastAsia"/>
          <w:b w:val="0"/>
          <w:color w:val="000000"/>
          <w:sz w:val="24"/>
          <w:lang w:val="en-US" w:eastAsia="zh-CN"/>
        </w:rPr>
      </w:pPr>
      <w:r>
        <w:rPr>
          <w:rFonts w:ascii="宋体" w:hAnsi="宋体" w:eastAsia="宋体"/>
          <w:b w:val="0"/>
          <w:color w:val="000000"/>
          <w:sz w:val="24"/>
        </w:rPr>
        <w:t>（二）</w:t>
      </w:r>
    </w:p>
    <w:p w14:paraId="33F7699F">
      <w:pPr>
        <w:ind w:firstLine="480"/>
      </w:pPr>
      <w:r>
        <w:rPr>
          <w:rFonts w:ascii="宋体" w:hAnsi="宋体" w:eastAsia="宋体"/>
          <w:b w:val="0"/>
          <w:color w:val="000000"/>
          <w:sz w:val="24"/>
        </w:rPr>
        <w:t xml:space="preserve"> 午睡起床的时候，小（1）班有三个孩子尿床了，他们胆怯地望着刘老师，刘老师笑了，悄悄地对他们 说：“没有关系的，我知道是因为你们睡得太沉了！”她把这三个孩子的裤子换了，并清洗干净。离园时间要 到了，君君上厕所时不小心把大便弄到大腿和裤子上，刘老师急忙把她抱到盥洗室。这时，君君妈妈来到教室 接孩子，没看到孩子就找到盥洗室，看见君君站在水池里，刘老师正在给她清洗。君君妈妈冲上去生气地 问：“你是用热水给孩子洗的吗？”刘老师一听也生气了，没好气地回了一句：“是热水！”君君妈妈用手一 试，还真是热水，就没再说什么。接着，刘老师给君君穿裤子，脸色一直都不好看，君君妈妈再问什么她也不 回答了。于是，君君妈妈很生气地向园长投诉了刘老师。 刘老师觉得特别委屈，一边哭一边说：“园长，你知 道我今天洗了几个尿裤子的孩子吗？我洗了四个！家长还这么不理解，这工作真没法干！” 园长对她说：“我 知道老师们非常不容易，大家辛苦了。但是作为老师，当家长有怨言时，我们也得理解他们。”经过园长的一 番开导，刘老师的心情平复了。</w:t>
      </w:r>
    </w:p>
    <w:p w14:paraId="51EC629D">
      <w:pPr>
        <w:ind w:firstLine="480"/>
        <w:rPr>
          <w:rFonts w:ascii="宋体" w:hAnsi="宋体" w:eastAsia="宋体"/>
          <w:b w:val="0"/>
          <w:color w:val="000000"/>
          <w:sz w:val="24"/>
        </w:rPr>
      </w:pPr>
      <w:r>
        <w:rPr>
          <w:rFonts w:ascii="宋体" w:hAnsi="宋体" w:eastAsia="宋体"/>
          <w:b w:val="0"/>
          <w:color w:val="000000"/>
          <w:sz w:val="24"/>
        </w:rPr>
        <w:t xml:space="preserve">31.（分析题）：请结合材料，从教师职业道德的角度，评析刘老师的教育行为。（14分） </w:t>
      </w:r>
    </w:p>
    <w:p w14:paraId="767D4885">
      <w:pPr>
        <w:ind w:firstLine="480"/>
        <w:rPr>
          <w:rFonts w:ascii="宋体" w:hAnsi="宋体" w:eastAsia="宋体"/>
          <w:b w:val="0"/>
          <w:color w:val="000000"/>
          <w:sz w:val="24"/>
        </w:rPr>
      </w:pPr>
      <w:r>
        <w:rPr>
          <w:rFonts w:ascii="宋体" w:hAnsi="宋体" w:eastAsia="宋体"/>
          <w:b w:val="0"/>
          <w:color w:val="000000"/>
          <w:sz w:val="24"/>
        </w:rPr>
        <w:t>【参考答案</w:t>
      </w:r>
      <w:r>
        <w:rPr>
          <w:rFonts w:hint="eastAsia"/>
          <w:b w:val="0"/>
          <w:color w:val="000000"/>
          <w:sz w:val="24"/>
          <w:lang w:val="en-US" w:eastAsia="zh-CN"/>
        </w:rPr>
        <w:t>1</w:t>
      </w:r>
      <w:r>
        <w:rPr>
          <w:rFonts w:ascii="宋体" w:hAnsi="宋体" w:eastAsia="宋体"/>
          <w:b w:val="0"/>
          <w:color w:val="000000"/>
          <w:sz w:val="24"/>
        </w:rPr>
        <w:t>】：材料中，刘老师的行为有对有错，未能充分践行教师职业道德的相关要求，需要辩证看待。首先，刘老师的行为体现了关爱学生。关爱学生要求关爱全体学生，平等公正对待学生，对学生严慈相济，做学生良师益友。材料中，刘老师在面对尿床的儿童时并没有责骂，而是尊重他们的人格轻声安慰，还帮小朋友洗裤子和洗身体，关心儿童的身体健康，这体现了关爱学生。其次，刘老师的行为违背了为人师表，为人师表要求教师做到以身作则，团结协作，尊重家长。材料中，刘老师在面对君君妈妈的质疑时，没有尊重家长，在之后更没有耐心解答家长的问题，这违反了为人师表。最后，刘老师的行为未能充分体现爱岗敬业。爱岗敬业要求教师做到乐于奉献，对工作高度负责，不得敷衍塞责。材料中，刘老师能认真对待尿床的儿童，但面对家长的问题时却不予回答，敷衍塞责，所以未能充分体现爱岗敬业。综上所述，作为教师要遵守教师职业道德，努力做到为人师表、爱岗敬业和关爱学生，同时也需要进行相应的自我反思，以提高自身教育水平和素质水平，从而做一名合格的人民教师。</w:t>
      </w:r>
    </w:p>
    <w:p w14:paraId="675B52D0">
      <w:pPr>
        <w:ind w:firstLine="480"/>
        <w:jc w:val="center"/>
        <w:rPr>
          <w:rFonts w:ascii="宋体" w:hAnsi="宋体" w:eastAsia="宋体"/>
          <w:b w:val="0"/>
          <w:color w:val="000000"/>
          <w:sz w:val="24"/>
        </w:rPr>
      </w:pPr>
      <w:r>
        <w:rPr>
          <w:rFonts w:ascii="宋体" w:hAnsi="宋体" w:eastAsia="宋体"/>
          <w:b w:val="0"/>
          <w:color w:val="000000"/>
          <w:sz w:val="24"/>
        </w:rPr>
        <w:t>（三）</w:t>
      </w:r>
    </w:p>
    <w:p w14:paraId="628A25C9">
      <w:pPr>
        <w:ind w:firstLine="480"/>
        <w:rPr>
          <w:rFonts w:ascii="宋体" w:hAnsi="宋体" w:eastAsia="宋体"/>
          <w:b w:val="0"/>
          <w:color w:val="000000"/>
          <w:sz w:val="24"/>
        </w:rPr>
      </w:pPr>
      <w:r>
        <w:rPr>
          <w:rFonts w:ascii="宋体" w:hAnsi="宋体" w:eastAsia="宋体"/>
          <w:b w:val="0"/>
          <w:color w:val="000000"/>
          <w:sz w:val="24"/>
        </w:rPr>
        <w:t xml:space="preserve"> 无论“人造节日”多么红火，无论这一天人们在网上消费了几百亿，“人造节日”终归还是充斥着钱币和物欲 的味道，它带来的满足感是短暂的，也是取代不了任何一个传统节日的。</w:t>
      </w:r>
    </w:p>
    <w:p w14:paraId="692E8908">
      <w:pPr>
        <w:ind w:firstLine="480"/>
        <w:rPr>
          <w:rFonts w:ascii="宋体" w:hAnsi="宋体" w:eastAsia="宋体"/>
          <w:b w:val="0"/>
          <w:color w:val="000000"/>
          <w:sz w:val="24"/>
        </w:rPr>
      </w:pPr>
      <w:r>
        <w:rPr>
          <w:rFonts w:ascii="宋体" w:hAnsi="宋体" w:eastAsia="宋体"/>
          <w:b w:val="0"/>
          <w:color w:val="000000"/>
          <w:sz w:val="24"/>
        </w:rPr>
        <w:t>“双11”是个典型的人造节日，但这个人造节日的火热程度，除了比春节逊色外，已经逼近圣诞节、情人节等 洋节，更是超过了端午节、中秋节等传统节日。较之传统节日动辄一两千年甚至三四千年的历史，“双11”这 个人造节日，不过才“几周岁”。</w:t>
      </w:r>
    </w:p>
    <w:p w14:paraId="38ABF750">
      <w:pPr>
        <w:ind w:firstLine="480"/>
        <w:rPr>
          <w:rFonts w:ascii="宋体" w:hAnsi="宋体" w:eastAsia="宋体"/>
          <w:b w:val="0"/>
          <w:color w:val="000000"/>
          <w:sz w:val="24"/>
        </w:rPr>
      </w:pPr>
      <w:r>
        <w:rPr>
          <w:rFonts w:ascii="宋体" w:hAnsi="宋体" w:eastAsia="宋体"/>
          <w:b w:val="0"/>
          <w:color w:val="000000"/>
          <w:sz w:val="24"/>
        </w:rPr>
        <w:t>在“双11”到来的前一晚，两台大型文艺晚会在两个重要的电视平台上播出，参与明星数量堪比春晚，无数观 众像除夕守夜那样，看着晚会、刷着微信，等待着零点的到来，社交媒体上以“单身狗”“剁手”“败家”等 为关键词的段子再次潮涌而来，在线上线下形成了一股无可阻挡的欢乐气氛。</w:t>
      </w:r>
    </w:p>
    <w:p w14:paraId="1E3D3503">
      <w:pPr>
        <w:ind w:firstLine="480"/>
        <w:rPr>
          <w:rFonts w:ascii="宋体" w:hAnsi="宋体" w:eastAsia="宋体"/>
          <w:b w:val="0"/>
          <w:color w:val="000000"/>
          <w:sz w:val="24"/>
        </w:rPr>
      </w:pPr>
      <w:r>
        <w:rPr>
          <w:rFonts w:ascii="宋体" w:hAnsi="宋体" w:eastAsia="宋体"/>
          <w:b w:val="0"/>
          <w:color w:val="000000"/>
          <w:sz w:val="24"/>
        </w:rPr>
        <w:t>“双11”为什么这么火？从它初创的那年开始，可以发现它是迎合网络流行文化而诞生的。在2009年之 前，“11月11日”只是单身人士互相调侃的一个日子，商家凭借敏锐的嗅觉从中发现了商机，把流行文化当中 涌动的情绪，成功转化为购物的动力。现在，更是借助当红明星的力量，来强化流行文化与商业文化的结合， 从而巩固“双11”的地位。</w:t>
      </w:r>
    </w:p>
    <w:p w14:paraId="4F47C276">
      <w:pPr>
        <w:ind w:firstLine="480"/>
        <w:rPr>
          <w:rFonts w:ascii="宋体" w:hAnsi="宋体" w:eastAsia="宋体"/>
          <w:b w:val="0"/>
          <w:color w:val="000000"/>
          <w:sz w:val="24"/>
        </w:rPr>
      </w:pPr>
      <w:r>
        <w:rPr>
          <w:rFonts w:ascii="宋体" w:hAnsi="宋体" w:eastAsia="宋体"/>
          <w:b w:val="0"/>
          <w:color w:val="000000"/>
          <w:sz w:val="24"/>
        </w:rPr>
        <w:t>对人性的迎合，是“双11”快速扩张的另一内在力量。首先，“双11”对消费者贪便宜的心理揣摩到位，诸多 物品的的确确在这天也货真价实地优惠了不少，充分释放了消费者的购买欲望；其次，在商业力量的强势引导 下，消费者的从众心理被成功激发，不在这天购买点东西，就仿佛会被潮流所抛弃一样；再者，“双11”已经 成为重要的社交话题，所有的新老媒体，都在这天津津乐道地谈论“双11”，无形中形成巨大的舆论氛围，使 得“购买”成为加入这场狂欢的唯一方式。</w:t>
      </w:r>
    </w:p>
    <w:p w14:paraId="69E8668F">
      <w:pPr>
        <w:ind w:firstLine="480"/>
        <w:rPr>
          <w:rFonts w:ascii="宋体" w:hAnsi="宋体" w:eastAsia="宋体"/>
          <w:b w:val="0"/>
          <w:color w:val="000000"/>
          <w:sz w:val="24"/>
        </w:rPr>
      </w:pPr>
      <w:r>
        <w:rPr>
          <w:rFonts w:ascii="宋体" w:hAnsi="宋体" w:eastAsia="宋体"/>
          <w:b w:val="0"/>
          <w:color w:val="000000"/>
          <w:sz w:val="24"/>
        </w:rPr>
        <w:t>整体来看，这个人造节日符合一些潮流节日的特征：到处广告密布，促销音乐欢天喜地，明星卖力助阵吆喝， 商家高喊甩卖，网上人流如织……竭力地让这个人造节日时尚化、大众化，拼命地调动人们的参与感，使 得“双11”硬生生地挤进了原本就名目繁多的节日群当中，成为其中颇令人瞩目的一个节日。 反观传统节日的冷清，不难发现其中存在诸多弊端。节日的内涵可以不变，但形式必须与时俱进。千百年来的 传统节日，内涵虽没变化，但形式却保守老旧，已经难以被一代代观念新潮的年轻人所接受。当年长的人哀叹 于传统节日日渐凋零时，年轻人却无暇顾及，因为他们要忙着寻找与自己更为贴近的时代气息，投入到自己这 个群体能够共同享受的节日中去。</w:t>
      </w:r>
    </w:p>
    <w:p w14:paraId="52F10E7A">
      <w:pPr>
        <w:ind w:firstLine="480"/>
        <w:rPr>
          <w:rFonts w:ascii="宋体" w:hAnsi="宋体" w:eastAsia="宋体"/>
          <w:b w:val="0"/>
          <w:color w:val="000000"/>
          <w:sz w:val="24"/>
        </w:rPr>
      </w:pPr>
      <w:r>
        <w:rPr>
          <w:rFonts w:ascii="宋体" w:hAnsi="宋体" w:eastAsia="宋体"/>
          <w:b w:val="0"/>
          <w:color w:val="000000"/>
          <w:sz w:val="24"/>
        </w:rPr>
        <w:t>传统节日在形式上难以突破创新，又和缺乏某种力量的强势引导有关。在政府层面上，曾多次倡导公众重视传 统节日，也推行过各种促进传统节日热闹起来的举措，但整体收效甚微。政府做不了的事情，可以交给市场， 然而受长期的思维惯性影响，传统的商场在传统节日营销方面办法不多，除了让这些传统节日也变成“购物 节”之外，没能赋予传统节日新的元素。</w:t>
      </w:r>
    </w:p>
    <w:p w14:paraId="320A9174">
      <w:pPr>
        <w:ind w:firstLine="480"/>
        <w:rPr>
          <w:rFonts w:ascii="宋体" w:hAnsi="宋体" w:eastAsia="宋体"/>
          <w:b w:val="0"/>
          <w:color w:val="000000"/>
          <w:sz w:val="24"/>
        </w:rPr>
      </w:pPr>
      <w:r>
        <w:rPr>
          <w:rFonts w:ascii="宋体" w:hAnsi="宋体" w:eastAsia="宋体"/>
          <w:b w:val="0"/>
          <w:color w:val="000000"/>
          <w:sz w:val="24"/>
        </w:rPr>
        <w:t>电商网站作为崛起的强势商业力量，在更改传统节日的过节习惯和消费习惯方面，也无能为力，因为传统节日 裹挟的文化含义与情感意义，难以撼动，一股无形的保守力量，在捍卫着传统节日的传统过法。所以，电商网 站干脆针对新兴消费群体另起炉灶，活生生造了一个新的节日，反而投入的成本会小很多。</w:t>
      </w:r>
    </w:p>
    <w:p w14:paraId="396C24CA">
      <w:pPr>
        <w:ind w:firstLine="480"/>
        <w:rPr>
          <w:rFonts w:ascii="宋体" w:hAnsi="宋体" w:eastAsia="宋体"/>
          <w:b w:val="0"/>
          <w:color w:val="000000"/>
          <w:sz w:val="24"/>
        </w:rPr>
      </w:pPr>
      <w:r>
        <w:rPr>
          <w:rFonts w:ascii="宋体" w:hAnsi="宋体" w:eastAsia="宋体"/>
          <w:b w:val="0"/>
          <w:color w:val="000000"/>
          <w:sz w:val="24"/>
        </w:rPr>
        <w:t>人口流动的加快，使得人们聚少离多。生活节奏的加快，让传统节日的一些保留项目难以得到实施。传统节日 终归还是不能转移到移动互联网上度过：放电子鞭炮？玩电子赛龙舟游戏？这肯定会遭到传统文化守护者的批 评。所以，面对传统节日的冷清，人们虽然惋惜但却无能为力。</w:t>
      </w:r>
    </w:p>
    <w:p w14:paraId="44D36FBB">
      <w:pPr>
        <w:ind w:firstLine="480"/>
        <w:rPr>
          <w:rFonts w:ascii="宋体" w:hAnsi="宋体" w:eastAsia="宋体"/>
          <w:b w:val="0"/>
          <w:color w:val="000000"/>
          <w:sz w:val="24"/>
        </w:rPr>
      </w:pPr>
      <w:r>
        <w:rPr>
          <w:rFonts w:ascii="宋体" w:hAnsi="宋体" w:eastAsia="宋体"/>
          <w:b w:val="0"/>
          <w:color w:val="000000"/>
          <w:sz w:val="24"/>
        </w:rPr>
        <w:t>但有一点可以肯定的是，无论“人造节日”多么红火，无论这一天人们在网上消费了几百亿，“人造节日”终 归还是充斥着钱币和物欲的味道，它带来的满足感是短暂的，也是取代不了任何一个传统节日的。无法预 测“人造节日”在未来十年二十年内会发展成什么规模，但就算有一天它的热闹程度超过了春节，也会因为缺 乏文化与情感的内在，而只能被定义为一个简单的“购物节”。</w:t>
      </w:r>
    </w:p>
    <w:p w14:paraId="2346EA24">
      <w:pPr>
        <w:ind w:firstLine="480"/>
        <w:jc w:val="right"/>
      </w:pPr>
      <w:r>
        <w:rPr>
          <w:rFonts w:ascii="宋体" w:hAnsi="宋体" w:eastAsia="宋体"/>
          <w:b w:val="0"/>
          <w:color w:val="000000"/>
          <w:sz w:val="24"/>
        </w:rPr>
        <w:t>（摘编自韩浩月《传统节日为何敌不过人造节日“双11”？》）</w:t>
      </w:r>
    </w:p>
    <w:p w14:paraId="0293B626">
      <w:pPr>
        <w:ind w:firstLine="480"/>
        <w:rPr>
          <w:rFonts w:ascii="宋体" w:hAnsi="宋体" w:eastAsia="宋体"/>
          <w:b w:val="0"/>
          <w:color w:val="000000"/>
          <w:sz w:val="24"/>
        </w:rPr>
      </w:pPr>
      <w:r>
        <w:rPr>
          <w:rFonts w:ascii="宋体" w:hAnsi="宋体" w:eastAsia="宋体"/>
          <w:b w:val="0"/>
          <w:color w:val="000000"/>
          <w:sz w:val="24"/>
        </w:rPr>
        <w:t>32.（分析题）问题：</w:t>
      </w:r>
    </w:p>
    <w:p w14:paraId="2233A62D">
      <w:pPr>
        <w:ind w:firstLine="480"/>
        <w:rPr>
          <w:rFonts w:hint="eastAsia" w:ascii="宋体" w:hAnsi="宋体" w:eastAsia="宋体"/>
          <w:b w:val="0"/>
          <w:color w:val="000000"/>
          <w:sz w:val="24"/>
        </w:rPr>
      </w:pPr>
      <w:r>
        <w:rPr>
          <w:rFonts w:ascii="宋体" w:hAnsi="宋体" w:eastAsia="宋体"/>
          <w:b w:val="0"/>
          <w:color w:val="000000"/>
          <w:sz w:val="24"/>
        </w:rPr>
        <w:t>（1）“双十一”能“火”起来的原因是什么？请结合原文，简要概括。</w:t>
      </w:r>
      <w:r>
        <w:rPr>
          <w:rFonts w:hint="eastAsia" w:ascii="宋体" w:hAnsi="宋体" w:eastAsia="宋体"/>
          <w:b w:val="0"/>
          <w:color w:val="000000"/>
          <w:sz w:val="24"/>
        </w:rPr>
        <w:t>（4分）</w:t>
      </w:r>
    </w:p>
    <w:p w14:paraId="3C50B9D1">
      <w:pPr>
        <w:ind w:firstLine="480"/>
        <w:rPr>
          <w:rFonts w:ascii="宋体" w:hAnsi="宋体" w:eastAsia="宋体"/>
          <w:b w:val="0"/>
          <w:color w:val="000000"/>
          <w:sz w:val="24"/>
        </w:rPr>
      </w:pPr>
      <w:r>
        <w:rPr>
          <w:rFonts w:ascii="宋体" w:hAnsi="宋体" w:eastAsia="宋体"/>
          <w:b w:val="0"/>
          <w:color w:val="000000"/>
          <w:sz w:val="24"/>
        </w:rPr>
        <w:t xml:space="preserve">（2）人造节日的红火能给传统节日的振兴带来哪些启示？请结合文章，简要分析。 </w:t>
      </w:r>
      <w:r>
        <w:rPr>
          <w:rFonts w:hint="eastAsia" w:ascii="宋体" w:hAnsi="宋体" w:eastAsia="宋体"/>
          <w:b w:val="0"/>
          <w:color w:val="000000"/>
          <w:sz w:val="24"/>
        </w:rPr>
        <w:t>（10分）</w:t>
      </w:r>
    </w:p>
    <w:p w14:paraId="161A2175">
      <w:pPr>
        <w:ind w:firstLine="480"/>
      </w:pPr>
      <w:r>
        <w:rPr>
          <w:rFonts w:ascii="宋体" w:hAnsi="宋体" w:eastAsia="宋体"/>
          <w:b w:val="0"/>
          <w:color w:val="000000"/>
          <w:sz w:val="24"/>
        </w:rPr>
        <w:t>【参考答案】：（1）“双十一”能“火”起来的原因有两个方面，一是迎合了网络流行文化，把流行文化当中涌动的情绪，成功转化为购物的动力，并且借助当红明星的力量，强化了流行文化与商业文化的结合。二是迎合了人性，导致其可以快速扩张。（2）人造节日的红火给传统节日的振兴带来有如下启示：①传统节日的内涵可以不变，但形式必须与时俱进。千百年来的传统节日，形式保守老旧，已经难以被观念新潮的年轻人所接受，因此，传统节日更应该寻找发掘贴近年轻人的时代气息，让他们能够享受其中。②传统节日的振兴，需要有某种力量的强势引导，使其在形式上有所创新。在政府层面上，继续倡导公众重视传统节日；同时政府做不了的事情，要发挥市场力量，创新更多营销方法，赋予传统节日更多更新的元素。③善于利用电商网站这个崛起的强势商业力量，去更改传统节日的过节习惯和消费习惯，面对传统节日裹挟的文化含义</w:t>
      </w:r>
      <w:bookmarkStart w:id="0" w:name="_GoBack"/>
      <w:bookmarkEnd w:id="0"/>
      <w:r>
        <w:rPr>
          <w:rFonts w:ascii="宋体" w:hAnsi="宋体" w:eastAsia="宋体"/>
          <w:b w:val="0"/>
          <w:color w:val="000000"/>
          <w:sz w:val="24"/>
        </w:rPr>
        <w:t>与情感意义，要敢于去撼动固守传统做法的保守力量。④创新实施传统节日项目，多给予积极鼓励。如今人口流动加快，使得人们聚少离多，生活节奏加快，也让传统节日的一些保留项目难以实施，因此让传统节日转移到互联网上度过也未尝不可，引导传统文化守护者的理解，争取社会的支持。</w:t>
      </w:r>
    </w:p>
    <w:p w14:paraId="301B4360">
      <w:pPr>
        <w:rPr>
          <w:rFonts w:ascii="宋体" w:hAnsi="宋体" w:eastAsia="宋体"/>
          <w:b w:val="0"/>
          <w:color w:val="000000"/>
          <w:sz w:val="24"/>
        </w:rPr>
      </w:pPr>
    </w:p>
    <w:p w14:paraId="1E37156B">
      <w:pPr>
        <w:ind w:firstLine="480"/>
        <w:rPr>
          <w:rFonts w:ascii="宋体" w:hAnsi="宋体" w:eastAsia="宋体"/>
          <w:b/>
          <w:color w:val="000000"/>
          <w:sz w:val="24"/>
        </w:rPr>
      </w:pPr>
      <w:r>
        <w:rPr>
          <w:rFonts w:ascii="宋体" w:hAnsi="宋体" w:eastAsia="宋体"/>
          <w:b/>
          <w:color w:val="000000"/>
          <w:sz w:val="24"/>
        </w:rPr>
        <w:t>三、写作题（本大题 1 小题，50 分）</w:t>
      </w:r>
    </w:p>
    <w:p w14:paraId="48E927BE">
      <w:pPr>
        <w:ind w:firstLine="480"/>
        <w:rPr>
          <w:rFonts w:ascii="宋体" w:hAnsi="宋体" w:eastAsia="宋体"/>
          <w:b w:val="0"/>
          <w:color w:val="000000"/>
          <w:sz w:val="24"/>
        </w:rPr>
      </w:pPr>
      <w:r>
        <w:rPr>
          <w:rFonts w:ascii="宋体" w:hAnsi="宋体" w:eastAsia="宋体"/>
          <w:b w:val="0"/>
          <w:color w:val="000000"/>
          <w:sz w:val="24"/>
        </w:rPr>
        <w:t>33.（</w:t>
      </w:r>
      <w:r>
        <w:rPr>
          <w:rFonts w:hint="eastAsia" w:ascii="宋体" w:hAnsi="宋体" w:eastAsia="宋体"/>
          <w:b w:val="0"/>
          <w:color w:val="000000"/>
          <w:sz w:val="24"/>
        </w:rPr>
        <w:t>写作</w:t>
      </w:r>
      <w:r>
        <w:rPr>
          <w:rFonts w:ascii="宋体" w:hAnsi="宋体" w:eastAsia="宋体"/>
          <w:b w:val="0"/>
          <w:color w:val="000000"/>
          <w:sz w:val="24"/>
        </w:rPr>
        <w:t>分析题）</w:t>
      </w:r>
    </w:p>
    <w:p w14:paraId="1E9B453F">
      <w:pPr>
        <w:ind w:firstLine="480"/>
        <w:rPr>
          <w:rFonts w:ascii="宋体" w:hAnsi="宋体" w:eastAsia="宋体"/>
          <w:b/>
          <w:color w:val="000000"/>
          <w:sz w:val="24"/>
        </w:rPr>
      </w:pPr>
      <w:r>
        <w:rPr>
          <w:rFonts w:ascii="宋体" w:hAnsi="宋体" w:eastAsia="宋体"/>
          <w:b w:val="0"/>
          <w:color w:val="000000"/>
          <w:sz w:val="24"/>
        </w:rPr>
        <w:t>“打卡”是网上的一个新词。有人动不动就说“走，打个卡”。 “打卡”原是上班族，用考勤机刷磁卡机的简 单动作，因为各个工作日必做。 时间一长，大家便养成了遵守制度的习惯。因此“打卡”逐渐延伸出了许多意 义。打卡可能是一种积极的态度，工作中的每一个环节，事业发展有利的每一个契机，立刻打卡，绝不放过。 “打卡”可能是一种参与的方式，一个个网红景点，一本本畅销的书，一个个微信朋友圈的分享，逢“卡”必 打，绝不遗漏。</w:t>
      </w:r>
    </w:p>
    <w:p w14:paraId="65B1E268">
      <w:pPr>
        <w:ind w:firstLine="480"/>
      </w:pPr>
      <w:r>
        <w:rPr>
          <w:rFonts w:ascii="宋体" w:hAnsi="宋体" w:eastAsia="宋体"/>
          <w:b w:val="0"/>
          <w:color w:val="000000"/>
          <w:sz w:val="24"/>
        </w:rPr>
        <w:t>请结合材料所引发的思考和感悟，写一篇论说文。 要求：用国家通用的语言文字写作，角度自选，立意自定，标题自拟，不少于800字。</w:t>
      </w:r>
    </w:p>
    <w:p w14:paraId="5A41A7F1">
      <w:pPr>
        <w:ind w:firstLine="480"/>
      </w:pPr>
      <w:r>
        <w:rPr>
          <w:rFonts w:ascii="宋体" w:hAnsi="宋体" w:eastAsia="宋体"/>
          <w:b w:val="0"/>
          <w:color w:val="000000"/>
          <w:sz w:val="24"/>
        </w:rPr>
        <w:t>【写作参考范文】：“打卡热”下的“冷思考”时下社会中流行的“打卡热”，彰显了人们积极的生活态度，能细心捕捉到生活中的每个瞬间，记录生活中的美好。但过度的打卡，逢“卡”必打，绝不遗漏，有时也会引发盲目跟风或攀比。因此，我们要理性的看待“打卡热”，既要有热爱生活的积极态度，又要做到独立思考不盲目跟风攀比。参与“打卡”是一种积极的生活态度。近年来，“打卡”进入我们的生活，亮健身“打卡”、秀美食“打卡”、晒旅游景点“打卡”等，这些打卡方式能够让我们捕捉生活中的美好，抓住生活工作中的每一个契机。积极的参与打卡，会让人们保持对生活的热忱从而更为自律，进而对自我未来发展充满信心。“打卡”这种仪式感会让我们感受到存在的意义，漫长的生活需要热忱而灿烂、精致而丰盛，让平凡的生活具有不平凡的意义。过度“打卡”可能会引起盲目跟风或攀比。大批网红景点、网红餐厅、网红书店的出现催生了社交媒体的“打卡热”。被誉为“浓缩了上海近代百年历史”的“名人路”——武康路，是上海的著名景点。不过，真正让武康路迅速走红的，既非各式名人故居，也非深厚的历史文化，而是一个“平平无奇”的蝴蝶结，无数的游客盲目跟风到此打卡拍摄，使得“打卡”演变为“打扰”，正是这种盲目跟风式的“打卡”遮蔽了武康路的诸多人文景致与历史内涵，赶潮流、追热点的心态也让游玩的“打卡”趣味消失殆尽。这告诉我们，故作姿态总会露出马脚，与其让打卡行为成为假努力的作秀，不如脚踏实地做一些真正有意义的事情。理性看待“打卡文化”，树立正确的“打卡观”。“打卡文化”是一种积极的态度，有助于养成良好的习惯，但是如果日常“打卡”流于形式，不再与初衷相符，则容易助长不良风气。青海格尔木市的 315国道成为“网红公路”之后，诸多游客为了追求拍摄效果，站在公路中央取景，把自己置于危险之中。一大批网红书店掀起了“打卡”拍照，很多人进店仅仅是为了拍摄朋友圈里的美图，既不读书也不买书，一味的沉浸在朋友圈中的赞美声。可见，打卡者应明确打卡目的，不必过度沉迷于虚拟的“假我”，而忽略现实的“真我”。俗话常说：“每个人都是一个宇宙，每个人都应该有一个自足的精神世界”，与其盲目跟风打卡，在网络文化中塑造“假标签”，不如驻足欣赏，捕捉生活中的美好。在面对各种“种草”“打卡”肆意横行的时代，我们更要有独立的思考能力，理性看待“打卡热”。</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688B"/>
    <w:rsid w:val="00AA1D8D"/>
    <w:rsid w:val="00B47730"/>
    <w:rsid w:val="00CB0664"/>
    <w:rsid w:val="00FC693F"/>
    <w:rsid w:val="0A674091"/>
    <w:rsid w:val="20670185"/>
    <w:rsid w:val="505A2B03"/>
    <w:rsid w:val="55893384"/>
    <w:rsid w:val="57E502DB"/>
    <w:rsid w:val="5C8A6FAF"/>
    <w:rsid w:val="65BA24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16715</Words>
  <Characters>17031</Characters>
  <Lines>0</Lines>
  <Paragraphs>0</Paragraphs>
  <TotalTime>4</TotalTime>
  <ScaleCrop>false</ScaleCrop>
  <LinksUpToDate>false</LinksUpToDate>
  <CharactersWithSpaces>17319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B33DEE05E1894539957341CCBA349B0F_12</vt:lpwstr>
  </property>
</Properties>
</file>