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48FA2D">
      <w:pPr>
        <w:ind w:firstLine="480"/>
      </w:pPr>
      <w:r>
        <w:rPr>
          <w:rFonts w:ascii="宋体" w:hAnsi="宋体" w:eastAsia="宋体"/>
          <w:b/>
          <w:color w:val="000000"/>
          <w:sz w:val="24"/>
        </w:rPr>
        <w:t>一、</w:t>
      </w:r>
      <w:r>
        <w:rPr>
          <w:rFonts w:hint="eastAsia" w:ascii="宋体" w:hAnsi="宋体" w:eastAsia="宋体"/>
          <w:b/>
          <w:color w:val="000000"/>
          <w:sz w:val="24"/>
        </w:rPr>
        <w:t>单项选择题：下列各题的备选答案中，只有⼀项最符合题意，请根据题⼲要求选择正确答案。（本⼤题共29⼩题，每⼩题2分，共58分）</w:t>
      </w:r>
    </w:p>
    <w:p w14:paraId="447B4E55">
      <w:pPr>
        <w:ind w:firstLine="480"/>
        <w:rPr>
          <w:rFonts w:hint="eastAsia" w:ascii="宋体" w:hAnsi="宋体" w:eastAsia="宋体"/>
          <w:b w:val="0"/>
          <w:color w:val="000000"/>
          <w:sz w:val="24"/>
        </w:rPr>
      </w:pPr>
      <w:r>
        <w:rPr>
          <w:rFonts w:ascii="宋体" w:hAnsi="宋体" w:eastAsia="宋体"/>
          <w:b w:val="0"/>
          <w:color w:val="000000"/>
          <w:sz w:val="24"/>
        </w:rPr>
        <w:t>1.</w:t>
      </w:r>
      <w:r>
        <w:rPr>
          <w:rFonts w:hint="eastAsia" w:ascii="宋体" w:hAnsi="宋体" w:eastAsia="宋体"/>
          <w:b w:val="0"/>
          <w:color w:val="000000"/>
          <w:sz w:val="24"/>
        </w:rPr>
        <w:t>在组织幼儿认识图形时，李老师说：“请小朋友找找活动室里有圆形和正方形的物品”李老师的做法体现了幼儿教育的（ ）特点。</w:t>
      </w:r>
    </w:p>
    <w:p w14:paraId="72EE609E">
      <w:pPr>
        <w:ind w:firstLine="480"/>
        <w:rPr>
          <w:rFonts w:hint="eastAsia" w:ascii="宋体" w:hAnsi="宋体" w:eastAsia="宋体"/>
          <w:b w:val="0"/>
          <w:color w:val="000000"/>
          <w:sz w:val="24"/>
        </w:rPr>
      </w:pPr>
      <w:r>
        <w:rPr>
          <w:rFonts w:hint="eastAsia" w:ascii="宋体" w:hAnsi="宋体" w:eastAsia="宋体"/>
          <w:b w:val="0"/>
          <w:color w:val="000000"/>
          <w:sz w:val="24"/>
        </w:rPr>
        <w:t>A.基础性</w:t>
      </w:r>
    </w:p>
    <w:p w14:paraId="7AA1D1A7">
      <w:pPr>
        <w:ind w:firstLine="480"/>
        <w:rPr>
          <w:rFonts w:hint="eastAsia" w:ascii="宋体" w:hAnsi="宋体" w:eastAsia="宋体"/>
          <w:b w:val="0"/>
          <w:color w:val="000000"/>
          <w:sz w:val="24"/>
        </w:rPr>
      </w:pPr>
      <w:r>
        <w:rPr>
          <w:rFonts w:hint="eastAsia" w:ascii="宋体" w:hAnsi="宋体" w:eastAsia="宋体"/>
          <w:b w:val="0"/>
          <w:color w:val="000000"/>
          <w:sz w:val="24"/>
        </w:rPr>
        <w:t>B.整体性</w:t>
      </w:r>
    </w:p>
    <w:p w14:paraId="5B80220D">
      <w:pPr>
        <w:ind w:firstLine="480"/>
        <w:rPr>
          <w:rFonts w:hint="eastAsia" w:ascii="宋体" w:hAnsi="宋体" w:eastAsia="宋体"/>
          <w:b w:val="0"/>
          <w:color w:val="000000"/>
          <w:sz w:val="24"/>
        </w:rPr>
      </w:pPr>
      <w:r>
        <w:rPr>
          <w:rFonts w:hint="eastAsia" w:ascii="宋体" w:hAnsi="宋体" w:eastAsia="宋体"/>
          <w:b w:val="0"/>
          <w:color w:val="000000"/>
          <w:sz w:val="24"/>
        </w:rPr>
        <w:t>C.浅显性</w:t>
      </w:r>
    </w:p>
    <w:p w14:paraId="1D9975DF">
      <w:pPr>
        <w:ind w:firstLine="480"/>
      </w:pPr>
      <w:r>
        <w:rPr>
          <w:rFonts w:hint="eastAsia" w:ascii="宋体" w:hAnsi="宋体" w:eastAsia="宋体"/>
          <w:b w:val="0"/>
          <w:color w:val="000000"/>
          <w:sz w:val="24"/>
        </w:rPr>
        <w:t>D.生活性</w:t>
      </w:r>
    </w:p>
    <w:p w14:paraId="78F8CBF5">
      <w:pPr>
        <w:ind w:firstLine="480"/>
      </w:pPr>
      <w:r>
        <w:rPr>
          <w:rFonts w:ascii="宋体" w:hAnsi="宋体" w:eastAsia="宋体"/>
          <w:b w:val="0"/>
          <w:color w:val="000000"/>
          <w:sz w:val="24"/>
        </w:rPr>
        <w:t>【答案】：D</w:t>
      </w:r>
    </w:p>
    <w:p w14:paraId="218AE9B4">
      <w:pPr>
        <w:ind w:firstLine="480"/>
        <w:rPr>
          <w:rFonts w:ascii="宋体" w:hAnsi="宋体" w:eastAsia="宋体"/>
          <w:b w:val="0"/>
          <w:color w:val="000000"/>
          <w:sz w:val="24"/>
        </w:rPr>
      </w:pPr>
      <w:r>
        <w:rPr>
          <w:rFonts w:ascii="宋体" w:hAnsi="宋体" w:eastAsia="宋体"/>
          <w:b w:val="0"/>
          <w:color w:val="000000"/>
          <w:sz w:val="24"/>
        </w:rPr>
        <w:t>【答案解析】：本题考查幼儿教育的特点。幼儿教育的特点是由幼儿身心发展的规律、特点以及幼儿教育的性质决定的，体现在：（1）启蒙性。即开发启蒙，启蒙教育应该是简单的、通俗的、基础的，易于开启幼儿智慧和萌发优良个性的教育。（2）生活化。幼儿园教育活动带有浓厚的生活化特征，活动内容来源于生活，活动实施更要贯穿于幼儿的生活。（3）游戏性。游戏符合幼儿的年龄特征，能够满足幼儿的各种身心需要，是幼儿园的基本活动，是幼儿基本的学习方式。所以，游戏在幼儿园课程当中居于非常重要的位置。（4）活动性。对幼儿来说，只有在活动中，幼儿才能理解学习的内容，直接获得学习经验，才能与他人交往，与环境互动，才能获得真正意义上的全面发展。（5）潜在性。幼儿园的教育活动蕴藏在环境、生活、游戏中，教师的教育意图也蕴含在环境、材料、活动和教师的行为之中，可以说幼儿是在潜移默化的教育环境中成长并发展的。题干中，老师在引导幼儿认识图形时，要求幼儿在活动室找方形跟圆形的物品，这正是将活动与幼儿的实际生活有效联系的体现，即生活化，D 项正确。A 项：基础性是指幼儿教育是基础教育的基础、终身教育的开端，是国民教育体系的重要组成部分，对于促进个体早期的全面健康发展、巩固和提高义务教育质量与效益，提升国民素质、缩小城乡差距、促进教育和社会公平具有重要价值。与题干不符，排除。B 项：幼儿教育的特点并未有整体性，为干扰项。与题干不符，排除。C 项：浅显性意指简单、易懂，与启蒙性内涵相似，指学前儿童的教育是简单的、通俗易懂的，要启于未发、适时而教。与题干不符，排除</w:t>
      </w:r>
    </w:p>
    <w:p w14:paraId="6BBB4002">
      <w:pPr>
        <w:ind w:firstLine="480"/>
        <w:rPr>
          <w:rFonts w:ascii="宋体" w:hAnsi="宋体" w:eastAsia="宋体"/>
          <w:b w:val="0"/>
          <w:color w:val="000000"/>
          <w:sz w:val="24"/>
        </w:rPr>
      </w:pPr>
    </w:p>
    <w:p w14:paraId="7877B41A">
      <w:pPr>
        <w:ind w:firstLine="480"/>
        <w:rPr>
          <w:rFonts w:hint="eastAsia" w:ascii="宋体" w:hAnsi="宋体" w:eastAsia="宋体"/>
          <w:b w:val="0"/>
          <w:color w:val="000000"/>
          <w:sz w:val="24"/>
        </w:rPr>
      </w:pPr>
      <w:r>
        <w:rPr>
          <w:rFonts w:ascii="宋体" w:hAnsi="宋体" w:eastAsia="宋体"/>
          <w:b w:val="0"/>
          <w:color w:val="000000"/>
          <w:sz w:val="24"/>
        </w:rPr>
        <w:t>2.</w:t>
      </w:r>
      <w:r>
        <w:rPr>
          <w:rFonts w:hint="eastAsia" w:ascii="宋体" w:hAnsi="宋体" w:eastAsia="宋体"/>
          <w:b w:val="0"/>
          <w:color w:val="000000"/>
          <w:sz w:val="24"/>
        </w:rPr>
        <w:t>磨课时，方老师语重心长地对姜老师说：“现阶段你要开始琢磨如何将自己所拥有的教学经验提升形成自己善于驾驭且易于幼儿理解的教学表现方式。”这表明姜老师目前所处的专业发展阶段是（ ）。</w:t>
      </w:r>
    </w:p>
    <w:p w14:paraId="71F856E5">
      <w:pPr>
        <w:ind w:firstLine="480"/>
        <w:rPr>
          <w:rFonts w:hint="eastAsia" w:ascii="宋体" w:hAnsi="宋体" w:eastAsia="宋体"/>
          <w:b w:val="0"/>
          <w:color w:val="000000"/>
          <w:sz w:val="24"/>
        </w:rPr>
      </w:pPr>
      <w:r>
        <w:rPr>
          <w:rFonts w:hint="eastAsia" w:ascii="宋体" w:hAnsi="宋体" w:eastAsia="宋体"/>
          <w:b w:val="0"/>
          <w:color w:val="000000"/>
          <w:sz w:val="24"/>
        </w:rPr>
        <w:t>A.自我更新关注阶段</w:t>
      </w:r>
    </w:p>
    <w:p w14:paraId="512F1091">
      <w:pPr>
        <w:ind w:firstLine="480"/>
        <w:rPr>
          <w:rFonts w:hint="eastAsia" w:ascii="宋体" w:hAnsi="宋体" w:eastAsia="宋体"/>
          <w:b w:val="0"/>
          <w:color w:val="000000"/>
          <w:sz w:val="24"/>
        </w:rPr>
      </w:pPr>
      <w:r>
        <w:rPr>
          <w:rFonts w:hint="eastAsia" w:ascii="宋体" w:hAnsi="宋体" w:eastAsia="宋体"/>
          <w:b w:val="0"/>
          <w:color w:val="000000"/>
          <w:sz w:val="24"/>
        </w:rPr>
        <w:t>B.关注生存阶段</w:t>
      </w:r>
    </w:p>
    <w:p w14:paraId="498AE7C6">
      <w:pPr>
        <w:ind w:firstLine="480"/>
        <w:rPr>
          <w:rFonts w:hint="eastAsia" w:ascii="宋体" w:hAnsi="宋体" w:eastAsia="宋体"/>
          <w:b w:val="0"/>
          <w:color w:val="000000"/>
          <w:sz w:val="24"/>
        </w:rPr>
      </w:pPr>
      <w:r>
        <w:rPr>
          <w:rFonts w:hint="eastAsia" w:ascii="宋体" w:hAnsi="宋体" w:eastAsia="宋体"/>
          <w:b w:val="0"/>
          <w:color w:val="000000"/>
          <w:sz w:val="24"/>
        </w:rPr>
        <w:t>C.关注教学情境阶段</w:t>
      </w:r>
    </w:p>
    <w:p w14:paraId="567DC8BF">
      <w:pPr>
        <w:ind w:firstLine="480"/>
      </w:pPr>
      <w:r>
        <w:rPr>
          <w:rFonts w:hint="eastAsia" w:ascii="宋体" w:hAnsi="宋体" w:eastAsia="宋体"/>
          <w:b w:val="0"/>
          <w:color w:val="000000"/>
          <w:sz w:val="24"/>
        </w:rPr>
        <w:t>D.关注学生阶段</w:t>
      </w:r>
    </w:p>
    <w:p w14:paraId="50B07FE2">
      <w:pPr>
        <w:ind w:firstLine="480"/>
      </w:pPr>
      <w:r>
        <w:rPr>
          <w:rFonts w:ascii="宋体" w:hAnsi="宋体" w:eastAsia="宋体"/>
          <w:b w:val="0"/>
          <w:color w:val="000000"/>
          <w:sz w:val="24"/>
        </w:rPr>
        <w:t>【答案】：C</w:t>
      </w:r>
    </w:p>
    <w:p w14:paraId="60B4E2D4">
      <w:pPr>
        <w:ind w:firstLine="480"/>
        <w:rPr>
          <w:rFonts w:ascii="宋体" w:hAnsi="宋体" w:eastAsia="宋体"/>
          <w:b w:val="0"/>
          <w:color w:val="000000"/>
          <w:sz w:val="24"/>
        </w:rPr>
      </w:pPr>
      <w:r>
        <w:rPr>
          <w:rFonts w:ascii="宋体" w:hAnsi="宋体" w:eastAsia="宋体"/>
          <w:b w:val="0"/>
          <w:color w:val="000000"/>
          <w:sz w:val="24"/>
        </w:rPr>
        <w:t>【答案解析】：本题考查教师专业发展阶段理论。福勒和布朗根据教师的需要和不同时期所关注的焦点问题，把教师的成长划分为关注生存、关注情境和关注学生三个阶段。（1）关注生存阶段。处于该阶段的教师，非常关注自己的生存适应性，注重自己在学生、同事以及学校领导心目中的地位。（2）关注情境阶段。该阶段的教师会将注意力转移到提高教学工作的质量上来，如关注学生学习成绩的提高、关心班集体的建设、关注自己备课是否充分等。（3）关注学生阶段。在这一阶段，教师能考虑到学生的个别差异，并能据此针对性的开展教学。能否自觉关注学生是衡量一个教师是否成熟的重要标志。题干中，方老师建议姜老师关注教学经验的提升、优化教学便于学生理解，说明姜老师目前处于关注情境阶段，故 C 项正确。A 项：自我更新关注阶段是斯德菲提出的教师生涯发展理论中的第四个阶段。处于该阶段的教师在开始出现厌烦的征兆时，就采取较为积极的应对措施，如参加研讨会、进修学习或加入教师组织等，从而更新知识、理念，重新振奋起来，回到追求专业成长的状态。与题干不符，排除。B 项：关注生存阶段强调教师更关注自己的生存适应性，注重自己在学生、同事以及学校领导心目中的地位。与题干不符，排除。D 项：关注学生阶段指教师能考虑到学生的个别差异，并能针对性的开展教学，做到因材施教。与题干不符，排除</w:t>
      </w:r>
    </w:p>
    <w:p w14:paraId="4847A773">
      <w:pPr>
        <w:ind w:firstLine="480"/>
        <w:rPr>
          <w:rFonts w:ascii="宋体" w:hAnsi="宋体" w:eastAsia="宋体"/>
          <w:b w:val="0"/>
          <w:color w:val="000000"/>
          <w:sz w:val="24"/>
        </w:rPr>
      </w:pPr>
    </w:p>
    <w:p w14:paraId="1C55D92A">
      <w:pPr>
        <w:ind w:firstLine="480"/>
        <w:rPr>
          <w:rFonts w:hint="eastAsia" w:ascii="宋体" w:hAnsi="宋体" w:eastAsia="宋体"/>
          <w:b w:val="0"/>
          <w:color w:val="000000"/>
          <w:sz w:val="24"/>
        </w:rPr>
      </w:pPr>
      <w:r>
        <w:rPr>
          <w:rFonts w:ascii="宋体" w:hAnsi="宋体" w:eastAsia="宋体"/>
          <w:b w:val="0"/>
          <w:color w:val="000000"/>
          <w:sz w:val="24"/>
        </w:rPr>
        <w:t>3.</w:t>
      </w:r>
      <w:r>
        <w:rPr>
          <w:rFonts w:hint="eastAsia" w:ascii="宋体" w:hAnsi="宋体" w:eastAsia="宋体"/>
          <w:b w:val="0"/>
          <w:color w:val="000000"/>
          <w:sz w:val="24"/>
        </w:rPr>
        <w:t>语言活动时，侯老师摇着铃鼓提醒幼儿安静，可惜有部分幼儿吵吵闹闹的。这时，老师双手握空心拳，做出望远的动作，说：“老师用望远镜望一望，看看哪个小朋友坐得最神气？”孩子们立刻停止吵闹。下列对侯老师的行为表述不正确的是（ ）。</w:t>
      </w:r>
    </w:p>
    <w:p w14:paraId="64E18FD7">
      <w:pPr>
        <w:ind w:firstLine="480"/>
        <w:rPr>
          <w:rFonts w:hint="eastAsia" w:ascii="宋体" w:hAnsi="宋体" w:eastAsia="宋体"/>
          <w:b w:val="0"/>
          <w:color w:val="000000"/>
          <w:sz w:val="24"/>
        </w:rPr>
      </w:pPr>
      <w:r>
        <w:rPr>
          <w:rFonts w:hint="eastAsia" w:ascii="宋体" w:hAnsi="宋体" w:eastAsia="宋体"/>
          <w:b w:val="0"/>
          <w:color w:val="000000"/>
          <w:sz w:val="24"/>
        </w:rPr>
        <w:t>A.注重教学示范</w:t>
      </w:r>
    </w:p>
    <w:p w14:paraId="1BF3E39F">
      <w:pPr>
        <w:ind w:firstLine="480"/>
        <w:rPr>
          <w:rFonts w:hint="eastAsia" w:ascii="宋体" w:hAnsi="宋体" w:eastAsia="宋体"/>
          <w:b w:val="0"/>
          <w:color w:val="000000"/>
          <w:sz w:val="24"/>
        </w:rPr>
      </w:pPr>
      <w:r>
        <w:rPr>
          <w:rFonts w:hint="eastAsia" w:ascii="宋体" w:hAnsi="宋体" w:eastAsia="宋体"/>
          <w:b w:val="0"/>
          <w:color w:val="000000"/>
          <w:sz w:val="24"/>
        </w:rPr>
        <w:t>B.注重幼儿情绪调控</w:t>
      </w:r>
    </w:p>
    <w:p w14:paraId="7A6876F5">
      <w:pPr>
        <w:ind w:firstLine="480"/>
        <w:rPr>
          <w:rFonts w:hint="eastAsia" w:ascii="宋体" w:hAnsi="宋体" w:eastAsia="宋体"/>
          <w:b w:val="0"/>
          <w:color w:val="000000"/>
          <w:sz w:val="24"/>
        </w:rPr>
      </w:pPr>
      <w:r>
        <w:rPr>
          <w:rFonts w:hint="eastAsia" w:ascii="宋体" w:hAnsi="宋体" w:eastAsia="宋体"/>
          <w:b w:val="0"/>
          <w:color w:val="000000"/>
          <w:sz w:val="24"/>
        </w:rPr>
        <w:t>C.注重班级管理</w:t>
      </w:r>
    </w:p>
    <w:p w14:paraId="00A9A28F">
      <w:pPr>
        <w:ind w:firstLine="480"/>
      </w:pPr>
      <w:r>
        <w:rPr>
          <w:rFonts w:hint="eastAsia" w:ascii="宋体" w:hAnsi="宋体" w:eastAsia="宋体"/>
          <w:b w:val="0"/>
          <w:color w:val="000000"/>
          <w:sz w:val="24"/>
        </w:rPr>
        <w:t>D.注重直观形象引导</w:t>
      </w:r>
    </w:p>
    <w:p w14:paraId="47502780">
      <w:pPr>
        <w:ind w:firstLine="480"/>
      </w:pPr>
      <w:r>
        <w:rPr>
          <w:rFonts w:ascii="宋体" w:hAnsi="宋体" w:eastAsia="宋体"/>
          <w:b w:val="0"/>
          <w:color w:val="000000"/>
          <w:sz w:val="24"/>
        </w:rPr>
        <w:t>【答案】：A</w:t>
      </w:r>
    </w:p>
    <w:p w14:paraId="678C689A">
      <w:pPr>
        <w:ind w:firstLine="480"/>
        <w:rPr>
          <w:rFonts w:ascii="宋体" w:hAnsi="宋体" w:eastAsia="宋体"/>
          <w:b w:val="0"/>
          <w:color w:val="000000"/>
          <w:sz w:val="24"/>
        </w:rPr>
      </w:pPr>
      <w:r>
        <w:rPr>
          <w:rFonts w:ascii="宋体" w:hAnsi="宋体" w:eastAsia="宋体"/>
          <w:b w:val="0"/>
          <w:color w:val="000000"/>
          <w:sz w:val="24"/>
        </w:rPr>
        <w:t>【答案解析】：题干中主要呈现的是课上纪律嘈杂，老师运用新奇的方式吸引幼儿的注意。注重教学示范是指幼儿的好奇心强，好模仿，易受教师感染和影响，对教师无限信任和依赖。因此，幼儿教师自身的活动和言行是重要的教育手段，对幼儿具有示范作用。教师的表率作用主要体现在言行一致，教师应时刻用高标准要求自己的一言一行，向幼儿展示世界的真、善、美，用自己的言行为幼儿树立起较为完美的职业形象。题干中老师的行为并不是在进行教学示范，本题为选非题，故 A 项正确。B 项：为了有效维持课堂纪律，老师借助肢体动作耐心引导，吸引幼儿注意力，注重了幼儿情绪调控。与题干不符，排除。C 项：课堂纪律混乱，教师发现摇着铃鼓难以达到提醒的目的，于是调整管理策略，说明该老师注重班级管理。与题干不符，排除。D 项：为了维持课堂纪律，确保教学有序开展，该老师利用幼儿易被直观、生动形象的事物所吸引这一特点，做出直观新奇的动作，促使幼儿保持安静，说明该老师注重直观形象引导。与题干不符，排除</w:t>
      </w:r>
    </w:p>
    <w:p w14:paraId="3264E61C">
      <w:pPr>
        <w:ind w:firstLine="480"/>
        <w:rPr>
          <w:rFonts w:ascii="宋体" w:hAnsi="宋体" w:eastAsia="宋体"/>
          <w:b w:val="0"/>
          <w:color w:val="000000"/>
          <w:sz w:val="24"/>
        </w:rPr>
      </w:pPr>
    </w:p>
    <w:p w14:paraId="45D882AB">
      <w:pPr>
        <w:ind w:firstLine="480"/>
        <w:rPr>
          <w:rFonts w:hint="eastAsia" w:ascii="宋体" w:hAnsi="宋体" w:eastAsia="宋体"/>
          <w:b w:val="0"/>
          <w:color w:val="000000"/>
          <w:sz w:val="24"/>
        </w:rPr>
      </w:pPr>
      <w:r>
        <w:rPr>
          <w:rFonts w:ascii="宋体" w:hAnsi="宋体" w:eastAsia="宋体"/>
          <w:b w:val="0"/>
          <w:color w:val="000000"/>
          <w:sz w:val="24"/>
        </w:rPr>
        <w:t>4.</w:t>
      </w:r>
      <w:r>
        <w:rPr>
          <w:rFonts w:hint="eastAsia" w:ascii="宋体" w:hAnsi="宋体" w:eastAsia="宋体"/>
          <w:b w:val="0"/>
          <w:color w:val="000000"/>
          <w:sz w:val="24"/>
        </w:rPr>
        <w:t>在建构区，中班幼儿东东一直搭不好拱形桥，不停地把积木推倒重来。对此，李老师恰当的说法是（ ）。</w:t>
      </w:r>
    </w:p>
    <w:p w14:paraId="5969E2EA">
      <w:pPr>
        <w:ind w:firstLine="480"/>
        <w:rPr>
          <w:rFonts w:hint="eastAsia" w:ascii="宋体" w:hAnsi="宋体" w:eastAsia="宋体"/>
          <w:b w:val="0"/>
          <w:color w:val="000000"/>
          <w:sz w:val="24"/>
        </w:rPr>
      </w:pPr>
      <w:r>
        <w:rPr>
          <w:rFonts w:hint="eastAsia" w:ascii="宋体" w:hAnsi="宋体" w:eastAsia="宋体"/>
          <w:b w:val="0"/>
          <w:color w:val="000000"/>
          <w:sz w:val="24"/>
        </w:rPr>
        <w:t>A.“宝贝，我来帮助你！”</w:t>
      </w:r>
    </w:p>
    <w:p w14:paraId="355DE6A9">
      <w:pPr>
        <w:ind w:firstLine="480"/>
        <w:rPr>
          <w:rFonts w:hint="eastAsia" w:ascii="宋体" w:hAnsi="宋体" w:eastAsia="宋体"/>
          <w:b w:val="0"/>
          <w:color w:val="000000"/>
          <w:sz w:val="24"/>
        </w:rPr>
      </w:pPr>
      <w:r>
        <w:rPr>
          <w:rFonts w:hint="eastAsia" w:ascii="宋体" w:hAnsi="宋体" w:eastAsia="宋体"/>
          <w:b w:val="0"/>
          <w:color w:val="000000"/>
          <w:sz w:val="24"/>
        </w:rPr>
        <w:t>B.“试试不同的积木，你一定行！”</w:t>
      </w:r>
    </w:p>
    <w:p w14:paraId="1F483D83">
      <w:pPr>
        <w:ind w:firstLine="480"/>
        <w:rPr>
          <w:rFonts w:hint="eastAsia" w:ascii="宋体" w:hAnsi="宋体" w:eastAsia="宋体"/>
          <w:b w:val="0"/>
          <w:color w:val="000000"/>
          <w:sz w:val="24"/>
        </w:rPr>
      </w:pPr>
      <w:r>
        <w:rPr>
          <w:rFonts w:hint="eastAsia" w:ascii="宋体" w:hAnsi="宋体" w:eastAsia="宋体"/>
          <w:b w:val="0"/>
          <w:color w:val="000000"/>
          <w:sz w:val="24"/>
        </w:rPr>
        <w:t>C.“注意拱形桥的对称与平衡！”</w:t>
      </w:r>
    </w:p>
    <w:p w14:paraId="24FD2516">
      <w:pPr>
        <w:ind w:firstLine="480"/>
      </w:pPr>
      <w:r>
        <w:rPr>
          <w:rFonts w:hint="eastAsia" w:ascii="宋体" w:hAnsi="宋体" w:eastAsia="宋体"/>
          <w:b w:val="0"/>
          <w:color w:val="000000"/>
          <w:sz w:val="24"/>
        </w:rPr>
        <w:t>D.“不搭拱形桥了，搭其他的吧！”</w:t>
      </w:r>
    </w:p>
    <w:p w14:paraId="426CAEE1">
      <w:pPr>
        <w:ind w:firstLine="480"/>
      </w:pPr>
      <w:r>
        <w:rPr>
          <w:rFonts w:ascii="宋体" w:hAnsi="宋体" w:eastAsia="宋体"/>
          <w:b w:val="0"/>
          <w:color w:val="000000"/>
          <w:sz w:val="24"/>
        </w:rPr>
        <w:t>【答案】：B</w:t>
      </w:r>
    </w:p>
    <w:p w14:paraId="5E586506">
      <w:pPr>
        <w:ind w:firstLine="480"/>
        <w:rPr>
          <w:rFonts w:ascii="宋体" w:hAnsi="宋体" w:eastAsia="宋体"/>
          <w:b w:val="0"/>
          <w:color w:val="000000"/>
          <w:sz w:val="24"/>
        </w:rPr>
      </w:pPr>
      <w:r>
        <w:rPr>
          <w:rFonts w:ascii="宋体" w:hAnsi="宋体" w:eastAsia="宋体"/>
          <w:b w:val="0"/>
          <w:color w:val="000000"/>
          <w:sz w:val="24"/>
        </w:rPr>
        <w:t>【答案解析】：本题考查新课程改革背景下的幼儿教师观。（1）教师是幼儿的倾听者、观察者。教师不仅要善于传递知识，更要善于倾听与观察，捕捉孩子转瞬即逝的现象和变化过程，了解孩子的个体差异，获得第一手材料。（2）教师是幼儿学习活动中的支持者、引导者。教师要观察、倾听、参与幼儿的活动，发现问题，及时介入引导，鼓励学生深入探索下去，从而促进幼儿主动学习。（3）教师是幼儿学习活动中的合作者。幼儿的学习是一种互动的、以某种相互关系为基础的社会建构过程。互动的内容往往决定着学习的质量，教师应该平等地参与到活动的进程中，同时，幼儿园教师还要相互学习和合作，从而达到共同提高的目的。（4）教师应成为研究者、学习者、创造者。教师既要理解先进的教育理念与模式，取其精华，弃其糟粕，也需要具有一定的科研能力。教师应通过不断学习和成长，实现自身的可持续性发展。幼儿时期是创造性与创造能力发展的最佳时期，为了培养幼儿的创造力，意味着教师要成为创造型教师。（5）教师是课程的建设者和开发者。教师要创造性地使用国家课程教材，积极进行国家课程地方化、校本化的实践探索。同时，教师要积极参与地方课程和校本课程的建设，培养开发课程、评价课程、主动选择和创造性地使用新课程教材的能力。题干中儿童反复搭建拱桥没有成功，作为幼儿学习活动中的支持者、引导者，教师应及时介入引导，给学生指点方向，鼓励其深入探索，从而提高幼儿主动学习的能力，故 B 项正确。A 项：教师是幼儿活动的支持者、引导者，直接帮助扼杀了学生的动手、探索能力，不利于其主动学习。与题干不符，排除。C 项：作为幼儿学习活动中的合作者，应该平等的参与其中，和学生共同探索，完成学习任务，而非将成人思维强加给学生，不利于学生主动思考。与题干不符，排除。D 项：教师作为幼儿的支持者、引导者，应着力培养学生的探索精神，直接放弃眼下的搭桥任务，易导致学生形成遇到困难，轻易放弃的不良品行，不利于学生成长。与题干不符，排除</w:t>
      </w:r>
    </w:p>
    <w:p w14:paraId="5732D351">
      <w:pPr>
        <w:ind w:firstLine="480"/>
        <w:rPr>
          <w:rFonts w:ascii="宋体" w:hAnsi="宋体" w:eastAsia="宋体"/>
          <w:b w:val="0"/>
          <w:color w:val="000000"/>
          <w:sz w:val="24"/>
        </w:rPr>
      </w:pPr>
    </w:p>
    <w:p w14:paraId="248E8B54">
      <w:pPr>
        <w:ind w:firstLine="480"/>
        <w:rPr>
          <w:rFonts w:hint="eastAsia" w:ascii="宋体" w:hAnsi="宋体" w:eastAsia="宋体"/>
          <w:b w:val="0"/>
          <w:color w:val="000000"/>
          <w:sz w:val="24"/>
        </w:rPr>
      </w:pPr>
      <w:r>
        <w:rPr>
          <w:rFonts w:ascii="宋体" w:hAnsi="宋体" w:eastAsia="宋体"/>
          <w:b w:val="0"/>
          <w:color w:val="000000"/>
          <w:sz w:val="24"/>
        </w:rPr>
        <w:t>5.</w:t>
      </w:r>
      <w:r>
        <w:rPr>
          <w:rFonts w:hint="eastAsia" w:ascii="宋体" w:hAnsi="宋体" w:eastAsia="宋体"/>
          <w:b w:val="0"/>
          <w:color w:val="000000"/>
          <w:sz w:val="24"/>
        </w:rPr>
        <w:t>明明的父母怠于履行监护责任，使明明处于无人照料的状态。依据《中华人民共和国未成年人保护法》，当地民政部门应采取的措施是（ ）。</w:t>
      </w:r>
    </w:p>
    <w:p w14:paraId="5B45C37C">
      <w:pPr>
        <w:ind w:firstLine="480"/>
        <w:rPr>
          <w:rFonts w:hint="eastAsia" w:ascii="宋体" w:hAnsi="宋体" w:eastAsia="宋体"/>
          <w:b w:val="0"/>
          <w:color w:val="000000"/>
          <w:sz w:val="24"/>
        </w:rPr>
      </w:pPr>
      <w:r>
        <w:rPr>
          <w:rFonts w:hint="eastAsia" w:ascii="宋体" w:hAnsi="宋体" w:eastAsia="宋体"/>
          <w:b w:val="0"/>
          <w:color w:val="000000"/>
          <w:sz w:val="24"/>
        </w:rPr>
        <w:t>A.对明明进行临时监护</w:t>
      </w:r>
    </w:p>
    <w:p w14:paraId="26CB3924">
      <w:pPr>
        <w:ind w:firstLine="480"/>
        <w:rPr>
          <w:rFonts w:hint="eastAsia" w:ascii="宋体" w:hAnsi="宋体" w:eastAsia="宋体"/>
          <w:b w:val="0"/>
          <w:color w:val="000000"/>
          <w:sz w:val="24"/>
        </w:rPr>
      </w:pPr>
      <w:r>
        <w:rPr>
          <w:rFonts w:hint="eastAsia" w:ascii="宋体" w:hAnsi="宋体" w:eastAsia="宋体"/>
          <w:b w:val="0"/>
          <w:color w:val="000000"/>
          <w:sz w:val="24"/>
        </w:rPr>
        <w:t>B.对明明进行长期监护</w:t>
      </w:r>
    </w:p>
    <w:p w14:paraId="5EC8D913">
      <w:pPr>
        <w:ind w:firstLine="480"/>
        <w:rPr>
          <w:rFonts w:hint="eastAsia" w:ascii="宋体" w:hAnsi="宋体" w:eastAsia="宋体"/>
          <w:b w:val="0"/>
          <w:color w:val="000000"/>
          <w:sz w:val="24"/>
        </w:rPr>
      </w:pPr>
      <w:r>
        <w:rPr>
          <w:rFonts w:hint="eastAsia" w:ascii="宋体" w:hAnsi="宋体" w:eastAsia="宋体"/>
          <w:b w:val="0"/>
          <w:color w:val="000000"/>
          <w:sz w:val="24"/>
        </w:rPr>
        <w:t>C.撤销明明父母的监护资格</w:t>
      </w:r>
    </w:p>
    <w:p w14:paraId="0B38B19C">
      <w:pPr>
        <w:ind w:firstLine="480"/>
      </w:pPr>
      <w:r>
        <w:rPr>
          <w:rFonts w:hint="eastAsia" w:ascii="宋体" w:hAnsi="宋体" w:eastAsia="宋体"/>
          <w:b w:val="0"/>
          <w:color w:val="000000"/>
          <w:sz w:val="24"/>
        </w:rPr>
        <w:t>D.追究明明父母的刑事责任</w:t>
      </w:r>
    </w:p>
    <w:p w14:paraId="6B0BD003">
      <w:pPr>
        <w:ind w:firstLine="480"/>
      </w:pPr>
      <w:r>
        <w:rPr>
          <w:rFonts w:ascii="宋体" w:hAnsi="宋体" w:eastAsia="宋体"/>
          <w:b w:val="0"/>
          <w:color w:val="000000"/>
          <w:sz w:val="24"/>
        </w:rPr>
        <w:t>【答案】：A</w:t>
      </w:r>
    </w:p>
    <w:p w14:paraId="6915729F">
      <w:pPr>
        <w:ind w:firstLine="480"/>
        <w:rPr>
          <w:rFonts w:ascii="宋体" w:hAnsi="宋体" w:eastAsia="宋体"/>
          <w:b w:val="0"/>
          <w:color w:val="000000"/>
          <w:sz w:val="24"/>
        </w:rPr>
      </w:pPr>
      <w:r>
        <w:rPr>
          <w:rFonts w:ascii="宋体" w:hAnsi="宋体" w:eastAsia="宋体"/>
          <w:b w:val="0"/>
          <w:color w:val="000000"/>
          <w:sz w:val="24"/>
        </w:rPr>
        <w:t>【答案解析】：本题考查《中华人民共和国未成年人保护法》。根据《中华人民共和国未成年人保护法（2020年修订）》第九十二条规定：“具有下列情形之一的，民政部门应当依法对未成年人进行临时监护：（一）未成年人流浪乞讨或者身份不明，暂时查找不到父母或者其他监护人；（二）监护人下落不明且无其他人可以担任监护人；（三）监护人因自身客观原因或者因发生自然灾害、事故灾难、公共卫生事件等突发事件不能履行监护职责，导致未成年人监护缺失；（四）监护人拒绝或者怠于履行监护职责，导致未成年人处于无人照料的状态；（五）监护人教唆、利用未成年人实施违法犯罪行为，未成年人需要被带离安置；（六）未成年人遭受监护人严重伤害或者面临人身安全威胁，需要被紧急安置；（七）法律规定的其他情形。”题干中，明明的父母怠于履行监护职责，导致明明处于无人照料的状态，当地民政部门应当依法对明明进行临时监护。A 项正确。B 项：根据该法第九十四条规定，“具有下列情形之一的，民政部门应当依法对未成年人进行长期监护：（一）查找不到未成年人的父母或者其他监护人；（二）监护人死亡或者被宣告死亡且无其他人可以担任监护人；（三）监护人丧失监护能力且无其他人可以担任监护人；（四）人民法院判决撤销监护人资格并指定由民政部门担任监护人；（五）法律规定的其他情形”。与题干不符，排除。C 项：根据该法第一百零八条第一款规定，“未成年人的父母或者其他监护人不依法履行监护职责或者严重侵犯被监护的未成年人合法权益的，人民法院可以根据有关人员或者单位的申请，依法作出人身安全保护令或者撤销监护人资格”。与题干不符，排除。D 项：根据该法第一百二十九条第二款规定，“违反本法规定，构成违反治安管理行为的，依法给予治安管理处罚；构成犯罪的，依法追究刑事责任”。与题干不符，排除</w:t>
      </w:r>
    </w:p>
    <w:p w14:paraId="5C78EC5E">
      <w:pPr>
        <w:ind w:firstLine="480"/>
        <w:rPr>
          <w:rFonts w:ascii="宋体" w:hAnsi="宋体" w:eastAsia="宋体"/>
          <w:b w:val="0"/>
          <w:color w:val="000000"/>
          <w:sz w:val="24"/>
        </w:rPr>
      </w:pPr>
    </w:p>
    <w:p w14:paraId="4CA44B36">
      <w:pPr>
        <w:ind w:firstLine="480"/>
      </w:pPr>
      <w:r>
        <w:rPr>
          <w:rFonts w:ascii="宋体" w:hAnsi="宋体" w:eastAsia="宋体"/>
          <w:b w:val="0"/>
          <w:color w:val="000000"/>
          <w:sz w:val="24"/>
        </w:rPr>
        <w:t>6.依据《中华人民共和国教育法》，幼儿园中的管理人员实行（ ）。</w:t>
      </w:r>
    </w:p>
    <w:p w14:paraId="578CE7E0">
      <w:pPr>
        <w:ind w:firstLine="480"/>
      </w:pPr>
      <w:r>
        <w:rPr>
          <w:rFonts w:ascii="宋体" w:hAnsi="宋体" w:eastAsia="宋体"/>
          <w:b w:val="0"/>
          <w:color w:val="000000"/>
          <w:sz w:val="24"/>
        </w:rPr>
        <w:t>A.专业技术制度</w:t>
      </w:r>
    </w:p>
    <w:p w14:paraId="32EEDB7F">
      <w:pPr>
        <w:ind w:firstLine="480"/>
      </w:pPr>
      <w:r>
        <w:rPr>
          <w:rFonts w:ascii="宋体" w:hAnsi="宋体" w:eastAsia="宋体"/>
          <w:b w:val="0"/>
          <w:color w:val="000000"/>
          <w:sz w:val="24"/>
        </w:rPr>
        <w:t>B.管理职员制度</w:t>
      </w:r>
    </w:p>
    <w:p w14:paraId="67A5F241">
      <w:pPr>
        <w:ind w:firstLine="480"/>
      </w:pPr>
      <w:r>
        <w:rPr>
          <w:rFonts w:ascii="宋体" w:hAnsi="宋体" w:eastAsia="宋体"/>
          <w:b w:val="0"/>
          <w:color w:val="000000"/>
          <w:sz w:val="24"/>
        </w:rPr>
        <w:t>C.教师资格制度</w:t>
      </w:r>
    </w:p>
    <w:p w14:paraId="2259DAAC">
      <w:pPr>
        <w:ind w:firstLine="480"/>
      </w:pPr>
      <w:r>
        <w:rPr>
          <w:rFonts w:ascii="宋体" w:hAnsi="宋体" w:eastAsia="宋体"/>
          <w:b w:val="0"/>
          <w:color w:val="000000"/>
          <w:sz w:val="24"/>
        </w:rPr>
        <w:t>D.教育职员制度</w:t>
      </w:r>
    </w:p>
    <w:p w14:paraId="044D0D6A">
      <w:pPr>
        <w:ind w:firstLine="480"/>
      </w:pPr>
      <w:r>
        <w:rPr>
          <w:rFonts w:ascii="宋体" w:hAnsi="宋体" w:eastAsia="宋体"/>
          <w:b w:val="0"/>
          <w:color w:val="000000"/>
          <w:sz w:val="24"/>
        </w:rPr>
        <w:t>【答案】：D</w:t>
      </w:r>
    </w:p>
    <w:p w14:paraId="11DD443E">
      <w:pPr>
        <w:ind w:firstLine="480"/>
        <w:rPr>
          <w:rFonts w:ascii="宋体" w:hAnsi="宋体" w:eastAsia="宋体"/>
          <w:b w:val="0"/>
          <w:color w:val="000000"/>
          <w:sz w:val="24"/>
        </w:rPr>
      </w:pPr>
      <w:r>
        <w:rPr>
          <w:rFonts w:ascii="宋体" w:hAnsi="宋体" w:eastAsia="宋体"/>
          <w:b w:val="0"/>
          <w:color w:val="000000"/>
          <w:sz w:val="24"/>
        </w:rPr>
        <w:t>【答案解析】：本题考查《中华人民共和国教育法》。根据《中华人民共和国教育法（2021 年修正）》第三十六条第一款规定，“学校及其他教育机构中的管理人员，实行教育职员制度”。D 项正确。A 项，该法第三十六条第二款规定，“学校及其他教育机构中的教学辅助人员和其他专业技术人员，实行专业技术职务聘任制度”。与题干不符，排除。B 项：为干扰项，与题干不符，排除。C 项：教师资格制度是国家对教师实行的一种职业许可制度，不是对学校中的管理人员实行的。与题干不符，排除</w:t>
      </w:r>
    </w:p>
    <w:p w14:paraId="499A10A0">
      <w:pPr>
        <w:ind w:firstLine="480"/>
        <w:rPr>
          <w:rFonts w:ascii="宋体" w:hAnsi="宋体" w:eastAsia="宋体"/>
          <w:b w:val="0"/>
          <w:color w:val="000000"/>
          <w:sz w:val="24"/>
        </w:rPr>
      </w:pPr>
    </w:p>
    <w:p w14:paraId="424892F7">
      <w:pPr>
        <w:ind w:firstLine="480"/>
      </w:pPr>
      <w:r>
        <w:rPr>
          <w:rFonts w:ascii="宋体" w:hAnsi="宋体" w:eastAsia="宋体"/>
          <w:b w:val="0"/>
          <w:color w:val="000000"/>
          <w:sz w:val="24"/>
        </w:rPr>
        <w:t>7.某地政府为提升教育质量，促进教育高质量发展，将一所公立学校改为与企业合建，该政府的做法（ ）。</w:t>
      </w:r>
    </w:p>
    <w:p w14:paraId="5EF48116">
      <w:pPr>
        <w:ind w:firstLine="480"/>
      </w:pPr>
      <w:r>
        <w:rPr>
          <w:rFonts w:ascii="宋体" w:hAnsi="宋体" w:eastAsia="宋体"/>
          <w:b w:val="0"/>
          <w:color w:val="000000"/>
          <w:sz w:val="24"/>
        </w:rPr>
        <w:t>A.错误。政府不得以任何名义改变或者变相改变公办学校的性质</w:t>
      </w:r>
    </w:p>
    <w:p w14:paraId="29DF6765">
      <w:pPr>
        <w:ind w:firstLine="480"/>
      </w:pPr>
      <w:r>
        <w:rPr>
          <w:rFonts w:ascii="宋体" w:hAnsi="宋体" w:eastAsia="宋体"/>
          <w:b w:val="0"/>
          <w:color w:val="000000"/>
          <w:sz w:val="24"/>
        </w:rPr>
        <w:t>B.错误。政府不能通过与企业合作的方式提升学校教育教学质量</w:t>
      </w:r>
    </w:p>
    <w:p w14:paraId="3B2AE328">
      <w:pPr>
        <w:ind w:firstLine="480"/>
      </w:pPr>
      <w:r>
        <w:rPr>
          <w:rFonts w:ascii="宋体" w:hAnsi="宋体" w:eastAsia="宋体"/>
          <w:b w:val="0"/>
          <w:color w:val="000000"/>
          <w:sz w:val="24"/>
        </w:rPr>
        <w:t>C.正确。政府可以结合实际采取多种形式提升学校教育教学质量</w:t>
      </w:r>
    </w:p>
    <w:p w14:paraId="1C23E019">
      <w:pPr>
        <w:ind w:firstLine="480"/>
      </w:pPr>
      <w:r>
        <w:rPr>
          <w:rFonts w:ascii="宋体" w:hAnsi="宋体" w:eastAsia="宋体"/>
          <w:b w:val="0"/>
          <w:color w:val="000000"/>
          <w:sz w:val="24"/>
        </w:rPr>
        <w:t>D.正确。政府应因地制宜地为义务教育阶段学校的发展提供帮助</w:t>
      </w:r>
    </w:p>
    <w:p w14:paraId="445A3FB6">
      <w:pPr>
        <w:ind w:firstLine="480"/>
      </w:pPr>
      <w:r>
        <w:rPr>
          <w:rFonts w:ascii="宋体" w:hAnsi="宋体" w:eastAsia="宋体"/>
          <w:b w:val="0"/>
          <w:color w:val="000000"/>
          <w:sz w:val="24"/>
        </w:rPr>
        <w:t>【答案】：A</w:t>
      </w:r>
    </w:p>
    <w:p w14:paraId="5693E06D">
      <w:pPr>
        <w:ind w:firstLine="480"/>
        <w:rPr>
          <w:rFonts w:ascii="宋体" w:hAnsi="宋体" w:eastAsia="宋体"/>
          <w:b w:val="0"/>
          <w:color w:val="000000"/>
          <w:sz w:val="24"/>
        </w:rPr>
      </w:pPr>
      <w:r>
        <w:rPr>
          <w:rFonts w:ascii="宋体" w:hAnsi="宋体" w:eastAsia="宋体"/>
          <w:b w:val="0"/>
          <w:color w:val="000000"/>
          <w:sz w:val="24"/>
        </w:rPr>
        <w:t>【答案解析】：本题考查《中华人民共和国义务教育法》。《中华人民共和国义务教育法（2018 年修正）》第二十二条第二款规定，“县级以上人民政府及其教育行政部门不得以任何名义改变或者变相改变公办学校的性质”。因此题干中政府的做法错误。A 项正确。B、C、D 三项：均为干扰项，与题干不符，排除</w:t>
      </w:r>
    </w:p>
    <w:p w14:paraId="78D7B947">
      <w:pPr>
        <w:ind w:firstLine="480"/>
        <w:rPr>
          <w:rFonts w:ascii="宋体" w:hAnsi="宋体" w:eastAsia="宋体"/>
          <w:b w:val="0"/>
          <w:color w:val="000000"/>
          <w:sz w:val="24"/>
        </w:rPr>
      </w:pPr>
    </w:p>
    <w:p w14:paraId="7D158FCD">
      <w:pPr>
        <w:ind w:firstLine="480"/>
      </w:pPr>
      <w:r>
        <w:rPr>
          <w:rFonts w:ascii="宋体" w:hAnsi="宋体" w:eastAsia="宋体"/>
          <w:b w:val="0"/>
          <w:color w:val="000000"/>
          <w:sz w:val="24"/>
        </w:rPr>
        <w:t>8.幼儿园教师崔某认为所在幼儿园侵犯了自己参加进修培训的权利而提出申诉，应依法受理其申诉的是（ ）。</w:t>
      </w:r>
    </w:p>
    <w:p w14:paraId="2C149E82">
      <w:pPr>
        <w:ind w:firstLine="480"/>
      </w:pPr>
      <w:r>
        <w:rPr>
          <w:rFonts w:ascii="宋体" w:hAnsi="宋体" w:eastAsia="宋体"/>
          <w:b w:val="0"/>
          <w:color w:val="000000"/>
          <w:sz w:val="24"/>
        </w:rPr>
        <w:t>A.当地人民政府</w:t>
      </w:r>
    </w:p>
    <w:p w14:paraId="62C06A5B">
      <w:pPr>
        <w:ind w:firstLine="480"/>
      </w:pPr>
      <w:r>
        <w:rPr>
          <w:rFonts w:ascii="宋体" w:hAnsi="宋体" w:eastAsia="宋体"/>
          <w:b w:val="0"/>
          <w:color w:val="000000"/>
          <w:sz w:val="24"/>
        </w:rPr>
        <w:t>B.教育行政部门</w:t>
      </w:r>
    </w:p>
    <w:p w14:paraId="303B3526">
      <w:pPr>
        <w:ind w:firstLine="480"/>
      </w:pPr>
      <w:r>
        <w:rPr>
          <w:rFonts w:ascii="宋体" w:hAnsi="宋体" w:eastAsia="宋体"/>
          <w:b w:val="0"/>
          <w:color w:val="000000"/>
          <w:sz w:val="24"/>
        </w:rPr>
        <w:t>C.上级人民政府</w:t>
      </w:r>
    </w:p>
    <w:p w14:paraId="5B6F74AB">
      <w:pPr>
        <w:ind w:firstLine="480"/>
      </w:pPr>
      <w:r>
        <w:rPr>
          <w:rFonts w:ascii="宋体" w:hAnsi="宋体" w:eastAsia="宋体"/>
          <w:b w:val="0"/>
          <w:color w:val="000000"/>
          <w:sz w:val="24"/>
        </w:rPr>
        <w:t>D.当地纪检部门</w:t>
      </w:r>
    </w:p>
    <w:p w14:paraId="4B0BF23E">
      <w:pPr>
        <w:ind w:firstLine="480"/>
      </w:pPr>
      <w:r>
        <w:rPr>
          <w:rFonts w:ascii="宋体" w:hAnsi="宋体" w:eastAsia="宋体"/>
          <w:b w:val="0"/>
          <w:color w:val="000000"/>
          <w:sz w:val="24"/>
        </w:rPr>
        <w:t>【答案】：B</w:t>
      </w:r>
    </w:p>
    <w:p w14:paraId="458D4B31">
      <w:pPr>
        <w:ind w:firstLine="480"/>
        <w:rPr>
          <w:rFonts w:ascii="宋体" w:hAnsi="宋体" w:eastAsia="宋体"/>
          <w:b w:val="0"/>
          <w:color w:val="000000"/>
          <w:sz w:val="24"/>
        </w:rPr>
      </w:pPr>
      <w:r>
        <w:rPr>
          <w:rFonts w:ascii="宋体" w:hAnsi="宋体" w:eastAsia="宋体"/>
          <w:b w:val="0"/>
          <w:color w:val="000000"/>
          <w:sz w:val="24"/>
        </w:rPr>
        <w:t>【答案解析】：本题考查《中华人民共和国教师法》。《中华人民共和国教师法（2009 年修正）》第三十九条第一款规定，“教师对学校或者其他教育机构侵犯其合法权益的，或者对学校或者其他教育机构作出的处理不服的，可以向教育行政部门提出申诉，教育行政部门应当在接到申诉的三十日内，作出处理”。题干中，教师认为幼儿园侵犯了自己的权利，可以向教育行政部门提出申诉。B 项正确。A、C 两项：该法第三十九条第二款规定，“教师认为当地人民政府有关行政部门侵犯其根据本法规定享有的权利的，可以向同级人民政府或者上一级人民政府有关部门提出申诉，同级人民政府或者上一级人民政府有关部门应当作出处理”。题干中，侵权的主体是学校，而不是行政部门，因此教师应向教育行政部门提出申诉，而不是当地人民政府或上级人民政府。与题干不符，排除。D 项：为干扰项。与题干不符，排除</w:t>
      </w:r>
    </w:p>
    <w:p w14:paraId="16A9F9F6">
      <w:pPr>
        <w:ind w:firstLine="480"/>
        <w:rPr>
          <w:rFonts w:ascii="宋体" w:hAnsi="宋体" w:eastAsia="宋体"/>
          <w:b w:val="0"/>
          <w:color w:val="000000"/>
          <w:sz w:val="24"/>
        </w:rPr>
      </w:pPr>
    </w:p>
    <w:p w14:paraId="58FC5313">
      <w:pPr>
        <w:ind w:firstLine="480"/>
      </w:pPr>
      <w:r>
        <w:rPr>
          <w:rFonts w:ascii="宋体" w:hAnsi="宋体" w:eastAsia="宋体"/>
          <w:b w:val="0"/>
          <w:color w:val="000000"/>
          <w:sz w:val="24"/>
        </w:rPr>
        <w:t>9.幼儿玲玲在放学前偷偷溜出幼儿园玩耍，不小心摔伤。对于玲玲所受伤害，应承担赔偿责任的是（ ）。</w:t>
      </w:r>
    </w:p>
    <w:p w14:paraId="542C6923">
      <w:pPr>
        <w:ind w:firstLine="480"/>
      </w:pPr>
      <w:r>
        <w:rPr>
          <w:rFonts w:ascii="宋体" w:hAnsi="宋体" w:eastAsia="宋体"/>
          <w:b w:val="0"/>
          <w:color w:val="000000"/>
          <w:sz w:val="24"/>
        </w:rPr>
        <w:t>A.玲玲的老师</w:t>
      </w:r>
    </w:p>
    <w:p w14:paraId="71DE6593">
      <w:pPr>
        <w:ind w:firstLine="480"/>
      </w:pPr>
      <w:r>
        <w:rPr>
          <w:rFonts w:ascii="宋体" w:hAnsi="宋体" w:eastAsia="宋体"/>
          <w:b w:val="0"/>
          <w:color w:val="000000"/>
          <w:sz w:val="24"/>
        </w:rPr>
        <w:t>B.玲玲的监护人</w:t>
      </w:r>
    </w:p>
    <w:p w14:paraId="0BD551CF">
      <w:pPr>
        <w:ind w:firstLine="480"/>
      </w:pPr>
      <w:r>
        <w:rPr>
          <w:rFonts w:ascii="宋体" w:hAnsi="宋体" w:eastAsia="宋体"/>
          <w:b w:val="0"/>
          <w:color w:val="000000"/>
          <w:sz w:val="24"/>
        </w:rPr>
        <w:t>C.幼儿园</w:t>
      </w:r>
    </w:p>
    <w:p w14:paraId="49F04178">
      <w:pPr>
        <w:ind w:firstLine="480"/>
      </w:pPr>
      <w:r>
        <w:rPr>
          <w:rFonts w:ascii="宋体" w:hAnsi="宋体" w:eastAsia="宋体"/>
          <w:b w:val="0"/>
          <w:color w:val="000000"/>
          <w:sz w:val="24"/>
        </w:rPr>
        <w:t>D.幼儿园和玲玲的监护人</w:t>
      </w:r>
    </w:p>
    <w:p w14:paraId="7BC384F0">
      <w:pPr>
        <w:ind w:firstLine="480"/>
      </w:pPr>
      <w:r>
        <w:rPr>
          <w:rFonts w:ascii="宋体" w:hAnsi="宋体" w:eastAsia="宋体"/>
          <w:b w:val="0"/>
          <w:color w:val="000000"/>
          <w:sz w:val="24"/>
        </w:rPr>
        <w:t>【答案】：C</w:t>
      </w:r>
    </w:p>
    <w:p w14:paraId="499A51DF">
      <w:pPr>
        <w:ind w:firstLine="480"/>
        <w:rPr>
          <w:rFonts w:ascii="宋体" w:hAnsi="宋体" w:eastAsia="宋体"/>
          <w:b w:val="0"/>
          <w:color w:val="000000"/>
          <w:sz w:val="24"/>
        </w:rPr>
      </w:pPr>
      <w:r>
        <w:rPr>
          <w:rFonts w:ascii="宋体" w:hAnsi="宋体" w:eastAsia="宋体"/>
          <w:b w:val="0"/>
          <w:color w:val="000000"/>
          <w:sz w:val="24"/>
        </w:rPr>
        <w:t>【答案解析】：本题考查《中华人民共和国民法典》和《学生伤害事故处理办法》。《中华人民共和国民法典》第一千一百九十九条规定，“无民事行为能力人在幼儿园、学校或者其他教育机构学习、生活期间受到人身损害的，幼儿园、学校或者其他教育机构应当承担侵权责任；但是，能够证明尽到教育、管理职责的，不承担侵权责任”。题干中，幼儿玲玲在放学前溜出学校，老师却没有发现，没有尽到管理职责，这种情况下玲玲受到的伤害应当由幼儿园承担赔偿责任。C 项正确。A 项：《学生伤害事故处理办法》第二十七条规定，“因学校教师或者其他工作人员在履行职务中的故意或者重大过失造成的学生伤害事故，学校予以赔偿后，可以向有关责任人员追偿”。因此，应当是幼儿园承担赔偿责任后再向老师追偿。与题干不符，排除。B、D 两项：此伤害事故发生于幼儿放学前，与监护人无关，监护人不承担责任。与题干不符，排除</w:t>
      </w:r>
    </w:p>
    <w:p w14:paraId="780AFEAA">
      <w:pPr>
        <w:ind w:firstLine="480"/>
        <w:rPr>
          <w:rFonts w:ascii="宋体" w:hAnsi="宋体" w:eastAsia="宋体"/>
          <w:b w:val="0"/>
          <w:color w:val="000000"/>
          <w:sz w:val="24"/>
        </w:rPr>
      </w:pPr>
    </w:p>
    <w:p w14:paraId="2317E73B">
      <w:pPr>
        <w:ind w:firstLine="480"/>
      </w:pPr>
      <w:r>
        <w:rPr>
          <w:rFonts w:ascii="宋体" w:hAnsi="宋体" w:eastAsia="宋体"/>
          <w:b w:val="0"/>
          <w:color w:val="000000"/>
          <w:sz w:val="24"/>
        </w:rPr>
        <w:t>10.依据《中华人民共和国宪法》，中央和地方划分国家机构职权的原则是（ ）。</w:t>
      </w:r>
    </w:p>
    <w:p w14:paraId="0D5F6793">
      <w:pPr>
        <w:ind w:firstLine="480"/>
      </w:pPr>
      <w:r>
        <w:rPr>
          <w:rFonts w:ascii="宋体" w:hAnsi="宋体" w:eastAsia="宋体"/>
          <w:b w:val="0"/>
          <w:color w:val="000000"/>
          <w:sz w:val="24"/>
        </w:rPr>
        <w:t>A.中央统一领导，充分发挥地方的主动性和积极性</w:t>
      </w:r>
    </w:p>
    <w:p w14:paraId="12B18BFD">
      <w:pPr>
        <w:ind w:firstLine="480"/>
      </w:pPr>
      <w:r>
        <w:rPr>
          <w:rFonts w:ascii="宋体" w:hAnsi="宋体" w:eastAsia="宋体"/>
          <w:b w:val="0"/>
          <w:color w:val="000000"/>
          <w:sz w:val="24"/>
        </w:rPr>
        <w:t>B.中央统一领导，充分发挥地方的自主性和积极性</w:t>
      </w:r>
    </w:p>
    <w:p w14:paraId="1015CEE4">
      <w:pPr>
        <w:ind w:firstLine="480"/>
      </w:pPr>
      <w:r>
        <w:rPr>
          <w:rFonts w:ascii="宋体" w:hAnsi="宋体" w:eastAsia="宋体"/>
          <w:b w:val="0"/>
          <w:color w:val="000000"/>
          <w:sz w:val="24"/>
        </w:rPr>
        <w:t>C.中央统一领导，充分发挥地方的主体性和主动性</w:t>
      </w:r>
    </w:p>
    <w:p w14:paraId="542DD08C">
      <w:pPr>
        <w:ind w:firstLine="480"/>
      </w:pPr>
      <w:r>
        <w:rPr>
          <w:rFonts w:ascii="宋体" w:hAnsi="宋体" w:eastAsia="宋体"/>
          <w:b w:val="0"/>
          <w:color w:val="000000"/>
          <w:sz w:val="24"/>
        </w:rPr>
        <w:t>D.中央统一领导，充分发挥地方的主体性和自主性</w:t>
      </w:r>
    </w:p>
    <w:p w14:paraId="4E53F1C1">
      <w:pPr>
        <w:ind w:firstLine="480"/>
      </w:pPr>
      <w:r>
        <w:rPr>
          <w:rFonts w:ascii="宋体" w:hAnsi="宋体" w:eastAsia="宋体"/>
          <w:b w:val="0"/>
          <w:color w:val="000000"/>
          <w:sz w:val="24"/>
        </w:rPr>
        <w:t>【答案】：A</w:t>
      </w:r>
    </w:p>
    <w:p w14:paraId="09009F26">
      <w:pPr>
        <w:ind w:firstLine="480"/>
        <w:rPr>
          <w:rFonts w:ascii="宋体" w:hAnsi="宋体" w:eastAsia="宋体"/>
          <w:b w:val="0"/>
          <w:color w:val="000000"/>
          <w:sz w:val="24"/>
        </w:rPr>
      </w:pPr>
      <w:r>
        <w:rPr>
          <w:rFonts w:ascii="宋体" w:hAnsi="宋体" w:eastAsia="宋体"/>
          <w:b w:val="0"/>
          <w:color w:val="000000"/>
          <w:sz w:val="24"/>
        </w:rPr>
        <w:t>【答案解析】：本题考查《中华人民共和国宪法》。《中华人民共和国宪法（2018 年修正）》第三条第四款规定，“中央和地方的国家机构职权的划分，遵循在中央的统一领导下，充分发挥地方的主动性、积极性的原则”。A 项正确。B、C、D 三项：为干扰项。与题干不符，排除</w:t>
      </w:r>
    </w:p>
    <w:p w14:paraId="27ECB380">
      <w:pPr>
        <w:ind w:firstLine="480"/>
        <w:rPr>
          <w:rFonts w:ascii="宋体" w:hAnsi="宋体" w:eastAsia="宋体"/>
          <w:b w:val="0"/>
          <w:color w:val="000000"/>
          <w:sz w:val="24"/>
        </w:rPr>
      </w:pPr>
    </w:p>
    <w:p w14:paraId="06B59028">
      <w:pPr>
        <w:ind w:firstLine="480"/>
      </w:pPr>
      <w:r>
        <w:rPr>
          <w:rFonts w:ascii="宋体" w:hAnsi="宋体" w:eastAsia="宋体"/>
          <w:b w:val="0"/>
          <w:color w:val="000000"/>
          <w:sz w:val="24"/>
        </w:rPr>
        <w:t>11.下列不属于联合国《儿童权利公约》中确认和保护的儿童权利的是（ ）。</w:t>
      </w:r>
    </w:p>
    <w:p w14:paraId="3849733B">
      <w:pPr>
        <w:ind w:firstLine="480"/>
      </w:pPr>
      <w:r>
        <w:rPr>
          <w:rFonts w:ascii="宋体" w:hAnsi="宋体" w:eastAsia="宋体"/>
          <w:b w:val="0"/>
          <w:color w:val="000000"/>
          <w:sz w:val="24"/>
        </w:rPr>
        <w:t>A.信仰自由权</w:t>
      </w:r>
    </w:p>
    <w:p w14:paraId="41ACCE36">
      <w:pPr>
        <w:ind w:firstLine="480"/>
      </w:pPr>
      <w:r>
        <w:rPr>
          <w:rFonts w:ascii="宋体" w:hAnsi="宋体" w:eastAsia="宋体"/>
          <w:b w:val="0"/>
          <w:color w:val="000000"/>
          <w:sz w:val="24"/>
        </w:rPr>
        <w:t>B.结社自由权</w:t>
      </w:r>
    </w:p>
    <w:p w14:paraId="10F50B7B">
      <w:pPr>
        <w:ind w:firstLine="480"/>
      </w:pPr>
      <w:r>
        <w:rPr>
          <w:rFonts w:ascii="宋体" w:hAnsi="宋体" w:eastAsia="宋体"/>
          <w:b w:val="0"/>
          <w:color w:val="000000"/>
          <w:sz w:val="24"/>
        </w:rPr>
        <w:t>C.言论自由权</w:t>
      </w:r>
    </w:p>
    <w:p w14:paraId="2A098868">
      <w:pPr>
        <w:ind w:firstLine="480"/>
      </w:pPr>
      <w:r>
        <w:rPr>
          <w:rFonts w:ascii="宋体" w:hAnsi="宋体" w:eastAsia="宋体"/>
          <w:b w:val="0"/>
          <w:color w:val="000000"/>
          <w:sz w:val="24"/>
        </w:rPr>
        <w:t>D.契约自由权</w:t>
      </w:r>
    </w:p>
    <w:p w14:paraId="0EC3A683">
      <w:pPr>
        <w:ind w:firstLine="480"/>
      </w:pPr>
      <w:r>
        <w:rPr>
          <w:rFonts w:ascii="宋体" w:hAnsi="宋体" w:eastAsia="宋体"/>
          <w:b w:val="0"/>
          <w:color w:val="000000"/>
          <w:sz w:val="24"/>
        </w:rPr>
        <w:t>【答案】：D</w:t>
      </w:r>
    </w:p>
    <w:p w14:paraId="3F1C596F">
      <w:pPr>
        <w:ind w:firstLine="480"/>
        <w:rPr>
          <w:rFonts w:ascii="宋体" w:hAnsi="宋体" w:eastAsia="宋体"/>
          <w:b w:val="0"/>
          <w:color w:val="000000"/>
          <w:sz w:val="24"/>
        </w:rPr>
      </w:pPr>
      <w:r>
        <w:rPr>
          <w:rFonts w:ascii="宋体" w:hAnsi="宋体" w:eastAsia="宋体"/>
          <w:b w:val="0"/>
          <w:color w:val="000000"/>
          <w:sz w:val="24"/>
        </w:rPr>
        <w:t>【答案解析】：本题考查《儿童权利公约》。《儿童权利公约》第十三条第一款规定，“儿童应有自由发表言论的权利，此项权利应包括通过口头、书面或印刷、艺术形式或儿童所选择的任何其他媒介，寻求、接受和传递各种信息和思想的自由，而不论国界”。第十四条第一款规定，“缔约国应尊重儿童享有思想、信仰和宗教自由的权利”。第十五条第一款规定，“缔约国确认儿童享有结社自由及和平集会自由的权利”。选项中，信仰自由权、结社自由权、言论自由权都属于《儿童权利公约》确认和保护的儿童权利，而契约自由权不属于其中。因此，D 项与题干相符，当选。A、B、C 三项：均属于《儿童权利公约》确认和保护的儿童权利。与题干不符，排除</w:t>
      </w:r>
    </w:p>
    <w:p w14:paraId="1F79B67A">
      <w:pPr>
        <w:ind w:firstLine="480"/>
        <w:rPr>
          <w:rFonts w:ascii="宋体" w:hAnsi="宋体" w:eastAsia="宋体"/>
          <w:b w:val="0"/>
          <w:color w:val="000000"/>
          <w:sz w:val="24"/>
        </w:rPr>
      </w:pPr>
    </w:p>
    <w:p w14:paraId="69C6D9C3">
      <w:pPr>
        <w:ind w:firstLine="480"/>
      </w:pPr>
      <w:r>
        <w:rPr>
          <w:rFonts w:ascii="宋体" w:hAnsi="宋体" w:eastAsia="宋体"/>
          <w:b w:val="0"/>
          <w:color w:val="000000"/>
          <w:sz w:val="24"/>
        </w:rPr>
        <w:t>12.某幼儿园为给幼儿今后的学习发展打下坚实基础，在大班教授小学语文和数学的内容。该幼儿园的做法（ ）。</w:t>
      </w:r>
    </w:p>
    <w:p w14:paraId="54F9714D">
      <w:pPr>
        <w:ind w:firstLine="480"/>
      </w:pPr>
      <w:r>
        <w:rPr>
          <w:rFonts w:ascii="宋体" w:hAnsi="宋体" w:eastAsia="宋体"/>
          <w:b w:val="0"/>
          <w:color w:val="000000"/>
          <w:sz w:val="24"/>
        </w:rPr>
        <w:t>【答案】：D</w:t>
      </w:r>
    </w:p>
    <w:p w14:paraId="4EC9CBCE">
      <w:pPr>
        <w:ind w:firstLine="480"/>
        <w:rPr>
          <w:rFonts w:ascii="宋体" w:hAnsi="宋体" w:eastAsia="宋体"/>
          <w:b w:val="0"/>
          <w:color w:val="000000"/>
          <w:sz w:val="24"/>
        </w:rPr>
      </w:pPr>
      <w:r>
        <w:rPr>
          <w:rFonts w:ascii="宋体" w:hAnsi="宋体" w:eastAsia="宋体"/>
          <w:b w:val="0"/>
          <w:color w:val="000000"/>
          <w:sz w:val="24"/>
        </w:rPr>
        <w:t>【答案解析】：本题考查《幼儿园工作规程》。《幼儿园工作规程》第三十三条规定，“幼儿园和小学应当密切联系，互相配合，注意两个阶段教育的相互衔接。幼儿园不得提前教授小学教育内容，不得开展任何违背幼儿身心发展规律的活动”。题干中，幼儿园在大班提前教授小学课程的做法违背了幼儿的身心发展规律。D 项正确。A 项：关键期是指个体身体或心理的某一方面机能和能力最适宜形成的时期。题干中幼儿园的做法并不符合抓住关键期的教育要求。与题干不符，排除。B 项：题干中幼儿园的做法会给幼儿带来额外的学习压力，不符合关爱幼儿的教育理念。与题干不符，排除。C 项：题干中未体现和全面发展相关的内容，为干扰项。与题干不符，排除</w:t>
      </w:r>
    </w:p>
    <w:p w14:paraId="5FF8322B">
      <w:pPr>
        <w:ind w:firstLine="480"/>
        <w:rPr>
          <w:rFonts w:ascii="宋体" w:hAnsi="宋体" w:eastAsia="宋体"/>
          <w:b w:val="0"/>
          <w:color w:val="000000"/>
          <w:sz w:val="24"/>
        </w:rPr>
      </w:pPr>
    </w:p>
    <w:p w14:paraId="7F17D197">
      <w:pPr>
        <w:ind w:firstLine="480"/>
      </w:pPr>
      <w:r>
        <w:rPr>
          <w:rFonts w:ascii="宋体" w:hAnsi="宋体" w:eastAsia="宋体"/>
          <w:b w:val="0"/>
          <w:color w:val="000000"/>
          <w:sz w:val="24"/>
        </w:rPr>
        <w:t>13.李老师通常要求班上的同学们不要手拉手上下楼梯，可是小丽和小熙经常拉着手走，在上下楼梯时也不松手。 对此，李老师恰当的做法是（ ）。</w:t>
      </w:r>
    </w:p>
    <w:p w14:paraId="3E9BD5E0">
      <w:pPr>
        <w:ind w:firstLine="480"/>
      </w:pPr>
      <w:r>
        <w:rPr>
          <w:rFonts w:ascii="宋体" w:hAnsi="宋体" w:eastAsia="宋体"/>
          <w:b w:val="0"/>
          <w:color w:val="000000"/>
          <w:sz w:val="24"/>
        </w:rPr>
        <w:t>A.尽量不让她俩一起上下楼梯，消除安全隐患</w:t>
      </w:r>
    </w:p>
    <w:p w14:paraId="47B15E81">
      <w:pPr>
        <w:ind w:firstLine="480"/>
      </w:pPr>
      <w:r>
        <w:rPr>
          <w:rFonts w:ascii="宋体" w:hAnsi="宋体" w:eastAsia="宋体"/>
          <w:b w:val="0"/>
          <w:color w:val="000000"/>
          <w:sz w:val="24"/>
        </w:rPr>
        <w:t>B.要求她俩松手后再上下楼梯，避免发生意外</w:t>
      </w:r>
    </w:p>
    <w:p w14:paraId="1D5E328A">
      <w:pPr>
        <w:ind w:firstLine="480"/>
      </w:pPr>
      <w:r>
        <w:rPr>
          <w:rFonts w:ascii="宋体" w:hAnsi="宋体" w:eastAsia="宋体"/>
          <w:b w:val="0"/>
          <w:color w:val="000000"/>
          <w:sz w:val="24"/>
        </w:rPr>
        <w:t>C.允许她俩拉着手上下楼梯，提醒注意安全</w:t>
      </w:r>
    </w:p>
    <w:p w14:paraId="46828C20">
      <w:pPr>
        <w:ind w:firstLine="480"/>
      </w:pPr>
      <w:r>
        <w:rPr>
          <w:rFonts w:ascii="宋体" w:hAnsi="宋体" w:eastAsia="宋体"/>
          <w:b w:val="0"/>
          <w:color w:val="000000"/>
          <w:sz w:val="24"/>
        </w:rPr>
        <w:t>D.减少她俩当天的户外活动，强化教育效果</w:t>
      </w:r>
    </w:p>
    <w:p w14:paraId="5551A7C0">
      <w:pPr>
        <w:ind w:firstLine="480"/>
      </w:pPr>
      <w:r>
        <w:rPr>
          <w:rFonts w:ascii="宋体" w:hAnsi="宋体" w:eastAsia="宋体"/>
          <w:b w:val="0"/>
          <w:color w:val="000000"/>
          <w:sz w:val="24"/>
        </w:rPr>
        <w:t>【答案】：B</w:t>
      </w:r>
    </w:p>
    <w:p w14:paraId="37F192B3">
      <w:pPr>
        <w:ind w:firstLine="480"/>
        <w:rPr>
          <w:rFonts w:ascii="宋体" w:hAnsi="宋体" w:eastAsia="宋体"/>
          <w:b w:val="0"/>
          <w:color w:val="000000"/>
          <w:sz w:val="24"/>
        </w:rPr>
      </w:pPr>
      <w:r>
        <w:rPr>
          <w:rFonts w:ascii="宋体" w:hAnsi="宋体" w:eastAsia="宋体"/>
          <w:b w:val="0"/>
          <w:color w:val="000000"/>
          <w:sz w:val="24"/>
        </w:rPr>
        <w:t>【答案解析】：《幼儿园工作规程》第四十一条第三款规定：幼儿园教师对本班工作全面负责，其主要职责如下：（一）观察了解幼儿，依据国家有关规定，结合本班幼儿的发展水平和兴趣需要，制订和执行教育工作计划，合理安排幼儿一日生活；（二）创设良好的教育环境，合理组织教育内容，提供丰富的玩具和游戏材料，开展适宜的教育活动；（三）严格执行幼儿园安全、卫生保健制度，指导并配合保育员管理本班幼儿生活，做好卫生保健工作；（四）与家长保持经常联系，了解幼儿家庭的教育环境，商讨符合幼儿特点的教育措施，相互配合共同完成教育任务；（五）参加业务学习和保育教育研究活动；（六）定期总结评估保教工作实效，接受园长的指导和检查。幼儿的生命安全是重中之重，因此出于对幼儿安全的考虑，应严格要求小丽和小熙松手后再上下楼梯，避免发生意外。B 项正确。A 项：未解决根本问题。安全隐患在于手拉手上下楼梯，与题干不符，排除。C 项：直接允许她俩拉着手上下楼梯，会导致难以通过规则约束班级其他幼儿，教师缺少威信。同时简单提醒难以有效解决安全隐患，不符合《幼儿园工作规程》的要求。与题干不符，排除。D 项：减少她俩当天的户外活动属于侵犯幼儿受教育权，影响幼儿身心健康成长。与题干不符，排除</w:t>
      </w:r>
    </w:p>
    <w:p w14:paraId="41F47B2B">
      <w:pPr>
        <w:ind w:firstLine="480"/>
        <w:rPr>
          <w:rFonts w:ascii="宋体" w:hAnsi="宋体" w:eastAsia="宋体"/>
          <w:b w:val="0"/>
          <w:color w:val="000000"/>
          <w:sz w:val="24"/>
        </w:rPr>
      </w:pPr>
    </w:p>
    <w:p w14:paraId="21CE287A">
      <w:pPr>
        <w:ind w:firstLine="480"/>
      </w:pPr>
      <w:r>
        <w:rPr>
          <w:rFonts w:ascii="宋体" w:hAnsi="宋体" w:eastAsia="宋体"/>
          <w:b w:val="0"/>
          <w:color w:val="000000"/>
          <w:sz w:val="24"/>
        </w:rPr>
        <w:t>14.李老师暑假参加同学聚会时，发现一些同学的收入高于她，很沮丧，一度想要跳槽。可一开学，当活泼可爱的 小朋友们围着她分享暑假趣闻时，她顿时心情舒畅，跳槽想法全无。这表明教师的职业幸福具有（ ）。</w:t>
      </w:r>
    </w:p>
    <w:p w14:paraId="4EDEC371">
      <w:pPr>
        <w:ind w:firstLine="480"/>
      </w:pPr>
      <w:r>
        <w:rPr>
          <w:rFonts w:ascii="宋体" w:hAnsi="宋体" w:eastAsia="宋体"/>
          <w:b w:val="0"/>
          <w:color w:val="000000"/>
          <w:sz w:val="24"/>
        </w:rPr>
        <w:t>A.自在性</w:t>
      </w:r>
    </w:p>
    <w:p w14:paraId="04FC1966">
      <w:pPr>
        <w:ind w:firstLine="480"/>
      </w:pPr>
      <w:r>
        <w:rPr>
          <w:rFonts w:ascii="宋体" w:hAnsi="宋体" w:eastAsia="宋体"/>
          <w:b w:val="0"/>
          <w:color w:val="000000"/>
          <w:sz w:val="24"/>
        </w:rPr>
        <w:t>B.主观性</w:t>
      </w:r>
    </w:p>
    <w:p w14:paraId="2B62F2BE">
      <w:pPr>
        <w:ind w:firstLine="480"/>
      </w:pPr>
      <w:r>
        <w:rPr>
          <w:rFonts w:ascii="宋体" w:hAnsi="宋体" w:eastAsia="宋体"/>
          <w:b w:val="0"/>
          <w:color w:val="000000"/>
          <w:sz w:val="24"/>
        </w:rPr>
        <w:t>C.精神性</w:t>
      </w:r>
    </w:p>
    <w:p w14:paraId="0B1B2CA6">
      <w:pPr>
        <w:ind w:firstLine="480"/>
      </w:pPr>
      <w:r>
        <w:rPr>
          <w:rFonts w:ascii="宋体" w:hAnsi="宋体" w:eastAsia="宋体"/>
          <w:b w:val="0"/>
          <w:color w:val="000000"/>
          <w:sz w:val="24"/>
        </w:rPr>
        <w:t>D.无限性</w:t>
      </w:r>
    </w:p>
    <w:p w14:paraId="1C0DD0D3">
      <w:pPr>
        <w:ind w:firstLine="480"/>
      </w:pPr>
      <w:r>
        <w:rPr>
          <w:rFonts w:ascii="宋体" w:hAnsi="宋体" w:eastAsia="宋体"/>
          <w:b w:val="0"/>
          <w:color w:val="000000"/>
          <w:sz w:val="24"/>
        </w:rPr>
        <w:t>【答案】：C</w:t>
      </w:r>
    </w:p>
    <w:p w14:paraId="79735126">
      <w:pPr>
        <w:ind w:firstLine="480"/>
        <w:rPr>
          <w:rFonts w:ascii="宋体" w:hAnsi="宋体" w:eastAsia="宋体"/>
          <w:b w:val="0"/>
          <w:color w:val="000000"/>
          <w:sz w:val="24"/>
        </w:rPr>
      </w:pPr>
      <w:r>
        <w:rPr>
          <w:rFonts w:ascii="宋体" w:hAnsi="宋体" w:eastAsia="宋体"/>
          <w:b w:val="0"/>
          <w:color w:val="000000"/>
          <w:sz w:val="24"/>
        </w:rPr>
        <w:t>【答案解析】：本题考查教师职业道德情感。教师职业道德情感包括职业正义感、职业责任感、职业义务感、职业良心感、职业荣誉感、职业幸福感。其中，职业幸福感是指教师在履行职业责任及其义务、获得职业荣誉之后，所产生的一种自我满足和愉悦的情感体验。教师职业幸福感具有以下特点：（1）教师职业幸福的精神性。首先表现为劳动及其报酬的精神性，指在物质待遇既定的情况下，教师生活有恬淡、超脱潇洒的一面。教师的报酬实际上也不止于物质生活，还包括学生的道德成长，学业进步，进而对社会作出的贡献等。（2）教师职业幸福的关系性，即给予性与被给予性。给予性指老师希望倾其所有、无条件地教育学生，希望自己的学生有卓越的表现，最好能够超过自己。被给予性即教师的幸福是被给予的。教师只有全身心地将自己对学生的热爱给予学生，才能从自己的教育对象身上看到自己的劳动成果，进而体验幸福。（3）教师职业幸福的集体性。教育劳动是个体劳动与集体劳动的统一。任何一个学生都是教师集体劳动的结果，也是学生集体劳动的结果。（4）教师职业幸福的无限性。这表现在时间和空间两个维度上：时间上，教师对学生在人格与业务上的影响具有长期性。空间上，由于教师的劳动产品与社会网络联系起来，教师的劳动效果就远不会局限于某一个校园之内。题干中教师听到学生分享趣事感到愉悦、放松，这属于教师报酬的体现，即教师职业幸福的精神性，故 C 项正确。A 项：教师职业幸福并未包含自在性。与题干不符，排除。B 项：主观性，即给予性指老师希望倾其所有、无条件地教育学生，希望自己的学生有卓越的表现，最好能够超过自己。与题干不符，排除。D 项：无限性表现在时间和空间两个维度上：时间上，教师对学生在人格与业务上的影响具有长期性。空间上，由于教师的劳动产品与社会网络联系起来，教师的劳动效果就远不会局限于某一个校园之内。与题干不符，排除</w:t>
      </w:r>
    </w:p>
    <w:p w14:paraId="79D0E796">
      <w:pPr>
        <w:ind w:firstLine="480"/>
        <w:rPr>
          <w:rFonts w:ascii="宋体" w:hAnsi="宋体" w:eastAsia="宋体"/>
          <w:b w:val="0"/>
          <w:color w:val="000000"/>
          <w:sz w:val="24"/>
        </w:rPr>
      </w:pPr>
    </w:p>
    <w:p w14:paraId="7678FC20">
      <w:pPr>
        <w:ind w:firstLine="480"/>
      </w:pPr>
      <w:r>
        <w:rPr>
          <w:rFonts w:ascii="宋体" w:hAnsi="宋体" w:eastAsia="宋体"/>
          <w:b w:val="0"/>
          <w:color w:val="000000"/>
          <w:sz w:val="24"/>
        </w:rPr>
        <w:t>15.在一次续编故事活动中，小朋友们积极举手发言。一向胆小的圆圆也举起了小手，戴老师有意请圆圆回答，可 圆圆的声音非常小。小朋友们嚷嚷：“她的声音太小了，我们什么也听不见！”“老师，让我替她说吧！”对 此，戴老师恰当的回应是（ ）。</w:t>
      </w:r>
    </w:p>
    <w:p w14:paraId="0C3BDFB1">
      <w:pPr>
        <w:ind w:firstLine="480"/>
      </w:pPr>
      <w:r>
        <w:rPr>
          <w:rFonts w:ascii="宋体" w:hAnsi="宋体" w:eastAsia="宋体"/>
          <w:b w:val="0"/>
          <w:color w:val="000000"/>
          <w:sz w:val="24"/>
        </w:rPr>
        <w:t>A.“欣欣，你替圆圆讲！圆圆请先坐下休息一会儿”</w:t>
      </w:r>
    </w:p>
    <w:p w14:paraId="1915E2DD">
      <w:pPr>
        <w:ind w:firstLine="480"/>
      </w:pPr>
      <w:r>
        <w:rPr>
          <w:rFonts w:ascii="宋体" w:hAnsi="宋体" w:eastAsia="宋体"/>
          <w:b w:val="0"/>
          <w:color w:val="000000"/>
          <w:sz w:val="24"/>
        </w:rPr>
        <w:t>B.“圆圆，你真勇敢！请你大声地再说一遍，好吗？”</w:t>
      </w:r>
    </w:p>
    <w:p w14:paraId="0C73CB0D">
      <w:pPr>
        <w:ind w:firstLine="480"/>
      </w:pPr>
      <w:r>
        <w:rPr>
          <w:rFonts w:ascii="宋体" w:hAnsi="宋体" w:eastAsia="宋体"/>
          <w:b w:val="0"/>
          <w:color w:val="000000"/>
          <w:sz w:val="24"/>
        </w:rPr>
        <w:t>C.“你们管好自己的小嘴巴，我们要尊重圆圆。”</w:t>
      </w:r>
    </w:p>
    <w:p w14:paraId="56F6476A">
      <w:pPr>
        <w:ind w:firstLine="480"/>
      </w:pPr>
      <w:r>
        <w:rPr>
          <w:rFonts w:ascii="宋体" w:hAnsi="宋体" w:eastAsia="宋体"/>
          <w:b w:val="0"/>
          <w:color w:val="000000"/>
          <w:sz w:val="24"/>
        </w:rPr>
        <w:t>D.“圆圆，你应该大声讲故事。”</w:t>
      </w:r>
    </w:p>
    <w:p w14:paraId="6E9C0E24">
      <w:pPr>
        <w:ind w:firstLine="480"/>
      </w:pPr>
      <w:r>
        <w:rPr>
          <w:rFonts w:ascii="宋体" w:hAnsi="宋体" w:eastAsia="宋体"/>
          <w:b w:val="0"/>
          <w:color w:val="000000"/>
          <w:sz w:val="24"/>
        </w:rPr>
        <w:t>【答案】：B</w:t>
      </w:r>
    </w:p>
    <w:p w14:paraId="7207EA60">
      <w:pPr>
        <w:ind w:firstLine="480"/>
        <w:rPr>
          <w:rFonts w:ascii="宋体" w:hAnsi="宋体" w:eastAsia="宋体"/>
          <w:b w:val="0"/>
          <w:color w:val="000000"/>
          <w:sz w:val="24"/>
        </w:rPr>
      </w:pPr>
      <w:r>
        <w:rPr>
          <w:rFonts w:ascii="宋体" w:hAnsi="宋体" w:eastAsia="宋体"/>
          <w:b w:val="0"/>
          <w:color w:val="000000"/>
          <w:sz w:val="24"/>
        </w:rPr>
        <w:t>【答案解析】：本题考查教师职业道德规范。教书育人是指遵循教育规律，实施素质教育。循循善诱，诲人不倦，因材施教。培养学生良好品行，激发学生创新精神，促进学生全面发展。以正面教育为主，多鼓励学生。题干中，对于圆圆胆小，回答声音小的情况，老师应以正面教育为主，激励幼儿，这样有利于调动幼儿学习的积极性，促使幼儿不断进步。B 项正确。A 项：直接点名欣欣回答的行为，不仅未尊重圆圆，没有给予其评价反馈，同时还会打击圆圆后续举手回答的积极性，伤害儿童自尊心。与题干不符，排除。C 项：勒令学生闭嘴的行为，不仅打击班级其他学生回答问题的积极性，还会伤害学生情感，影响师生关系。与题干不符，排除。D 项：给圆圆提出建议的初衷值得肯定，但老师的语气过于生硬，直接硬性要求，会伤害胆小的圆圆情感，不利于学生成长。与题干不符，排除</w:t>
      </w:r>
    </w:p>
    <w:p w14:paraId="06D50D08">
      <w:pPr>
        <w:ind w:firstLine="480"/>
        <w:rPr>
          <w:rFonts w:ascii="宋体" w:hAnsi="宋体" w:eastAsia="宋体"/>
          <w:b w:val="0"/>
          <w:color w:val="000000"/>
          <w:sz w:val="24"/>
        </w:rPr>
      </w:pPr>
    </w:p>
    <w:p w14:paraId="7CCE230F">
      <w:pPr>
        <w:ind w:firstLine="480"/>
      </w:pPr>
      <w:r>
        <w:rPr>
          <w:rFonts w:ascii="宋体" w:hAnsi="宋体" w:eastAsia="宋体"/>
          <w:b w:val="0"/>
          <w:color w:val="000000"/>
          <w:sz w:val="24"/>
        </w:rPr>
        <w:t>16.幼儿园自行收拾餐具时，赵老师发现晓晓把饭粒掉在桌上，就让晓晓把桌子上的饭粒放到碗中。回家后，晓晓 告诉爸爸说，赵老师要她把掉在桌子上的饭粒吃掉。晓晓爸爸立即打电话跟老师询问这件事情，赵老师详细地 说明了事情的经过。对此，体现的教育行为是（ ）。</w:t>
      </w:r>
    </w:p>
    <w:p w14:paraId="241637BD">
      <w:pPr>
        <w:ind w:firstLine="480"/>
      </w:pPr>
      <w:r>
        <w:rPr>
          <w:rFonts w:ascii="宋体" w:hAnsi="宋体" w:eastAsia="宋体"/>
          <w:b w:val="0"/>
          <w:color w:val="000000"/>
          <w:sz w:val="24"/>
        </w:rPr>
        <w:t>A.赵老师没有把握教育对象的针对性</w:t>
      </w:r>
    </w:p>
    <w:p w14:paraId="34ADA39E">
      <w:pPr>
        <w:ind w:firstLine="480"/>
      </w:pPr>
      <w:r>
        <w:rPr>
          <w:rFonts w:ascii="宋体" w:hAnsi="宋体" w:eastAsia="宋体"/>
          <w:b w:val="0"/>
          <w:color w:val="000000"/>
          <w:sz w:val="24"/>
        </w:rPr>
        <w:t>B.赵老师没有把握教育内容的适宜性</w:t>
      </w:r>
    </w:p>
    <w:p w14:paraId="1B5E5831">
      <w:pPr>
        <w:ind w:firstLine="480"/>
      </w:pPr>
      <w:r>
        <w:rPr>
          <w:rFonts w:ascii="宋体" w:hAnsi="宋体" w:eastAsia="宋体"/>
          <w:b w:val="0"/>
          <w:color w:val="000000"/>
          <w:sz w:val="24"/>
        </w:rPr>
        <w:t>C.赵老师没有做好教育要求的明确性</w:t>
      </w:r>
    </w:p>
    <w:p w14:paraId="329352E5">
      <w:pPr>
        <w:ind w:firstLine="480"/>
      </w:pPr>
      <w:r>
        <w:rPr>
          <w:rFonts w:ascii="宋体" w:hAnsi="宋体" w:eastAsia="宋体"/>
          <w:b w:val="0"/>
          <w:color w:val="000000"/>
          <w:sz w:val="24"/>
        </w:rPr>
        <w:t>D.赵老师没有把握教育主题的协同性</w:t>
      </w:r>
    </w:p>
    <w:p w14:paraId="7FB25096">
      <w:pPr>
        <w:ind w:firstLine="480"/>
      </w:pPr>
      <w:r>
        <w:rPr>
          <w:rFonts w:ascii="宋体" w:hAnsi="宋体" w:eastAsia="宋体"/>
          <w:b w:val="0"/>
          <w:color w:val="000000"/>
          <w:sz w:val="24"/>
        </w:rPr>
        <w:t>【答案】：C</w:t>
      </w:r>
    </w:p>
    <w:p w14:paraId="1AC4F78C">
      <w:pPr>
        <w:ind w:firstLine="480"/>
        <w:rPr>
          <w:rFonts w:ascii="宋体" w:hAnsi="宋体" w:eastAsia="宋体"/>
          <w:b w:val="0"/>
          <w:color w:val="000000"/>
          <w:sz w:val="24"/>
        </w:rPr>
      </w:pPr>
      <w:r>
        <w:rPr>
          <w:rFonts w:ascii="宋体" w:hAnsi="宋体" w:eastAsia="宋体"/>
          <w:b w:val="0"/>
          <w:color w:val="000000"/>
          <w:sz w:val="24"/>
        </w:rPr>
        <w:t>【答案解析】：本题考查幼儿教师职业的劳动特征。幼儿教师职业的劳动特征体现在：（1）教育对象的幼稚性。幼儿教师的教育对象是幼儿，幼儿在身体和心理上正处于生长发育中，其机体各部分的机能发育尚不成熟。（2）劳动任务的全面性和细致性。幼儿园教育的任务是促进幼儿体、智、德、美等方面的全面发展，同时，由于幼儿独立生活和学习的能力较差，幼儿教师几乎要对他们生活、学习中的每一件事都给予关心和帮助。（3）教育过程的创造性。主要表现在：①因材施教。灵活地针对每个学生的特点，开展针对性教学。②教学方法上的不断更新。为了提高教学效果，教师还要尝试新的教学方法，进行教学方法的变换或改革。③教师需要“教育机智”。指教师能根据学生新的特别是意外的情况，迅速而正确地做出判断，随机应变地采取及时、恰当而有效的教育措施解决问题的能力。（4）教育手段的示范性。幼儿的好奇心强，好模仿，易受教师感染和影响，对教师无限信任和依赖。因此，教师应时刻用高标准要求自己的一言一行。（5）教学行为的自主性。指幼儿教师有权依据自己的专业知识和能力从事与教学有关的工作，能自由做决定，不受他人干扰。题干中教师在对幼儿进行餐桌教育时，未能结合幼儿此时的特点，细致地解释教育要求的缘由，仅仅只是简单地要求幼儿将桌面上的米粒盛放在碗里，导致幼儿错误理解、家长误会，故 C 项正确。A 项：教育对象的针对性强调教育幼儿时能明确指向某一教育对象。与题干不符，排除。B 项：教育内容的适宜性指教师教育幼儿的内容是否合理，结合题干教育幼儿收拾餐桌确保干净、不遗留饭粒，内容合理。与题干不符，排除。D 项：教育主题的协同性指不同的教育主题之间核心目的的一致性。与题干不符，排除</w:t>
      </w:r>
    </w:p>
    <w:p w14:paraId="3CFE0DC9">
      <w:pPr>
        <w:ind w:firstLine="480"/>
        <w:rPr>
          <w:rFonts w:ascii="宋体" w:hAnsi="宋体" w:eastAsia="宋体"/>
          <w:b w:val="0"/>
          <w:color w:val="000000"/>
          <w:sz w:val="24"/>
        </w:rPr>
      </w:pPr>
    </w:p>
    <w:p w14:paraId="08509F21">
      <w:pPr>
        <w:ind w:firstLine="480"/>
      </w:pPr>
      <w:r>
        <w:rPr>
          <w:rFonts w:ascii="宋体" w:hAnsi="宋体" w:eastAsia="宋体"/>
          <w:b w:val="0"/>
          <w:color w:val="000000"/>
          <w:sz w:val="24"/>
        </w:rPr>
        <w:t>17.人们通常运用科学原理进行发明创造，热气球作为人类发明的最早载人升空的航空器，应用的主要科学原理是 （ ）。</w:t>
      </w:r>
    </w:p>
    <w:p w14:paraId="49A487B1">
      <w:pPr>
        <w:ind w:firstLine="480"/>
      </w:pPr>
      <w:r>
        <w:rPr>
          <w:rFonts w:ascii="宋体" w:hAnsi="宋体" w:eastAsia="宋体"/>
          <w:b w:val="0"/>
          <w:color w:val="000000"/>
          <w:sz w:val="24"/>
        </w:rPr>
        <w:t>A.重力的原理</w:t>
      </w:r>
    </w:p>
    <w:p w14:paraId="54FE3A8C">
      <w:pPr>
        <w:ind w:firstLine="480"/>
      </w:pPr>
      <w:r>
        <w:rPr>
          <w:rFonts w:ascii="宋体" w:hAnsi="宋体" w:eastAsia="宋体"/>
          <w:b w:val="0"/>
          <w:color w:val="000000"/>
          <w:sz w:val="24"/>
        </w:rPr>
        <w:t>B.浮力的原理</w:t>
      </w:r>
    </w:p>
    <w:p w14:paraId="477CD1C8">
      <w:pPr>
        <w:ind w:firstLine="480"/>
      </w:pPr>
      <w:r>
        <w:rPr>
          <w:rFonts w:ascii="宋体" w:hAnsi="宋体" w:eastAsia="宋体"/>
          <w:b w:val="0"/>
          <w:color w:val="000000"/>
          <w:sz w:val="24"/>
        </w:rPr>
        <w:t>C.弹力的原理</w:t>
      </w:r>
    </w:p>
    <w:p w14:paraId="665C5CDD">
      <w:pPr>
        <w:ind w:firstLine="480"/>
      </w:pPr>
      <w:r>
        <w:rPr>
          <w:rFonts w:ascii="宋体" w:hAnsi="宋体" w:eastAsia="宋体"/>
          <w:b w:val="0"/>
          <w:color w:val="000000"/>
          <w:sz w:val="24"/>
        </w:rPr>
        <w:t>D.磁力的原理</w:t>
      </w:r>
    </w:p>
    <w:p w14:paraId="493FF110">
      <w:pPr>
        <w:ind w:firstLine="480"/>
      </w:pPr>
      <w:r>
        <w:rPr>
          <w:rFonts w:ascii="宋体" w:hAnsi="宋体" w:eastAsia="宋体"/>
          <w:b w:val="0"/>
          <w:color w:val="000000"/>
          <w:sz w:val="24"/>
        </w:rPr>
        <w:t>【答案】：B</w:t>
      </w:r>
    </w:p>
    <w:p w14:paraId="47178727">
      <w:pPr>
        <w:ind w:firstLine="480"/>
        <w:rPr>
          <w:rFonts w:ascii="宋体" w:hAnsi="宋体" w:eastAsia="宋体"/>
          <w:b w:val="0"/>
          <w:color w:val="000000"/>
          <w:sz w:val="24"/>
        </w:rPr>
      </w:pPr>
      <w:r>
        <w:rPr>
          <w:rFonts w:ascii="宋体" w:hAnsi="宋体" w:eastAsia="宋体"/>
          <w:b w:val="0"/>
          <w:color w:val="000000"/>
          <w:sz w:val="24"/>
        </w:rPr>
        <w:t>【答案解析】：本题考查科技常识。浮力指浸在流体（液体和气体）中的物体受到流体竖直向上的作用力，与重力的方向相反。热气球是利用加热的空气或者氢气、氦气使内部密度低于外部密度，从而让热气球产生浮力，向天空飞去。B 项正确。A 项：重力指物体由于地球的吸引而受到的力，重力的方向总是竖直向下。与题干不符，排除。C 项：弹力指物体在外界力的作用下，能作出反应并维持自身稳定性的能力与特性。与题干不符，排除。D 项：磁力指磁场对放入其中的磁体和电流的作用力。与题干不符，排除</w:t>
      </w:r>
    </w:p>
    <w:p w14:paraId="2EB6D614">
      <w:pPr>
        <w:ind w:firstLine="480"/>
        <w:rPr>
          <w:rFonts w:ascii="宋体" w:hAnsi="宋体" w:eastAsia="宋体"/>
          <w:b w:val="0"/>
          <w:color w:val="000000"/>
          <w:sz w:val="24"/>
        </w:rPr>
      </w:pPr>
    </w:p>
    <w:p w14:paraId="3F52C252">
      <w:pPr>
        <w:ind w:firstLine="480"/>
      </w:pPr>
      <w:r>
        <w:rPr>
          <w:rFonts w:ascii="宋体" w:hAnsi="宋体" w:eastAsia="宋体"/>
          <w:b w:val="0"/>
          <w:color w:val="000000"/>
          <w:sz w:val="24"/>
        </w:rPr>
        <w:t>18.青蛙属于脊索动物门两栖纲的动物，成体青蛙已有肺，但在冬眠时，其呼吸主要依靠的是（ ）。</w:t>
      </w:r>
    </w:p>
    <w:p w14:paraId="5549A5F6">
      <w:pPr>
        <w:ind w:firstLine="480"/>
      </w:pPr>
      <w:r>
        <w:rPr>
          <w:rFonts w:ascii="宋体" w:hAnsi="宋体" w:eastAsia="宋体"/>
          <w:b w:val="0"/>
          <w:color w:val="000000"/>
          <w:sz w:val="24"/>
        </w:rPr>
        <w:t>A.舌头</w:t>
      </w:r>
    </w:p>
    <w:p w14:paraId="4A73E4B9">
      <w:pPr>
        <w:ind w:firstLine="480"/>
      </w:pPr>
      <w:r>
        <w:rPr>
          <w:rFonts w:ascii="宋体" w:hAnsi="宋体" w:eastAsia="宋体"/>
          <w:b w:val="0"/>
          <w:color w:val="000000"/>
          <w:sz w:val="24"/>
        </w:rPr>
        <w:t>B.眼睛</w:t>
      </w:r>
    </w:p>
    <w:p w14:paraId="69446332">
      <w:pPr>
        <w:ind w:firstLine="480"/>
      </w:pPr>
      <w:r>
        <w:rPr>
          <w:rFonts w:ascii="宋体" w:hAnsi="宋体" w:eastAsia="宋体"/>
          <w:b w:val="0"/>
          <w:color w:val="000000"/>
          <w:sz w:val="24"/>
        </w:rPr>
        <w:t>C.皮肤</w:t>
      </w:r>
    </w:p>
    <w:p w14:paraId="073FB50F">
      <w:pPr>
        <w:ind w:firstLine="480"/>
      </w:pPr>
      <w:r>
        <w:rPr>
          <w:rFonts w:ascii="宋体" w:hAnsi="宋体" w:eastAsia="宋体"/>
          <w:b w:val="0"/>
          <w:color w:val="000000"/>
          <w:sz w:val="24"/>
        </w:rPr>
        <w:t>D.心脏</w:t>
      </w:r>
    </w:p>
    <w:p w14:paraId="1A505BC2">
      <w:pPr>
        <w:ind w:firstLine="480"/>
      </w:pPr>
      <w:r>
        <w:rPr>
          <w:rFonts w:ascii="宋体" w:hAnsi="宋体" w:eastAsia="宋体"/>
          <w:b w:val="0"/>
          <w:color w:val="000000"/>
          <w:sz w:val="24"/>
        </w:rPr>
        <w:t>【答案】：C</w:t>
      </w:r>
    </w:p>
    <w:p w14:paraId="06A6D7CE">
      <w:pPr>
        <w:ind w:firstLine="480"/>
        <w:rPr>
          <w:rFonts w:ascii="宋体" w:hAnsi="宋体" w:eastAsia="宋体"/>
          <w:b w:val="0"/>
          <w:color w:val="000000"/>
          <w:sz w:val="24"/>
        </w:rPr>
      </w:pPr>
      <w:r>
        <w:rPr>
          <w:rFonts w:ascii="宋体" w:hAnsi="宋体" w:eastAsia="宋体"/>
          <w:b w:val="0"/>
          <w:color w:val="000000"/>
          <w:sz w:val="24"/>
        </w:rPr>
        <w:t>【答案解析】：本题考查科技常识。青蛙冬眠时用皮肤呼吸，借助皮肤进行气体的交换，将一部分氧气吸入体内，同时将一部分二氧化碳排出体外。青蛙冬眠时所用的呼吸器官跟清醒时不同，因为清醒时它们不仅用皮肤呼吸，还用肺部呼吸，而且肺部是主要的呼吸器官。C 项正确。A、B、D 三项：均为干扰项。与题干不符，排除</w:t>
      </w:r>
    </w:p>
    <w:p w14:paraId="6F766FAA">
      <w:pPr>
        <w:ind w:firstLine="480"/>
        <w:rPr>
          <w:rFonts w:ascii="宋体" w:hAnsi="宋体" w:eastAsia="宋体"/>
          <w:b w:val="0"/>
          <w:color w:val="000000"/>
          <w:sz w:val="24"/>
        </w:rPr>
      </w:pPr>
    </w:p>
    <w:p w14:paraId="61E5E58A">
      <w:pPr>
        <w:ind w:firstLine="480"/>
      </w:pPr>
      <w:r>
        <w:rPr>
          <w:rFonts w:ascii="宋体" w:hAnsi="宋体" w:eastAsia="宋体"/>
          <w:b w:val="0"/>
          <w:color w:val="000000"/>
          <w:sz w:val="24"/>
        </w:rPr>
        <w:t>19.科学发现可以通过观察实验得到，也可以通过理论推算得到。1846年，法国天文学家勒威耶和英国天文学家亚 当斯根据天体力学理论，几乎同时计算出一颗新行星的位置，这颗新行星是（ ）。</w:t>
      </w:r>
    </w:p>
    <w:p w14:paraId="2E1CCCDA">
      <w:pPr>
        <w:ind w:firstLine="480"/>
      </w:pPr>
      <w:r>
        <w:rPr>
          <w:rFonts w:ascii="宋体" w:hAnsi="宋体" w:eastAsia="宋体"/>
          <w:b w:val="0"/>
          <w:color w:val="000000"/>
          <w:sz w:val="24"/>
        </w:rPr>
        <w:t>A.火星</w:t>
      </w:r>
    </w:p>
    <w:p w14:paraId="3AB45E9D">
      <w:pPr>
        <w:ind w:firstLine="480"/>
      </w:pPr>
      <w:r>
        <w:rPr>
          <w:rFonts w:ascii="宋体" w:hAnsi="宋体" w:eastAsia="宋体"/>
          <w:b w:val="0"/>
          <w:color w:val="000000"/>
          <w:sz w:val="24"/>
        </w:rPr>
        <w:t>B.木星</w:t>
      </w:r>
    </w:p>
    <w:p w14:paraId="1C479D1E">
      <w:pPr>
        <w:ind w:firstLine="480"/>
      </w:pPr>
      <w:r>
        <w:rPr>
          <w:rFonts w:ascii="宋体" w:hAnsi="宋体" w:eastAsia="宋体"/>
          <w:b w:val="0"/>
          <w:color w:val="000000"/>
          <w:sz w:val="24"/>
        </w:rPr>
        <w:t>C.海王星</w:t>
      </w:r>
    </w:p>
    <w:p w14:paraId="6BA59FD1">
      <w:pPr>
        <w:ind w:firstLine="480"/>
      </w:pPr>
      <w:r>
        <w:rPr>
          <w:rFonts w:ascii="宋体" w:hAnsi="宋体" w:eastAsia="宋体"/>
          <w:b w:val="0"/>
          <w:color w:val="000000"/>
          <w:sz w:val="24"/>
        </w:rPr>
        <w:t>D.天王星</w:t>
      </w:r>
    </w:p>
    <w:p w14:paraId="14F27E87">
      <w:pPr>
        <w:ind w:firstLine="480"/>
      </w:pPr>
      <w:r>
        <w:rPr>
          <w:rFonts w:ascii="宋体" w:hAnsi="宋体" w:eastAsia="宋体"/>
          <w:b w:val="0"/>
          <w:color w:val="000000"/>
          <w:sz w:val="24"/>
        </w:rPr>
        <w:t>【答案】：C</w:t>
      </w:r>
    </w:p>
    <w:p w14:paraId="0A1A383E">
      <w:pPr>
        <w:ind w:firstLine="480"/>
        <w:rPr>
          <w:rFonts w:ascii="宋体" w:hAnsi="宋体" w:eastAsia="宋体"/>
          <w:b w:val="0"/>
          <w:color w:val="000000"/>
          <w:sz w:val="24"/>
        </w:rPr>
      </w:pPr>
      <w:r>
        <w:rPr>
          <w:rFonts w:ascii="宋体" w:hAnsi="宋体" w:eastAsia="宋体"/>
          <w:b w:val="0"/>
          <w:color w:val="000000"/>
          <w:sz w:val="24"/>
        </w:rPr>
        <w:t>【答案解析】：本题考查行星的相关知识。海王星是太阳系八大行星之一，也是已知太阳系中离太阳最远的大行星。1846 年，法国天文学家勒威耶和英国天文学家亚当斯，运用天体力学方法推算出天王星之外的海王星的存在，并由德国天文学家伽勒用望远镜观测证实。C 项正确。A、B、D 三项：均为干扰项。与题干不符，排除</w:t>
      </w:r>
    </w:p>
    <w:p w14:paraId="29AEE48B">
      <w:pPr>
        <w:ind w:firstLine="480"/>
        <w:rPr>
          <w:rFonts w:ascii="宋体" w:hAnsi="宋体" w:eastAsia="宋体"/>
          <w:b w:val="0"/>
          <w:color w:val="000000"/>
          <w:sz w:val="24"/>
        </w:rPr>
      </w:pPr>
    </w:p>
    <w:p w14:paraId="2A3B03DD">
      <w:pPr>
        <w:ind w:firstLine="480"/>
      </w:pPr>
      <w:r>
        <w:rPr>
          <w:rFonts w:ascii="宋体" w:hAnsi="宋体" w:eastAsia="宋体"/>
          <w:b w:val="0"/>
          <w:color w:val="000000"/>
          <w:sz w:val="24"/>
        </w:rPr>
        <w:t>20.在1934年10月，中央红军和中共中央机关实施战略性转移，开始长征，历经艰难险阻，红一、四方面军在甘肃 会宁胜利会师。这次会师的时间是（ ）。</w:t>
      </w:r>
    </w:p>
    <w:p w14:paraId="0E3598E8">
      <w:pPr>
        <w:ind w:firstLine="480"/>
      </w:pPr>
      <w:r>
        <w:rPr>
          <w:rFonts w:ascii="宋体" w:hAnsi="宋体" w:eastAsia="宋体"/>
          <w:b w:val="0"/>
          <w:color w:val="000000"/>
          <w:sz w:val="24"/>
        </w:rPr>
        <w:t>A.1935年8月</w:t>
      </w:r>
    </w:p>
    <w:p w14:paraId="73D76238">
      <w:pPr>
        <w:ind w:firstLine="480"/>
      </w:pPr>
      <w:r>
        <w:rPr>
          <w:rFonts w:ascii="宋体" w:hAnsi="宋体" w:eastAsia="宋体"/>
          <w:b w:val="0"/>
          <w:color w:val="000000"/>
          <w:sz w:val="24"/>
        </w:rPr>
        <w:t>B.1935年10月</w:t>
      </w:r>
    </w:p>
    <w:p w14:paraId="7A5DD45C">
      <w:pPr>
        <w:ind w:firstLine="480"/>
      </w:pPr>
      <w:r>
        <w:rPr>
          <w:rFonts w:ascii="宋体" w:hAnsi="宋体" w:eastAsia="宋体"/>
          <w:b w:val="0"/>
          <w:color w:val="000000"/>
          <w:sz w:val="24"/>
        </w:rPr>
        <w:t>C.1936年8月</w:t>
      </w:r>
    </w:p>
    <w:p w14:paraId="703BF360">
      <w:pPr>
        <w:ind w:firstLine="480"/>
      </w:pPr>
      <w:r>
        <w:rPr>
          <w:rFonts w:ascii="宋体" w:hAnsi="宋体" w:eastAsia="宋体"/>
          <w:b w:val="0"/>
          <w:color w:val="000000"/>
          <w:sz w:val="24"/>
        </w:rPr>
        <w:t>D.1936年10月</w:t>
      </w:r>
    </w:p>
    <w:p w14:paraId="36A2428B">
      <w:pPr>
        <w:ind w:firstLine="480"/>
      </w:pPr>
      <w:r>
        <w:rPr>
          <w:rFonts w:ascii="宋体" w:hAnsi="宋体" w:eastAsia="宋体"/>
          <w:b w:val="0"/>
          <w:color w:val="000000"/>
          <w:sz w:val="24"/>
        </w:rPr>
        <w:t>【答案】：D</w:t>
      </w:r>
    </w:p>
    <w:p w14:paraId="3AFC2FC9">
      <w:pPr>
        <w:ind w:firstLine="480"/>
        <w:rPr>
          <w:rFonts w:ascii="宋体" w:hAnsi="宋体" w:eastAsia="宋体"/>
          <w:b w:val="0"/>
          <w:color w:val="000000"/>
          <w:sz w:val="24"/>
        </w:rPr>
      </w:pPr>
      <w:r>
        <w:rPr>
          <w:rFonts w:ascii="宋体" w:hAnsi="宋体" w:eastAsia="宋体"/>
          <w:b w:val="0"/>
          <w:color w:val="000000"/>
          <w:sz w:val="24"/>
        </w:rPr>
        <w:t>【答案解析】：本题考查长征相关知识。1934 年 10 月，中共中央机关和中央红军 8 万多人被迫实行战略转移，开始长征。1936 年 10 月，红二方面军、红四方面军同红一方面军在甘肃会宁地区会师。红军三大主力会师，宣告红军二万五千里、纵横 11 个省的震惊中外的长征胜利结束。D 项正确。A、B、C 三项：均为干扰项。与题干不符，排除</w:t>
      </w:r>
    </w:p>
    <w:p w14:paraId="10D5C97D">
      <w:pPr>
        <w:ind w:firstLine="480"/>
        <w:rPr>
          <w:rFonts w:ascii="宋体" w:hAnsi="宋体" w:eastAsia="宋体"/>
          <w:b w:val="0"/>
          <w:color w:val="000000"/>
          <w:sz w:val="24"/>
        </w:rPr>
      </w:pPr>
    </w:p>
    <w:p w14:paraId="513A1CC7">
      <w:pPr>
        <w:ind w:firstLine="480"/>
      </w:pPr>
      <w:r>
        <w:rPr>
          <w:rFonts w:ascii="宋体" w:hAnsi="宋体" w:eastAsia="宋体"/>
          <w:b w:val="0"/>
          <w:color w:val="000000"/>
          <w:sz w:val="24"/>
        </w:rPr>
        <w:t>21.杂交是不同种、属或品种的动物或植物交配或结合，可分为天然杂交和人工杂交。中国人在两千年前就注意到 了杂交的优势，此后不断利用杂交优势进行育种，明代有典籍记录了运用人工杂交育种培育优良蚕种，该典籍 是（ ）。</w:t>
      </w:r>
    </w:p>
    <w:p w14:paraId="38D1C2B1">
      <w:pPr>
        <w:ind w:firstLine="480"/>
      </w:pPr>
      <w:r>
        <w:rPr>
          <w:rFonts w:ascii="宋体" w:hAnsi="宋体" w:eastAsia="宋体"/>
          <w:b w:val="0"/>
          <w:color w:val="000000"/>
          <w:sz w:val="24"/>
        </w:rPr>
        <w:t>A.《齐民要术》</w:t>
      </w:r>
    </w:p>
    <w:p w14:paraId="79E9658C">
      <w:pPr>
        <w:ind w:firstLine="480"/>
      </w:pPr>
      <w:r>
        <w:rPr>
          <w:rFonts w:ascii="宋体" w:hAnsi="宋体" w:eastAsia="宋体"/>
          <w:b w:val="0"/>
          <w:color w:val="000000"/>
          <w:sz w:val="24"/>
        </w:rPr>
        <w:t>B.《农桑辑要》</w:t>
      </w:r>
    </w:p>
    <w:p w14:paraId="2080D786">
      <w:pPr>
        <w:ind w:firstLine="480"/>
      </w:pPr>
      <w:r>
        <w:rPr>
          <w:rFonts w:ascii="宋体" w:hAnsi="宋体" w:eastAsia="宋体"/>
          <w:b w:val="0"/>
          <w:color w:val="000000"/>
          <w:sz w:val="24"/>
        </w:rPr>
        <w:t>C.《天工开物》</w:t>
      </w:r>
    </w:p>
    <w:p w14:paraId="41FC610C">
      <w:pPr>
        <w:ind w:firstLine="480"/>
      </w:pPr>
      <w:r>
        <w:rPr>
          <w:rFonts w:ascii="宋体" w:hAnsi="宋体" w:eastAsia="宋体"/>
          <w:b w:val="0"/>
          <w:color w:val="000000"/>
          <w:sz w:val="24"/>
        </w:rPr>
        <w:t>D.《授时通考》</w:t>
      </w:r>
    </w:p>
    <w:p w14:paraId="13C30BFB">
      <w:pPr>
        <w:ind w:firstLine="480"/>
      </w:pPr>
      <w:r>
        <w:rPr>
          <w:rFonts w:ascii="宋体" w:hAnsi="宋体" w:eastAsia="宋体"/>
          <w:b w:val="0"/>
          <w:color w:val="000000"/>
          <w:sz w:val="24"/>
        </w:rPr>
        <w:t>【答案】：C</w:t>
      </w:r>
    </w:p>
    <w:p w14:paraId="5E0F8492">
      <w:pPr>
        <w:ind w:firstLine="480"/>
        <w:rPr>
          <w:rFonts w:ascii="宋体" w:hAnsi="宋体" w:eastAsia="宋体"/>
          <w:b w:val="0"/>
          <w:color w:val="000000"/>
          <w:sz w:val="24"/>
        </w:rPr>
      </w:pPr>
      <w:r>
        <w:rPr>
          <w:rFonts w:ascii="宋体" w:hAnsi="宋体" w:eastAsia="宋体"/>
          <w:b w:val="0"/>
          <w:color w:val="000000"/>
          <w:sz w:val="24"/>
        </w:rPr>
        <w:t>【答案解析】：本题考查中国古代科技成就。明代著名科学家宋应星在《天工开物》中说：“凡茧色唯黄白两种。川、陕、晋、豫有黄无白，嘉湖有白无黄。若将白雄配黄雌，则其嗣变成褐茧。”“今寒家有将早雄配晚雌者，幻出嘉种，此一异也。”意思是将黄茧蚕同白茧蚕杂交，培育褐茧蚕。又将“早雄”（一化性雄蛾）同“晚雌”（二化性雌蛾）配种杂交，从而培育出“嘉种”。这两则记载均说明了在我国明代已经运用了人工杂交育种蚕种的技术。C 项正确。A 项：《齐民要术》，是中国杰出农学家贾思勰所著的一部综合性农学著作，也是世界农学史上的专著之一，是中国现存最早的一部完整的农书。全书系统地总结了六世纪以前黄河中下游地区劳动人民的农牧业生产经验、食品的加工与贮藏、野生植物的利用，以及治荒的方法，详细介绍了季节、气候和不同土壤与不同农作物的关系，被誉为“中国古代农业百科全书”。与题干不符，排除。B 项：《农桑辑要》是元朝司农司撰写的一部农业科学著作。此书包括典训、耕垦、播种、栽桑、养蚕、瓜菜、果实、竹木、药草、孳畜等 10 部分，分别叙述我国古代有关农业的传统习惯和重农言论，以及各种作物的栽培，家畜、家禽的饲养等技术。与题干不符，排除。D 项：《授时通考》是清鄂尔泰、张廷玉等人所纂的农书，是以传统形式出现的最后一部综合性大型农书，包括天时、土宜、谷种、功作、劝课、蓄聚、农余、蚕桑等内容。既广泛介绍古代农业，又自成体系。与题干不符，排除</w:t>
      </w:r>
    </w:p>
    <w:p w14:paraId="16FE4EDC">
      <w:pPr>
        <w:ind w:firstLine="480"/>
        <w:rPr>
          <w:rFonts w:ascii="宋体" w:hAnsi="宋体" w:eastAsia="宋体"/>
          <w:b w:val="0"/>
          <w:color w:val="000000"/>
          <w:sz w:val="24"/>
        </w:rPr>
      </w:pPr>
    </w:p>
    <w:p w14:paraId="582A07A5">
      <w:pPr>
        <w:ind w:firstLine="480"/>
      </w:pPr>
      <w:r>
        <w:rPr>
          <w:rFonts w:ascii="宋体" w:hAnsi="宋体" w:eastAsia="宋体"/>
          <w:b w:val="0"/>
          <w:color w:val="000000"/>
          <w:sz w:val="24"/>
        </w:rPr>
        <w:t>22.我国的农谚说：“到了惊蛰节，耕地不能歇”，让孩子据此作画，需提示该画背景所对应的季节是（ ）。</w:t>
      </w:r>
    </w:p>
    <w:p w14:paraId="10C87F82">
      <w:pPr>
        <w:ind w:firstLine="480"/>
      </w:pPr>
      <w:r>
        <w:rPr>
          <w:rFonts w:ascii="宋体" w:hAnsi="宋体" w:eastAsia="宋体"/>
          <w:b w:val="0"/>
          <w:color w:val="000000"/>
          <w:sz w:val="24"/>
        </w:rPr>
        <w:t>A.春</w:t>
      </w:r>
    </w:p>
    <w:p w14:paraId="057532DA">
      <w:pPr>
        <w:ind w:firstLine="480"/>
      </w:pPr>
      <w:r>
        <w:rPr>
          <w:rFonts w:ascii="宋体" w:hAnsi="宋体" w:eastAsia="宋体"/>
          <w:b w:val="0"/>
          <w:color w:val="000000"/>
          <w:sz w:val="24"/>
        </w:rPr>
        <w:t>B.夏</w:t>
      </w:r>
    </w:p>
    <w:p w14:paraId="0D939572">
      <w:pPr>
        <w:ind w:firstLine="480"/>
      </w:pPr>
      <w:r>
        <w:rPr>
          <w:rFonts w:ascii="宋体" w:hAnsi="宋体" w:eastAsia="宋体"/>
          <w:b w:val="0"/>
          <w:color w:val="000000"/>
          <w:sz w:val="24"/>
        </w:rPr>
        <w:t>C.秋</w:t>
      </w:r>
    </w:p>
    <w:p w14:paraId="7457E674">
      <w:pPr>
        <w:ind w:firstLine="480"/>
      </w:pPr>
      <w:r>
        <w:rPr>
          <w:rFonts w:ascii="宋体" w:hAnsi="宋体" w:eastAsia="宋体"/>
          <w:b w:val="0"/>
          <w:color w:val="000000"/>
          <w:sz w:val="24"/>
        </w:rPr>
        <w:t>D.冬</w:t>
      </w:r>
    </w:p>
    <w:p w14:paraId="289407AB">
      <w:pPr>
        <w:ind w:firstLine="480"/>
      </w:pPr>
      <w:r>
        <w:rPr>
          <w:rFonts w:ascii="宋体" w:hAnsi="宋体" w:eastAsia="宋体"/>
          <w:b w:val="0"/>
          <w:color w:val="000000"/>
          <w:sz w:val="24"/>
        </w:rPr>
        <w:t>【答案】：A</w:t>
      </w:r>
    </w:p>
    <w:p w14:paraId="27D8D76B">
      <w:pPr>
        <w:ind w:firstLine="480"/>
        <w:rPr>
          <w:rFonts w:ascii="宋体" w:hAnsi="宋体" w:eastAsia="宋体"/>
          <w:b w:val="0"/>
          <w:color w:val="000000"/>
          <w:sz w:val="24"/>
        </w:rPr>
      </w:pPr>
      <w:r>
        <w:rPr>
          <w:rFonts w:ascii="宋体" w:hAnsi="宋体" w:eastAsia="宋体"/>
          <w:b w:val="0"/>
          <w:color w:val="000000"/>
          <w:sz w:val="24"/>
        </w:rPr>
        <w:t>【答案解析】：本题考查二十四节气。古人根据太阳在一年内的位置变化及其所引起的地面气候的演变次序，把一年三百六十五又四分之一的天数分成二十四段，分列在十二个月中，以反映四季、气温、物候等变化情况，这就是二十四节气。二十四节气的名称和顺序如下：（1）春季：立春、雨水、惊蛰、春分、清明、谷雨。（2）夏季：立夏、小满、芒种、夏至、小暑、大暑。（3）秋季：立秋、处暑、白露、秋分、寒露、霜降。（4）冬季：立冬、小雪、大雪、冬至、小寒、大寒。题干中，根据惊蛰节气作画，那么作画的背景对应的是春季。A 项正确。B、C、D 三项：均为干扰项。与题干不符，排除</w:t>
      </w:r>
    </w:p>
    <w:p w14:paraId="67001862">
      <w:pPr>
        <w:ind w:firstLine="480"/>
        <w:rPr>
          <w:rFonts w:ascii="宋体" w:hAnsi="宋体" w:eastAsia="宋体"/>
          <w:b w:val="0"/>
          <w:color w:val="000000"/>
          <w:sz w:val="24"/>
        </w:rPr>
      </w:pPr>
    </w:p>
    <w:p w14:paraId="63015C49">
      <w:pPr>
        <w:ind w:firstLine="480"/>
      </w:pPr>
      <w:r>
        <w:rPr>
          <w:rFonts w:ascii="宋体" w:hAnsi="宋体" w:eastAsia="宋体"/>
          <w:b w:val="0"/>
          <w:color w:val="000000"/>
          <w:sz w:val="24"/>
        </w:rPr>
        <w:t>23.现代作家张天翼在其写作生涯后期以儿童文学创作为主，著有多部童话作品。下列选项中，不属于其作品的是 （ ）。</w:t>
      </w:r>
    </w:p>
    <w:p w14:paraId="47DDCBEB">
      <w:pPr>
        <w:ind w:firstLine="480"/>
      </w:pPr>
      <w:r>
        <w:rPr>
          <w:rFonts w:ascii="宋体" w:hAnsi="宋体" w:eastAsia="宋体"/>
          <w:b w:val="0"/>
          <w:color w:val="000000"/>
          <w:sz w:val="24"/>
        </w:rPr>
        <w:t>A.《稻草人》</w:t>
      </w:r>
    </w:p>
    <w:p w14:paraId="1F2CE44A">
      <w:pPr>
        <w:ind w:firstLine="480"/>
      </w:pPr>
      <w:r>
        <w:rPr>
          <w:rFonts w:ascii="宋体" w:hAnsi="宋体" w:eastAsia="宋体"/>
          <w:b w:val="0"/>
          <w:color w:val="000000"/>
          <w:sz w:val="24"/>
        </w:rPr>
        <w:t>B.《金鸭帝国》</w:t>
      </w:r>
    </w:p>
    <w:p w14:paraId="78C9BFFB">
      <w:pPr>
        <w:ind w:firstLine="480"/>
      </w:pPr>
      <w:r>
        <w:rPr>
          <w:rFonts w:ascii="宋体" w:hAnsi="宋体" w:eastAsia="宋体"/>
          <w:b w:val="0"/>
          <w:color w:val="000000"/>
          <w:sz w:val="24"/>
        </w:rPr>
        <w:t>C.《大林和小林》</w:t>
      </w:r>
    </w:p>
    <w:p w14:paraId="7A0433BF">
      <w:pPr>
        <w:ind w:firstLine="480"/>
      </w:pPr>
      <w:r>
        <w:rPr>
          <w:rFonts w:ascii="宋体" w:hAnsi="宋体" w:eastAsia="宋体"/>
          <w:b w:val="0"/>
          <w:color w:val="000000"/>
          <w:sz w:val="24"/>
        </w:rPr>
        <w:t>D.《宝葫芦的秘密》</w:t>
      </w:r>
    </w:p>
    <w:p w14:paraId="5A8C5604">
      <w:pPr>
        <w:ind w:firstLine="480"/>
      </w:pPr>
      <w:r>
        <w:rPr>
          <w:rFonts w:ascii="宋体" w:hAnsi="宋体" w:eastAsia="宋体"/>
          <w:b w:val="0"/>
          <w:color w:val="000000"/>
          <w:sz w:val="24"/>
        </w:rPr>
        <w:t>【答案】：A</w:t>
      </w:r>
    </w:p>
    <w:p w14:paraId="0E3A1225">
      <w:pPr>
        <w:ind w:firstLine="480"/>
      </w:pPr>
      <w:r>
        <w:rPr>
          <w:rFonts w:ascii="宋体" w:hAnsi="宋体" w:eastAsia="宋体"/>
          <w:b w:val="0"/>
          <w:color w:val="000000"/>
          <w:sz w:val="24"/>
        </w:rPr>
        <w:t>【答案解析】：本题考查张天翼的童话作品。张天翼，学名元定，号一之，是我国现代著名作家，优秀的儿童文学家，为中国儿童文学的发展做出了很大贡献，著有《金鸭帝国》、《大林和小林》、《宝葫芦的秘密》、《秃秃大王》等多部童话作品。A 项《稻草人》是叶圣陶 1922 年发表的中国现代童话，表述错误，与题干相符，为正确选项。B、C、D 三项：均属于张天翼的童话作品。与题干不符，排除</w:t>
      </w:r>
    </w:p>
    <w:p w14:paraId="3A3750E3">
      <w:pPr>
        <w:ind w:firstLine="480"/>
      </w:pPr>
      <w:r>
        <w:rPr>
          <w:rFonts w:ascii="宋体" w:hAnsi="宋体" w:eastAsia="宋体"/>
          <w:b w:val="0"/>
          <w:color w:val="000000"/>
          <w:sz w:val="24"/>
        </w:rPr>
        <w:t>24.陀思妥耶夫斯基是19世纪俄罗斯的伟大作家，被视为比肩列夫·托尔斯泰的俄罗斯文学的代表人物和“人类灵 魂的伟大审问者”。下列选项中，不属于其作品的是（ ）。</w:t>
      </w:r>
    </w:p>
    <w:p w14:paraId="0AD3A473">
      <w:pPr>
        <w:ind w:firstLine="480"/>
      </w:pPr>
      <w:r>
        <w:rPr>
          <w:rFonts w:ascii="宋体" w:hAnsi="宋体" w:eastAsia="宋体"/>
          <w:b w:val="0"/>
          <w:color w:val="000000"/>
          <w:sz w:val="24"/>
        </w:rPr>
        <w:t>A.《白痴》</w:t>
      </w:r>
    </w:p>
    <w:p w14:paraId="5B9193AA">
      <w:pPr>
        <w:ind w:firstLine="480"/>
      </w:pPr>
      <w:r>
        <w:rPr>
          <w:rFonts w:ascii="宋体" w:hAnsi="宋体" w:eastAsia="宋体"/>
          <w:b w:val="0"/>
          <w:color w:val="000000"/>
          <w:sz w:val="24"/>
        </w:rPr>
        <w:t>B.《死魂灵》</w:t>
      </w:r>
    </w:p>
    <w:p w14:paraId="2BC77181">
      <w:pPr>
        <w:ind w:firstLine="480"/>
      </w:pPr>
      <w:r>
        <w:rPr>
          <w:rFonts w:ascii="宋体" w:hAnsi="宋体" w:eastAsia="宋体"/>
          <w:b w:val="0"/>
          <w:color w:val="000000"/>
          <w:sz w:val="24"/>
        </w:rPr>
        <w:t>C.《卡拉马佐夫兄弟》</w:t>
      </w:r>
    </w:p>
    <w:p w14:paraId="182F1DD1">
      <w:pPr>
        <w:ind w:firstLine="480"/>
      </w:pPr>
      <w:r>
        <w:rPr>
          <w:rFonts w:ascii="宋体" w:hAnsi="宋体" w:eastAsia="宋体"/>
          <w:b w:val="0"/>
          <w:color w:val="000000"/>
          <w:sz w:val="24"/>
        </w:rPr>
        <w:t>D.《罪与罚》</w:t>
      </w:r>
    </w:p>
    <w:p w14:paraId="5BB54ACA">
      <w:pPr>
        <w:ind w:firstLine="480"/>
      </w:pPr>
      <w:r>
        <w:rPr>
          <w:rFonts w:ascii="宋体" w:hAnsi="宋体" w:eastAsia="宋体"/>
          <w:b w:val="0"/>
          <w:color w:val="000000"/>
          <w:sz w:val="24"/>
        </w:rPr>
        <w:t>【答案】：B</w:t>
      </w:r>
    </w:p>
    <w:p w14:paraId="46E13E03">
      <w:pPr>
        <w:ind w:firstLine="480"/>
        <w:rPr>
          <w:rFonts w:ascii="宋体" w:hAnsi="宋体" w:eastAsia="宋体"/>
          <w:b w:val="0"/>
          <w:color w:val="000000"/>
          <w:sz w:val="24"/>
        </w:rPr>
      </w:pPr>
      <w:r>
        <w:rPr>
          <w:rFonts w:ascii="宋体" w:hAnsi="宋体" w:eastAsia="宋体"/>
          <w:b w:val="0"/>
          <w:color w:val="000000"/>
          <w:sz w:val="24"/>
        </w:rPr>
        <w:t>【答案解析】：本题考查陀思妥耶夫斯基的著作。费奥多尔·米哈伊洛维奇·陀思妥耶夫斯基，俄国作家。1866年，他的代表作《罪与罚》出版，为作者赢得了世界性的声誉。两年后，他完成了小说《白痴》。1872 年完成了《群魔》，1880 年他发表了《卡拉马佐夫兄弟》，这是他最后一部作品。B 项《死魂灵》是俄国作家尼古莱·瓦西里耶维奇·果戈理·亚诺夫斯基创作的长篇小说，出版于 1842 年，表述错误，与题干相符，为正确选项。A、C、D 三项：均属于陀思妥耶夫斯基的著作。与题干不符，排除</w:t>
      </w:r>
    </w:p>
    <w:p w14:paraId="65515B38">
      <w:pPr>
        <w:ind w:firstLine="480"/>
        <w:rPr>
          <w:rFonts w:ascii="宋体" w:hAnsi="宋体" w:eastAsia="宋体"/>
          <w:b w:val="0"/>
          <w:color w:val="000000"/>
          <w:sz w:val="24"/>
        </w:rPr>
      </w:pPr>
    </w:p>
    <w:p w14:paraId="08015C47">
      <w:pPr>
        <w:ind w:firstLine="480"/>
      </w:pPr>
      <w:r>
        <w:rPr>
          <w:rFonts w:ascii="宋体" w:hAnsi="宋体" w:eastAsia="宋体"/>
          <w:b w:val="0"/>
          <w:color w:val="000000"/>
          <w:sz w:val="24"/>
        </w:rPr>
        <w:t>25.迪士尼是美国动画片艺术先驱，一生共获得20余项奥斯卡金像奖，创造了米老鼠等一系列家喻户晓的动画形 象。下列选项中，以米老鼠为主角的动画片是（ ）。</w:t>
      </w:r>
    </w:p>
    <w:p w14:paraId="67946D25">
      <w:pPr>
        <w:ind w:firstLine="480"/>
      </w:pPr>
      <w:r>
        <w:rPr>
          <w:rFonts w:ascii="宋体" w:hAnsi="宋体" w:eastAsia="宋体"/>
          <w:b w:val="0"/>
          <w:color w:val="000000"/>
          <w:sz w:val="24"/>
        </w:rPr>
        <w:t>A.《睡美人》</w:t>
      </w:r>
    </w:p>
    <w:p w14:paraId="4BEC2F95">
      <w:pPr>
        <w:ind w:firstLine="480"/>
      </w:pPr>
      <w:r>
        <w:rPr>
          <w:rFonts w:ascii="宋体" w:hAnsi="宋体" w:eastAsia="宋体"/>
          <w:b w:val="0"/>
          <w:color w:val="000000"/>
          <w:sz w:val="24"/>
        </w:rPr>
        <w:t>B.《威利号汽船》</w:t>
      </w:r>
    </w:p>
    <w:p w14:paraId="7E5E8BC9">
      <w:pPr>
        <w:ind w:firstLine="480"/>
      </w:pPr>
      <w:r>
        <w:rPr>
          <w:rFonts w:ascii="宋体" w:hAnsi="宋体" w:eastAsia="宋体"/>
          <w:b w:val="0"/>
          <w:color w:val="000000"/>
          <w:sz w:val="24"/>
        </w:rPr>
        <w:t>C.《灰姑娘》</w:t>
      </w:r>
    </w:p>
    <w:p w14:paraId="3EA0B02A">
      <w:pPr>
        <w:ind w:firstLine="480"/>
      </w:pPr>
      <w:r>
        <w:rPr>
          <w:rFonts w:ascii="宋体" w:hAnsi="宋体" w:eastAsia="宋体"/>
          <w:b w:val="0"/>
          <w:color w:val="000000"/>
          <w:sz w:val="24"/>
        </w:rPr>
        <w:t>D.《木偶奇遇记》</w:t>
      </w:r>
    </w:p>
    <w:p w14:paraId="0C4EFC68">
      <w:pPr>
        <w:ind w:firstLine="480"/>
      </w:pPr>
      <w:r>
        <w:rPr>
          <w:rFonts w:ascii="宋体" w:hAnsi="宋体" w:eastAsia="宋体"/>
          <w:b w:val="0"/>
          <w:color w:val="000000"/>
          <w:sz w:val="24"/>
        </w:rPr>
        <w:t>【答案】：B</w:t>
      </w:r>
    </w:p>
    <w:p w14:paraId="13F36E3C">
      <w:pPr>
        <w:ind w:firstLine="480"/>
        <w:rPr>
          <w:rFonts w:ascii="宋体" w:hAnsi="宋体" w:eastAsia="宋体"/>
          <w:b w:val="0"/>
          <w:color w:val="000000"/>
          <w:sz w:val="24"/>
        </w:rPr>
      </w:pPr>
      <w:r>
        <w:rPr>
          <w:rFonts w:ascii="宋体" w:hAnsi="宋体" w:eastAsia="宋体"/>
          <w:b w:val="0"/>
          <w:color w:val="000000"/>
          <w:sz w:val="24"/>
        </w:rPr>
        <w:t>【答案解析】：本题考查迪士尼动画作品。《威利号汽船》是全世界第一部有声动画片，此片的问世标志着米老鼠形象的正式诞生。片中将米老鼠打造成了一个争风吃醋的水手，在一艘名为“威利号”的汽船上为了一位姑娘与船长闹得不可开交。B 项正确。A 项：《睡美人》是美国迪士尼于 1959 年出品的一部动画电影。影片改编自夏尔·佩罗和格林兄弟版本的童话故事《睡美人》，讲述的是女主人公爱洛，是一名公主，一出生就受到了黑女巫的诅咒而被交给三位仙女抚养，后因中了诅咒而被王子用真爱之吻救醒的故事。与题干不符，排除。C 项：《灰姑娘》是由美国华特·迪士尼影片公司出品，该片根据同名童话故事改编，讲述了女主人公灰姑娘辛德瑞拉在母亲和父亲相继去世后，继母和其女儿们对她百般折磨，但灰姑娘得到魔法相助，成为王子意中人的故事。与题干不符，排除。D 项：《木偶奇遇记》是美国迪士尼于 1940 年出品的一部动画电影。影片改编自意大利作家卡洛·科洛迪创作的童话，描绘了一个主人公小木偶被造他的木匠盖比特取名为“匹诺曹”，同时又被善良的仙女赋予了新生命。但是，他必须通过勇气、忠心以及诚实的考验，才能成为一个真正的男孩子。与题干不符，排除</w:t>
      </w:r>
    </w:p>
    <w:p w14:paraId="713A8994">
      <w:pPr>
        <w:ind w:firstLine="480"/>
        <w:rPr>
          <w:rFonts w:ascii="宋体" w:hAnsi="宋体" w:eastAsia="宋体"/>
          <w:b w:val="0"/>
          <w:color w:val="000000"/>
          <w:sz w:val="24"/>
        </w:rPr>
      </w:pPr>
    </w:p>
    <w:p w14:paraId="37E5D0F3">
      <w:pPr>
        <w:ind w:firstLine="480"/>
      </w:pPr>
      <w:r>
        <w:rPr>
          <w:rFonts w:ascii="宋体" w:hAnsi="宋体" w:eastAsia="宋体"/>
          <w:b w:val="0"/>
          <w:color w:val="000000"/>
          <w:sz w:val="24"/>
        </w:rPr>
        <w:t>26.在Word的编辑状态，选择了文档全文，要在段落对话框中设置行距为20磅的格式，下列选项中，应选择的是（ ）。</w:t>
      </w:r>
    </w:p>
    <w:p w14:paraId="2CF23139">
      <w:pPr>
        <w:ind w:firstLine="480"/>
      </w:pPr>
      <w:r>
        <w:rPr>
          <w:rFonts w:ascii="宋体" w:hAnsi="宋体" w:eastAsia="宋体"/>
          <w:b w:val="0"/>
          <w:color w:val="000000"/>
          <w:sz w:val="24"/>
        </w:rPr>
        <w:t>A.单倍行距</w:t>
      </w:r>
    </w:p>
    <w:p w14:paraId="6B468E0B">
      <w:pPr>
        <w:ind w:firstLine="480"/>
      </w:pPr>
      <w:r>
        <w:rPr>
          <w:rFonts w:ascii="宋体" w:hAnsi="宋体" w:eastAsia="宋体"/>
          <w:b w:val="0"/>
          <w:color w:val="000000"/>
          <w:sz w:val="24"/>
        </w:rPr>
        <w:t>B.1.5倍行距</w:t>
      </w:r>
    </w:p>
    <w:p w14:paraId="6BDE1F96">
      <w:pPr>
        <w:ind w:firstLine="480"/>
      </w:pPr>
      <w:r>
        <w:rPr>
          <w:rFonts w:ascii="宋体" w:hAnsi="宋体" w:eastAsia="宋体"/>
          <w:b w:val="0"/>
          <w:color w:val="000000"/>
          <w:sz w:val="24"/>
        </w:rPr>
        <w:t>C.2倍行距</w:t>
      </w:r>
    </w:p>
    <w:p w14:paraId="17814A13">
      <w:pPr>
        <w:ind w:firstLine="480"/>
      </w:pPr>
      <w:r>
        <w:rPr>
          <w:rFonts w:ascii="宋体" w:hAnsi="宋体" w:eastAsia="宋体"/>
          <w:b w:val="0"/>
          <w:color w:val="000000"/>
          <w:sz w:val="24"/>
        </w:rPr>
        <w:t>D.固定值</w:t>
      </w:r>
    </w:p>
    <w:p w14:paraId="141C9FFD">
      <w:pPr>
        <w:ind w:firstLine="480"/>
      </w:pPr>
      <w:r>
        <w:rPr>
          <w:rFonts w:ascii="宋体" w:hAnsi="宋体" w:eastAsia="宋体"/>
          <w:b w:val="0"/>
          <w:color w:val="000000"/>
          <w:sz w:val="24"/>
        </w:rPr>
        <w:t>【答案】：D</w:t>
      </w:r>
    </w:p>
    <w:p w14:paraId="017BD7E6">
      <w:pPr>
        <w:ind w:firstLine="480"/>
        <w:rPr>
          <w:rFonts w:ascii="宋体" w:hAnsi="宋体" w:eastAsia="宋体"/>
          <w:b w:val="0"/>
          <w:color w:val="000000"/>
          <w:sz w:val="24"/>
        </w:rPr>
      </w:pPr>
      <w:r>
        <w:rPr>
          <w:rFonts w:ascii="宋体" w:hAnsi="宋体" w:eastAsia="宋体"/>
          <w:b w:val="0"/>
          <w:color w:val="000000"/>
          <w:sz w:val="24"/>
        </w:rPr>
        <w:t>【答案解析】：本题考查 Word 的应用。在 Word 中，行间距是指设置文本中行与行之间的距离，用户可设置单倍行距、1.5 倍行距、2 倍行距、最小值行距、固定值行距和多倍行距。要在段落对话框中设置行距为 20 磅的格式，可通过设置固定值行距来实现。D 项正确。A 项：单倍行距是指所选择的文本的行间距为所使用文字大小的 1 倍行距，单倍行距与字号大小相关，不同字号的单倍行距实际距离不同。与题干不符，排除。B、C 两项：1.5 倍行距与 2 倍行距分别是单倍行距的 1.5 倍和 2 倍。与题干不符，排除</w:t>
      </w:r>
    </w:p>
    <w:p w14:paraId="0A1D105E">
      <w:pPr>
        <w:ind w:firstLine="480"/>
        <w:rPr>
          <w:rFonts w:ascii="宋体" w:hAnsi="宋体" w:eastAsia="宋体"/>
          <w:b w:val="0"/>
          <w:color w:val="000000"/>
          <w:sz w:val="24"/>
        </w:rPr>
      </w:pPr>
    </w:p>
    <w:p w14:paraId="066EB70F">
      <w:pPr>
        <w:ind w:firstLine="480"/>
      </w:pPr>
      <w:r>
        <w:rPr>
          <w:rFonts w:ascii="宋体" w:hAnsi="宋体" w:eastAsia="宋体"/>
          <w:b w:val="0"/>
          <w:color w:val="000000"/>
          <w:sz w:val="24"/>
        </w:rPr>
        <w:t>27.PowerPoint中，不可以在空白幻灯片中直接插入的是（ ）。</w:t>
      </w:r>
    </w:p>
    <w:p w14:paraId="488E0A8D">
      <w:pPr>
        <w:ind w:firstLine="480"/>
      </w:pPr>
      <w:r>
        <w:rPr>
          <w:rFonts w:ascii="宋体" w:hAnsi="宋体" w:eastAsia="宋体"/>
          <w:b w:val="0"/>
          <w:color w:val="000000"/>
          <w:sz w:val="24"/>
        </w:rPr>
        <w:t>A.剪贴画</w:t>
      </w:r>
    </w:p>
    <w:p w14:paraId="1F6A82A4">
      <w:pPr>
        <w:ind w:firstLine="480"/>
      </w:pPr>
      <w:r>
        <w:rPr>
          <w:rFonts w:ascii="宋体" w:hAnsi="宋体" w:eastAsia="宋体"/>
          <w:b w:val="0"/>
          <w:color w:val="000000"/>
          <w:sz w:val="24"/>
        </w:rPr>
        <w:t>B.背景样式</w:t>
      </w:r>
    </w:p>
    <w:p w14:paraId="397F1566">
      <w:pPr>
        <w:ind w:firstLine="480"/>
      </w:pPr>
      <w:r>
        <w:rPr>
          <w:rFonts w:ascii="宋体" w:hAnsi="宋体" w:eastAsia="宋体"/>
          <w:b w:val="0"/>
          <w:color w:val="000000"/>
          <w:sz w:val="24"/>
        </w:rPr>
        <w:t>C.艺术字</w:t>
      </w:r>
    </w:p>
    <w:p w14:paraId="5999DA29">
      <w:pPr>
        <w:ind w:firstLine="480"/>
      </w:pPr>
      <w:r>
        <w:rPr>
          <w:rFonts w:ascii="宋体" w:hAnsi="宋体" w:eastAsia="宋体"/>
          <w:b w:val="0"/>
          <w:color w:val="000000"/>
          <w:sz w:val="24"/>
        </w:rPr>
        <w:t>D.屏幕截图</w:t>
      </w:r>
    </w:p>
    <w:p w14:paraId="0F61BD7B">
      <w:pPr>
        <w:ind w:firstLine="480"/>
      </w:pPr>
      <w:r>
        <w:rPr>
          <w:rFonts w:ascii="宋体" w:hAnsi="宋体" w:eastAsia="宋体"/>
          <w:b w:val="0"/>
          <w:color w:val="000000"/>
          <w:sz w:val="24"/>
        </w:rPr>
        <w:t>【答案】：B</w:t>
      </w:r>
    </w:p>
    <w:p w14:paraId="74968057">
      <w:pPr>
        <w:ind w:firstLine="480"/>
        <w:rPr>
          <w:rFonts w:ascii="宋体" w:hAnsi="宋体" w:eastAsia="宋体"/>
          <w:b w:val="0"/>
          <w:color w:val="000000"/>
          <w:sz w:val="24"/>
        </w:rPr>
      </w:pPr>
      <w:r>
        <w:rPr>
          <w:rFonts w:ascii="宋体" w:hAnsi="宋体" w:eastAsia="宋体"/>
          <w:b w:val="0"/>
          <w:color w:val="000000"/>
          <w:sz w:val="24"/>
        </w:rPr>
        <w:t>【答案解析】：本题考查 PowerPoint 的应用。幻灯片制作中常常需要插入图片、图形、表格、图表、艺术字、媒体文件等对象，以便使幻灯片图文并茂，引起观众的共鸣。这些操作都是可以通过“插入”选项卡来实现的。而背景样式是指背景设计，可以通过“设计”选项卡进入，打开“背景样式”窗口，单击“设置背景样式”按钮来实现。因此，B 项表述错误，与题干相符，当选。A、C、D 三项：均可通过“插入”选项卡来实现。与题干不符，排除</w:t>
      </w:r>
    </w:p>
    <w:p w14:paraId="493198F2">
      <w:pPr>
        <w:ind w:firstLine="480"/>
        <w:rPr>
          <w:rFonts w:ascii="宋体" w:hAnsi="宋体" w:eastAsia="宋体"/>
          <w:b w:val="0"/>
          <w:color w:val="000000"/>
          <w:sz w:val="24"/>
        </w:rPr>
      </w:pPr>
    </w:p>
    <w:p w14:paraId="3C8DF410">
      <w:pPr>
        <w:ind w:firstLine="480"/>
      </w:pPr>
      <w:r>
        <w:rPr>
          <w:rFonts w:ascii="宋体" w:hAnsi="宋体" w:eastAsia="宋体"/>
          <w:b w:val="0"/>
          <w:color w:val="000000"/>
          <w:sz w:val="24"/>
        </w:rPr>
        <w:t>28.下列选项中，与“正方形——四边形”的逻辑关系相同的是（ ）。</w:t>
      </w:r>
    </w:p>
    <w:p w14:paraId="120CFAA8">
      <w:pPr>
        <w:ind w:firstLine="480"/>
      </w:pPr>
      <w:r>
        <w:rPr>
          <w:rFonts w:ascii="宋体" w:hAnsi="宋体" w:eastAsia="宋体"/>
          <w:b w:val="0"/>
          <w:color w:val="000000"/>
          <w:sz w:val="24"/>
        </w:rPr>
        <w:t>A.“太湖”和“淡水湖”</w:t>
      </w:r>
    </w:p>
    <w:p w14:paraId="56E5A668">
      <w:pPr>
        <w:ind w:firstLine="480"/>
      </w:pPr>
      <w:r>
        <w:rPr>
          <w:rFonts w:ascii="宋体" w:hAnsi="宋体" w:eastAsia="宋体"/>
          <w:b w:val="0"/>
          <w:color w:val="000000"/>
          <w:sz w:val="24"/>
        </w:rPr>
        <w:t>B.“六边形”和“菱形”</w:t>
      </w:r>
    </w:p>
    <w:p w14:paraId="56C24C38">
      <w:pPr>
        <w:ind w:firstLine="480"/>
      </w:pPr>
      <w:r>
        <w:rPr>
          <w:rFonts w:ascii="宋体" w:hAnsi="宋体" w:eastAsia="宋体"/>
          <w:b w:val="0"/>
          <w:color w:val="000000"/>
          <w:sz w:val="24"/>
        </w:rPr>
        <w:t>C.“北京”和“上海”</w:t>
      </w:r>
    </w:p>
    <w:p w14:paraId="17D5F975">
      <w:pPr>
        <w:ind w:firstLine="480"/>
      </w:pPr>
      <w:r>
        <w:rPr>
          <w:rFonts w:ascii="宋体" w:hAnsi="宋体" w:eastAsia="宋体"/>
          <w:b w:val="0"/>
          <w:color w:val="000000"/>
          <w:sz w:val="24"/>
        </w:rPr>
        <w:t>D.“春城”和“昆明”</w:t>
      </w:r>
    </w:p>
    <w:p w14:paraId="27030A49">
      <w:pPr>
        <w:ind w:firstLine="480"/>
      </w:pPr>
      <w:r>
        <w:rPr>
          <w:rFonts w:ascii="宋体" w:hAnsi="宋体" w:eastAsia="宋体"/>
          <w:b w:val="0"/>
          <w:color w:val="000000"/>
          <w:sz w:val="24"/>
        </w:rPr>
        <w:t>【答案】：A</w:t>
      </w:r>
    </w:p>
    <w:p w14:paraId="573AA524">
      <w:pPr>
        <w:ind w:firstLine="480"/>
        <w:rPr>
          <w:rFonts w:ascii="宋体" w:hAnsi="宋体" w:eastAsia="宋体"/>
          <w:b w:val="0"/>
          <w:color w:val="000000"/>
          <w:sz w:val="24"/>
        </w:rPr>
      </w:pPr>
      <w:r>
        <w:rPr>
          <w:rFonts w:ascii="宋体" w:hAnsi="宋体" w:eastAsia="宋体"/>
          <w:b w:val="0"/>
          <w:color w:val="000000"/>
          <w:sz w:val="24"/>
        </w:rPr>
        <w:t>【答案解析】：本题考查概念之间的逻辑关系。包含关系是指真包含关系，在逻辑上也叫属种关系，即一个概念的外延包含并大于另一个概念的外延，其逆向关系是真包含于关系。题干中，“四边形”概念的外延包含着“正方形”概念的全部外延，即“正方形”是“四边形”的一种。而“太湖”是“淡水湖”的一种。A 项与题干中所描述的概念之间的逻辑关系一致。A 项正确。B、C 两项：全异关系是指对于任意两个概念 A、B，如果 A 的外延与 B 的外延完全不相同（即所有的 A 不是 B，所有的 B 不是 A）。“六边形”和“菱形”是全异关系，“北京”和“上海”是全异关系。与题干不符，排除。D 项：全同关系是指对于任意两个概念 A、B，如果它们的外延完全相同（即所有的 A 都是 B，同时所有的 B 也都是 A），就称 A 和 B 之间是全同关系。“春城”和“昆明”是全同关系，与题干不符，排除</w:t>
      </w:r>
    </w:p>
    <w:p w14:paraId="66EE6D24">
      <w:pPr>
        <w:ind w:firstLine="480"/>
        <w:rPr>
          <w:rFonts w:ascii="宋体" w:hAnsi="宋体" w:eastAsia="宋体"/>
          <w:b w:val="0"/>
          <w:color w:val="000000"/>
          <w:sz w:val="24"/>
        </w:rPr>
      </w:pPr>
    </w:p>
    <w:p w14:paraId="14E8BC78">
      <w:pPr>
        <w:ind w:firstLine="480"/>
        <w:rPr>
          <w:rFonts w:ascii="宋体" w:hAnsi="宋体" w:eastAsia="宋体"/>
          <w:b w:val="0"/>
          <w:color w:val="000000"/>
          <w:sz w:val="24"/>
        </w:rPr>
      </w:pPr>
      <w:r>
        <w:rPr>
          <w:rFonts w:ascii="宋体" w:hAnsi="宋体" w:eastAsia="宋体"/>
          <w:b w:val="0"/>
          <w:color w:val="000000"/>
          <w:sz w:val="24"/>
        </w:rPr>
        <w:t>29.按照给出图形的逻辑特点，下列选项中，填入空格处最恰当的是（ ）。</w:t>
      </w:r>
    </w:p>
    <w:p w14:paraId="76B8345B">
      <w:pPr>
        <w:ind w:firstLine="480"/>
        <w:rPr>
          <w:rFonts w:ascii="宋体" w:hAnsi="宋体" w:eastAsia="宋体"/>
          <w:b w:val="0"/>
          <w:color w:val="000000"/>
          <w:sz w:val="24"/>
        </w:rPr>
      </w:pPr>
      <w:r>
        <w:drawing>
          <wp:inline distT="0" distB="0" distL="114300" distR="114300">
            <wp:extent cx="2879725" cy="1887220"/>
            <wp:effectExtent l="0" t="0" r="15875"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880000" cy="1887683"/>
                    </a:xfrm>
                    <a:prstGeom prst="rect">
                      <a:avLst/>
                    </a:prstGeom>
                  </pic:spPr>
                </pic:pic>
              </a:graphicData>
            </a:graphic>
          </wp:inline>
        </w:drawing>
      </w:r>
    </w:p>
    <w:p w14:paraId="3D1C9F44">
      <w:pPr>
        <w:ind w:firstLine="480"/>
      </w:pPr>
      <w:r>
        <w:rPr>
          <w:rFonts w:ascii="宋体" w:hAnsi="宋体" w:eastAsia="宋体"/>
          <w:b w:val="0"/>
          <w:color w:val="000000"/>
          <w:sz w:val="24"/>
        </w:rPr>
        <w:t>A.A</w:t>
      </w:r>
    </w:p>
    <w:p w14:paraId="30A7DF25">
      <w:pPr>
        <w:ind w:firstLine="480"/>
      </w:pPr>
      <w:r>
        <w:rPr>
          <w:rFonts w:ascii="宋体" w:hAnsi="宋体" w:eastAsia="宋体"/>
          <w:b w:val="0"/>
          <w:color w:val="000000"/>
          <w:sz w:val="24"/>
        </w:rPr>
        <w:t>B.B</w:t>
      </w:r>
    </w:p>
    <w:p w14:paraId="75E13AE6">
      <w:pPr>
        <w:ind w:firstLine="480"/>
      </w:pPr>
      <w:r>
        <w:rPr>
          <w:rFonts w:ascii="宋体" w:hAnsi="宋体" w:eastAsia="宋体"/>
          <w:b w:val="0"/>
          <w:color w:val="000000"/>
          <w:sz w:val="24"/>
        </w:rPr>
        <w:t>C.C</w:t>
      </w:r>
    </w:p>
    <w:p w14:paraId="7312AE0B">
      <w:pPr>
        <w:ind w:firstLine="480"/>
        <w:rPr>
          <w:rFonts w:ascii="宋体" w:hAnsi="宋体" w:eastAsia="宋体"/>
          <w:b w:val="0"/>
          <w:color w:val="000000"/>
          <w:sz w:val="24"/>
        </w:rPr>
      </w:pPr>
      <w:r>
        <w:rPr>
          <w:rFonts w:ascii="宋体" w:hAnsi="宋体" w:eastAsia="宋体"/>
          <w:b w:val="0"/>
          <w:color w:val="000000"/>
          <w:sz w:val="24"/>
        </w:rPr>
        <w:t>D.D</w:t>
      </w:r>
    </w:p>
    <w:p w14:paraId="699FF54F">
      <w:pPr>
        <w:ind w:firstLine="480"/>
      </w:pPr>
      <w:r>
        <w:rPr>
          <w:rFonts w:ascii="宋体" w:hAnsi="宋体" w:eastAsia="宋体"/>
          <w:b w:val="0"/>
          <w:color w:val="000000"/>
          <w:sz w:val="24"/>
        </w:rPr>
        <w:t>【答案】：D</w:t>
      </w:r>
    </w:p>
    <w:p w14:paraId="5EEF7020">
      <w:pPr>
        <w:ind w:firstLine="480"/>
      </w:pPr>
      <w:r>
        <w:rPr>
          <w:rFonts w:ascii="宋体" w:hAnsi="宋体" w:eastAsia="宋体"/>
          <w:b w:val="0"/>
          <w:color w:val="000000"/>
          <w:sz w:val="24"/>
        </w:rPr>
        <w:t>【答案解析】：本题考查图形间的关系。通过观察题干发现，题干中所呈现的图形由内部图形和外部图形两个部分组成，且内部图形与外部图形形状相同、有一条共同的边。D 项正确。A、B、C 三项：均不符合内部图形与外部图形形状相同、有一条共同的边的规律。与题干不符，排除</w:t>
      </w:r>
    </w:p>
    <w:p w14:paraId="0C3C707A">
      <w:pPr>
        <w:ind w:firstLine="480"/>
      </w:pPr>
      <w:r>
        <w:rPr>
          <w:rFonts w:ascii="宋体" w:hAnsi="宋体" w:eastAsia="宋体"/>
          <w:b/>
          <w:color w:val="000000"/>
          <w:sz w:val="24"/>
        </w:rPr>
        <w:t>二、材料分析题（本大题共 3 小题，每小题 14 分，共 42 分）阅读材料，并回答问题。</w:t>
      </w:r>
    </w:p>
    <w:p w14:paraId="2C7D5180">
      <w:pPr>
        <w:ind w:firstLine="480"/>
        <w:rPr>
          <w:rFonts w:ascii="宋体" w:hAnsi="宋体" w:eastAsia="宋体"/>
          <w:b w:val="0"/>
          <w:color w:val="000000"/>
          <w:sz w:val="24"/>
        </w:rPr>
      </w:pPr>
    </w:p>
    <w:p w14:paraId="474270A6">
      <w:pPr>
        <w:ind w:firstLine="480"/>
        <w:jc w:val="center"/>
        <w:rPr>
          <w:rFonts w:ascii="宋体" w:hAnsi="宋体" w:eastAsia="宋体"/>
          <w:b w:val="0"/>
          <w:color w:val="000000"/>
          <w:sz w:val="24"/>
        </w:rPr>
      </w:pPr>
      <w:r>
        <w:rPr>
          <w:rFonts w:ascii="宋体" w:hAnsi="宋体" w:eastAsia="宋体"/>
          <w:b w:val="0"/>
          <w:color w:val="000000"/>
          <w:sz w:val="24"/>
        </w:rPr>
        <w:t>（一）</w:t>
      </w:r>
    </w:p>
    <w:p w14:paraId="0B66BB60">
      <w:pPr>
        <w:ind w:firstLine="480"/>
      </w:pPr>
      <w:r>
        <w:rPr>
          <w:rFonts w:ascii="宋体" w:hAnsi="宋体" w:eastAsia="宋体"/>
          <w:b w:val="0"/>
          <w:color w:val="000000"/>
          <w:sz w:val="24"/>
        </w:rPr>
        <w:t>周老师组织“太阳当空照”游戏活动时，阳阳举起手，大声地问：“老师，哪里有太阳？根本看不见啊”周老师说：“看不见太阳？那太阳到哪里去了呢？”阳阳眨着眼睛，想了一会儿说：“我妈妈说了，太阳让云彩遮住了，如果把云彩拨走，太阳就出来了”周老师故意问道：“怎么拨啊？云彩那么高，够不着。”小涵认真地说：“老师，登上梯子呀。有高高的梯子，再拿一根长长的竹竿，一使劲儿就把云彩拨拉走了。”周老师趁机问：“为什么我们看不见太阳呢？”“是呀，最近几天总是灰蒙蒙的。”……孩子们七嘴八舌地讨论起来。原来，这几天的雾让小朋友们很纳闷。周老师说：“感兴趣的宝贝可以查查资料寻找答案。”为了解决孩子们的疑惑，第二天，周老师运用图片和视频，介绍了有关雾的知识。小朋友们听得特别认真，有的还说：“回家要告诉爸爸妈妈，雾天开车一定要注意安全。”</w:t>
      </w:r>
    </w:p>
    <w:p w14:paraId="6959629D"/>
    <w:p w14:paraId="262E371F">
      <w:pPr>
        <w:ind w:firstLine="480"/>
        <w:rPr>
          <w:rFonts w:ascii="宋体" w:hAnsi="宋体" w:eastAsia="宋体"/>
          <w:b w:val="0"/>
          <w:color w:val="000000"/>
          <w:sz w:val="24"/>
        </w:rPr>
      </w:pPr>
      <w:r>
        <w:rPr>
          <w:rFonts w:ascii="宋体" w:hAnsi="宋体" w:eastAsia="宋体"/>
          <w:b w:val="0"/>
          <w:color w:val="000000"/>
          <w:sz w:val="24"/>
        </w:rPr>
        <w:t>30.（分析题）问题：请结合材料，从教育观角度，评析周老师的教育行为。（14分）</w:t>
      </w:r>
    </w:p>
    <w:p w14:paraId="1EED8A48">
      <w:pPr>
        <w:keepNext w:val="0"/>
        <w:keepLines w:val="0"/>
        <w:widowControl/>
        <w:suppressLineNumbers w:val="0"/>
        <w:jc w:val="left"/>
      </w:pPr>
      <w:r>
        <w:rPr>
          <w:rFonts w:ascii="宋体" w:hAnsi="宋体" w:eastAsia="宋体"/>
          <w:b w:val="0"/>
          <w:color w:val="000000"/>
          <w:sz w:val="24"/>
        </w:rPr>
        <w:t>【参考答案】：</w:t>
      </w:r>
      <w:r>
        <w:rPr>
          <w:rFonts w:hint="eastAsia" w:ascii="宋体" w:hAnsi="宋体" w:eastAsia="宋体" w:cs="宋体"/>
          <w:color w:val="30C9A1"/>
          <w:kern w:val="0"/>
          <w:sz w:val="24"/>
          <w:szCs w:val="24"/>
          <w:lang w:val="en-US" w:eastAsia="zh-CN" w:bidi="ar"/>
        </w:rPr>
        <w:t xml:space="preserve">材料中周老师的做法是正确的，符合素质教育观的要求。 </w:t>
      </w:r>
    </w:p>
    <w:p w14:paraId="7C4FD25D">
      <w:pPr>
        <w:keepNext w:val="0"/>
        <w:keepLines w:val="0"/>
        <w:widowControl/>
        <w:suppressLineNumbers w:val="0"/>
        <w:jc w:val="left"/>
      </w:pPr>
      <w:r>
        <w:rPr>
          <w:rFonts w:hint="eastAsia" w:ascii="宋体" w:hAnsi="宋体" w:eastAsia="宋体" w:cs="宋体"/>
          <w:color w:val="30C9A1"/>
          <w:kern w:val="0"/>
          <w:sz w:val="24"/>
          <w:szCs w:val="24"/>
          <w:lang w:val="en-US" w:eastAsia="zh-CN" w:bidi="ar"/>
        </w:rPr>
        <w:t>首先，新课改的教学观要求教学从</w:t>
      </w:r>
      <w:r>
        <w:rPr>
          <w:rFonts w:ascii="Segoe UI" w:hAnsi="Segoe UI" w:eastAsia="Segoe UI" w:cs="Segoe UI"/>
          <w:color w:val="30C9A1"/>
          <w:kern w:val="0"/>
          <w:sz w:val="24"/>
          <w:szCs w:val="24"/>
          <w:lang w:val="en-US" w:eastAsia="zh-CN" w:bidi="ar"/>
        </w:rPr>
        <w:t>“</w:t>
      </w:r>
      <w:r>
        <w:rPr>
          <w:rFonts w:hint="eastAsia" w:ascii="宋体" w:hAnsi="宋体" w:eastAsia="宋体" w:cs="宋体"/>
          <w:color w:val="30C9A1"/>
          <w:kern w:val="0"/>
          <w:sz w:val="24"/>
          <w:szCs w:val="24"/>
          <w:lang w:val="en-US" w:eastAsia="zh-CN" w:bidi="ar"/>
        </w:rPr>
        <w:t>重结论轻过程</w:t>
      </w:r>
      <w:r>
        <w:rPr>
          <w:rFonts w:hint="default" w:ascii="Segoe UI" w:hAnsi="Segoe UI" w:eastAsia="Segoe UI" w:cs="Segoe UI"/>
          <w:color w:val="30C9A1"/>
          <w:kern w:val="0"/>
          <w:sz w:val="24"/>
          <w:szCs w:val="24"/>
          <w:lang w:val="en-US" w:eastAsia="zh-CN" w:bidi="ar"/>
        </w:rPr>
        <w:t>”</w:t>
      </w:r>
      <w:r>
        <w:rPr>
          <w:rFonts w:hint="eastAsia" w:ascii="宋体" w:hAnsi="宋体" w:eastAsia="宋体" w:cs="宋体"/>
          <w:color w:val="30C9A1"/>
          <w:kern w:val="0"/>
          <w:sz w:val="24"/>
          <w:szCs w:val="24"/>
          <w:lang w:val="en-US" w:eastAsia="zh-CN" w:bidi="ar"/>
        </w:rPr>
        <w:t>转向</w:t>
      </w:r>
      <w:r>
        <w:rPr>
          <w:rFonts w:hint="default" w:ascii="Segoe UI" w:hAnsi="Segoe UI" w:eastAsia="Segoe UI" w:cs="Segoe UI"/>
          <w:color w:val="30C9A1"/>
          <w:kern w:val="0"/>
          <w:sz w:val="24"/>
          <w:szCs w:val="24"/>
          <w:lang w:val="en-US" w:eastAsia="zh-CN" w:bidi="ar"/>
        </w:rPr>
        <w:t>“</w:t>
      </w:r>
      <w:r>
        <w:rPr>
          <w:rFonts w:hint="eastAsia" w:ascii="宋体" w:hAnsi="宋体" w:eastAsia="宋体" w:cs="宋体"/>
          <w:color w:val="30C9A1"/>
          <w:kern w:val="0"/>
          <w:sz w:val="24"/>
          <w:szCs w:val="24"/>
          <w:lang w:val="en-US" w:eastAsia="zh-CN" w:bidi="ar"/>
        </w:rPr>
        <w:t>重结论的同时更重过程</w:t>
      </w:r>
      <w:r>
        <w:rPr>
          <w:rFonts w:hint="default" w:ascii="Segoe UI" w:hAnsi="Segoe UI" w:eastAsia="Segoe UI" w:cs="Segoe UI"/>
          <w:color w:val="30C9A1"/>
          <w:kern w:val="0"/>
          <w:sz w:val="24"/>
          <w:szCs w:val="24"/>
          <w:lang w:val="en-US" w:eastAsia="zh-CN" w:bidi="ar"/>
        </w:rPr>
        <w:t>”</w:t>
      </w:r>
      <w:r>
        <w:rPr>
          <w:rFonts w:hint="eastAsia" w:ascii="宋体" w:hAnsi="宋体" w:eastAsia="宋体" w:cs="宋体"/>
          <w:color w:val="30C9A1"/>
          <w:kern w:val="0"/>
          <w:sz w:val="24"/>
          <w:szCs w:val="24"/>
          <w:lang w:val="en-US" w:eastAsia="zh-CN" w:bidi="ar"/>
        </w:rPr>
        <w:t xml:space="preserve">。材料中，面对 孩子的询问，老师并非直接给出答案，而是引导孩子自己思考探索感悟。体现了重结论的同时更 重过程。 </w:t>
      </w:r>
    </w:p>
    <w:p w14:paraId="592A43F8">
      <w:pPr>
        <w:keepNext w:val="0"/>
        <w:keepLines w:val="0"/>
        <w:widowControl/>
        <w:suppressLineNumbers w:val="0"/>
        <w:jc w:val="left"/>
      </w:pPr>
      <w:r>
        <w:rPr>
          <w:rFonts w:hint="eastAsia" w:ascii="宋体" w:hAnsi="宋体" w:eastAsia="宋体" w:cs="宋体"/>
          <w:color w:val="30C9A1"/>
          <w:kern w:val="0"/>
          <w:sz w:val="24"/>
          <w:szCs w:val="24"/>
          <w:lang w:val="en-US" w:eastAsia="zh-CN" w:bidi="ar"/>
        </w:rPr>
        <w:t>其次，新课改的教学观要求教学从</w:t>
      </w:r>
      <w:r>
        <w:rPr>
          <w:rFonts w:hint="default" w:ascii="Segoe UI" w:hAnsi="Segoe UI" w:eastAsia="Segoe UI" w:cs="Segoe UI"/>
          <w:color w:val="30C9A1"/>
          <w:kern w:val="0"/>
          <w:sz w:val="24"/>
          <w:szCs w:val="24"/>
          <w:lang w:val="en-US" w:eastAsia="zh-CN" w:bidi="ar"/>
        </w:rPr>
        <w:t>“</w:t>
      </w:r>
      <w:r>
        <w:rPr>
          <w:rFonts w:hint="eastAsia" w:ascii="宋体" w:hAnsi="宋体" w:eastAsia="宋体" w:cs="宋体"/>
          <w:color w:val="30C9A1"/>
          <w:kern w:val="0"/>
          <w:sz w:val="24"/>
          <w:szCs w:val="24"/>
          <w:lang w:val="en-US" w:eastAsia="zh-CN" w:bidi="ar"/>
        </w:rPr>
        <w:t>以教育者为中心</w:t>
      </w:r>
      <w:r>
        <w:rPr>
          <w:rFonts w:hint="default" w:ascii="Segoe UI" w:hAnsi="Segoe UI" w:eastAsia="Segoe UI" w:cs="Segoe UI"/>
          <w:color w:val="30C9A1"/>
          <w:kern w:val="0"/>
          <w:sz w:val="24"/>
          <w:szCs w:val="24"/>
          <w:lang w:val="en-US" w:eastAsia="zh-CN" w:bidi="ar"/>
        </w:rPr>
        <w:t>”</w:t>
      </w:r>
      <w:r>
        <w:rPr>
          <w:rFonts w:hint="eastAsia" w:ascii="宋体" w:hAnsi="宋体" w:eastAsia="宋体" w:cs="宋体"/>
          <w:color w:val="30C9A1"/>
          <w:kern w:val="0"/>
          <w:sz w:val="24"/>
          <w:szCs w:val="24"/>
          <w:lang w:val="en-US" w:eastAsia="zh-CN" w:bidi="ar"/>
        </w:rPr>
        <w:t>转向</w:t>
      </w:r>
      <w:r>
        <w:rPr>
          <w:rFonts w:hint="default" w:ascii="Segoe UI" w:hAnsi="Segoe UI" w:eastAsia="Segoe UI" w:cs="Segoe UI"/>
          <w:color w:val="30C9A1"/>
          <w:kern w:val="0"/>
          <w:sz w:val="24"/>
          <w:szCs w:val="24"/>
          <w:lang w:val="en-US" w:eastAsia="zh-CN" w:bidi="ar"/>
        </w:rPr>
        <w:t>“</w:t>
      </w:r>
      <w:r>
        <w:rPr>
          <w:rFonts w:hint="eastAsia" w:ascii="宋体" w:hAnsi="宋体" w:eastAsia="宋体" w:cs="宋体"/>
          <w:color w:val="30C9A1"/>
          <w:kern w:val="0"/>
          <w:sz w:val="24"/>
          <w:szCs w:val="24"/>
          <w:lang w:val="en-US" w:eastAsia="zh-CN" w:bidi="ar"/>
        </w:rPr>
        <w:t>以学习者为中心</w:t>
      </w:r>
      <w:r>
        <w:rPr>
          <w:rFonts w:hint="default" w:ascii="Segoe UI" w:hAnsi="Segoe UI" w:eastAsia="Segoe UI" w:cs="Segoe UI"/>
          <w:color w:val="30C9A1"/>
          <w:kern w:val="0"/>
          <w:sz w:val="24"/>
          <w:szCs w:val="24"/>
          <w:lang w:val="en-US" w:eastAsia="zh-CN" w:bidi="ar"/>
        </w:rPr>
        <w:t>”</w:t>
      </w:r>
      <w:r>
        <w:rPr>
          <w:rFonts w:hint="eastAsia" w:ascii="宋体" w:hAnsi="宋体" w:eastAsia="宋体" w:cs="宋体"/>
          <w:color w:val="30C9A1"/>
          <w:kern w:val="0"/>
          <w:sz w:val="24"/>
          <w:szCs w:val="24"/>
          <w:lang w:val="en-US" w:eastAsia="zh-CN" w:bidi="ar"/>
        </w:rPr>
        <w:t xml:space="preserve">。老师要调动幼儿的 积极性，鼓励幼儿参与活动。材料中，通过周老师的引导，孩子们活跃了起来，调动了孩子们的 积极性，体现了以学习者为中心。 </w:t>
      </w:r>
    </w:p>
    <w:p w14:paraId="62F44441">
      <w:pPr>
        <w:keepNext w:val="0"/>
        <w:keepLines w:val="0"/>
        <w:widowControl/>
        <w:suppressLineNumbers w:val="0"/>
        <w:jc w:val="left"/>
      </w:pPr>
      <w:r>
        <w:rPr>
          <w:rFonts w:hint="eastAsia" w:ascii="宋体" w:hAnsi="宋体" w:eastAsia="宋体" w:cs="宋体"/>
          <w:color w:val="30C9A1"/>
          <w:kern w:val="0"/>
          <w:sz w:val="24"/>
          <w:szCs w:val="24"/>
          <w:lang w:val="en-US" w:eastAsia="zh-CN" w:bidi="ar"/>
        </w:rPr>
        <w:t xml:space="preserve">再次，素质教育是以培养学生的创新精神和实践能力为重点的教育。要求老师能够支持幼儿的新 想法，培养幼儿的动手操作能力。材料中，对于活动中幼儿提出的问题，周老师都进行了鼓励式的启发，激发了幼儿的兴趣，并引导幼儿动手查找资料，体现了培养学生的创新精神和实践能力。 </w:t>
      </w:r>
    </w:p>
    <w:p w14:paraId="0862DC7B">
      <w:pPr>
        <w:keepNext w:val="0"/>
        <w:keepLines w:val="0"/>
        <w:widowControl/>
        <w:suppressLineNumbers w:val="0"/>
        <w:jc w:val="left"/>
      </w:pPr>
      <w:r>
        <w:rPr>
          <w:rFonts w:hint="eastAsia" w:ascii="宋体" w:hAnsi="宋体" w:eastAsia="宋体" w:cs="宋体"/>
          <w:color w:val="30C9A1"/>
          <w:kern w:val="0"/>
          <w:sz w:val="24"/>
          <w:szCs w:val="24"/>
          <w:lang w:val="en-US" w:eastAsia="zh-CN" w:bidi="ar"/>
        </w:rPr>
        <w:t xml:space="preserve">最后，素质教育是促进幼儿个性发展的教育。每一个幼儿都有其独特性，教育还要考虑到幼儿的个性差异，做到因材施教。材料中，对于幼儿提出的种种疑问，周老师能够根据他们的兴趣耐心回复与引导，体现了素质教育是促进幼儿个性发展的教育。 </w:t>
      </w:r>
    </w:p>
    <w:p w14:paraId="45CDC8D7">
      <w:pPr>
        <w:keepNext w:val="0"/>
        <w:keepLines w:val="0"/>
        <w:widowControl/>
        <w:suppressLineNumbers w:val="0"/>
        <w:jc w:val="left"/>
      </w:pPr>
      <w:r>
        <w:rPr>
          <w:rFonts w:hint="eastAsia" w:ascii="宋体" w:hAnsi="宋体" w:eastAsia="宋体" w:cs="宋体"/>
          <w:color w:val="30C9A1"/>
          <w:kern w:val="0"/>
          <w:sz w:val="24"/>
          <w:szCs w:val="24"/>
          <w:lang w:val="en-US" w:eastAsia="zh-CN" w:bidi="ar"/>
        </w:rPr>
        <w:t>综上所述，周老师的做法是值得学习和提倡的，在教学活动中践行了素质教育的理念。</w:t>
      </w:r>
    </w:p>
    <w:p w14:paraId="6200F28C">
      <w:pPr>
        <w:ind w:firstLine="480"/>
      </w:pPr>
    </w:p>
    <w:p w14:paraId="7769B021">
      <w:pPr>
        <w:ind w:firstLine="480"/>
        <w:rPr>
          <w:rFonts w:ascii="宋体" w:hAnsi="宋体" w:eastAsia="宋体"/>
          <w:b w:val="0"/>
          <w:color w:val="000000"/>
          <w:sz w:val="24"/>
        </w:rPr>
      </w:pPr>
    </w:p>
    <w:p w14:paraId="0F97EE18">
      <w:pPr>
        <w:ind w:firstLine="480"/>
        <w:jc w:val="center"/>
        <w:rPr>
          <w:rFonts w:ascii="宋体" w:hAnsi="宋体" w:eastAsia="宋体"/>
          <w:b w:val="0"/>
          <w:color w:val="000000"/>
          <w:sz w:val="24"/>
        </w:rPr>
      </w:pPr>
      <w:r>
        <w:rPr>
          <w:rFonts w:ascii="宋体" w:hAnsi="宋体" w:eastAsia="宋体"/>
          <w:b w:val="0"/>
          <w:color w:val="000000"/>
          <w:sz w:val="24"/>
        </w:rPr>
        <w:t>（二）</w:t>
      </w:r>
    </w:p>
    <w:p w14:paraId="35ADCD5E">
      <w:pPr>
        <w:ind w:firstLine="480"/>
      </w:pPr>
      <w:r>
        <w:rPr>
          <w:rFonts w:ascii="宋体" w:hAnsi="宋体" w:eastAsia="宋体"/>
          <w:b w:val="0"/>
          <w:color w:val="000000"/>
          <w:sz w:val="24"/>
        </w:rPr>
        <w:t>晨间活动时，琳琳跑到我面前，把一本绘本递给我，难过地说：“黄老师，你看，谁把我这本书的封面撕掉 了！”我接过绘本，对着平时比较淘气的涛涛说：“这肯定是你撕掉的！”涛涛抬起头看着我，摇了摇头，于 是我生气地说：“你们把东西放下，都不要玩了，坐好！”孩子们都坐到了自己的小椅子上。接着，我又 说：“到底是谁把书皮弄坏了，承认了，老师会原谅你；如果不承认，被老师发现了，就惨了！”教室里顿时 鸦雀无声，没有人敢承认。看到孩子们露出了紧张不安的神情，我意识到自己的言行有些不妥。这时，我突然 想到了“悄悄话”的办法。我问孩子们：“大家想不想把自己想说的话悄悄告诉老师啊？”孩子们都点点头， 然后就一个接一个凑到我耳边说。小军凑到我耳边小声道：“书皮是我弄坏的，刚才我看到这本书丢在地上， 想捡起来，可是一使劲儿，书皮就掉下来了。”我也悄悄地对他说：“谢谢你告诉老师，你主动把书捡起来， 老师要表扬你，但把书皮弄坏了，一会儿你能向琳琳道歉吗？”小军笑着点点头，便过去向琳琳道了歉。我对 全班幼儿说：“刚刚老师错怪了涛涛。涛涛，对不起！”</w:t>
      </w:r>
    </w:p>
    <w:p w14:paraId="6B46E52C">
      <w:pPr>
        <w:ind w:firstLine="480"/>
        <w:rPr>
          <w:rFonts w:ascii="宋体" w:hAnsi="宋体" w:eastAsia="宋体"/>
          <w:b w:val="0"/>
          <w:color w:val="000000"/>
          <w:sz w:val="24"/>
        </w:rPr>
      </w:pPr>
      <w:r>
        <w:rPr>
          <w:rFonts w:ascii="宋体" w:hAnsi="宋体" w:eastAsia="宋体"/>
          <w:b w:val="0"/>
          <w:color w:val="000000"/>
          <w:sz w:val="24"/>
        </w:rPr>
        <w:t>31.（分析题）问题：请结合材料，从教师职业道德的角度，评析黄老师的教育行为。（14分）</w:t>
      </w:r>
    </w:p>
    <w:p w14:paraId="5F80A09C">
      <w:pPr>
        <w:keepNext w:val="0"/>
        <w:keepLines w:val="0"/>
        <w:widowControl/>
        <w:suppressLineNumbers w:val="0"/>
        <w:jc w:val="left"/>
      </w:pPr>
      <w:r>
        <w:rPr>
          <w:rFonts w:hint="eastAsia" w:ascii="宋体" w:hAnsi="宋体" w:eastAsia="宋体" w:cs="宋体"/>
          <w:color w:val="30C9A1"/>
          <w:kern w:val="0"/>
          <w:sz w:val="24"/>
          <w:szCs w:val="24"/>
          <w:lang w:val="en-US" w:eastAsia="zh-CN" w:bidi="ar"/>
        </w:rPr>
        <w:t xml:space="preserve">材料中黄老师的行为需要辩证看待，他最初的行为是不恰当的，但是在看到孩子们露出了紧张不安的神情进行反思，其后的做法是正确的。 </w:t>
      </w:r>
    </w:p>
    <w:p w14:paraId="79B274B5">
      <w:pPr>
        <w:keepNext w:val="0"/>
        <w:keepLines w:val="0"/>
        <w:widowControl/>
        <w:suppressLineNumbers w:val="0"/>
        <w:jc w:val="left"/>
      </w:pPr>
      <w:r>
        <w:rPr>
          <w:rFonts w:hint="eastAsia" w:ascii="宋体" w:hAnsi="宋体" w:eastAsia="宋体" w:cs="宋体"/>
          <w:color w:val="30C9A1"/>
          <w:kern w:val="0"/>
          <w:sz w:val="24"/>
          <w:szCs w:val="24"/>
          <w:lang w:val="en-US" w:eastAsia="zh-CN" w:bidi="ar"/>
        </w:rPr>
        <w:t xml:space="preserve">首先，教师职业道德规范要求教师做到关爱学生。关爱学生要求关爱全体学生，尊重学生人格，平等公正对待学生。对学生严慈相济，做学生良师益友。材料中，对于书的封面被撕掉，最初黄老师二话没说就认为是涛涛撕掉的，并进行语言呵斥，没有做到尊重幼儿的人格，不符合关爱学生的要求。但是反思后改正，采用悄悄话的形式解决问题，保护了小军的人格尊严，在最后，老师也向涛涛表明歉意，这符合关爱学生的要求。 </w:t>
      </w:r>
    </w:p>
    <w:p w14:paraId="68190F10">
      <w:pPr>
        <w:keepNext w:val="0"/>
        <w:keepLines w:val="0"/>
        <w:widowControl/>
        <w:suppressLineNumbers w:val="0"/>
        <w:jc w:val="left"/>
      </w:pPr>
      <w:r>
        <w:rPr>
          <w:rFonts w:hint="eastAsia" w:ascii="宋体" w:hAnsi="宋体" w:eastAsia="宋体" w:cs="宋体"/>
          <w:color w:val="30C9A1"/>
          <w:kern w:val="0"/>
          <w:sz w:val="24"/>
          <w:szCs w:val="24"/>
          <w:lang w:val="en-US" w:eastAsia="zh-CN" w:bidi="ar"/>
        </w:rPr>
        <w:t>其次，教师职业道德规范要求教师做到为人师表。为人师表要做到以身作则，语言规范，举止文明。材料中，在最初问题出现时，黄老师使用了</w:t>
      </w:r>
      <w:r>
        <w:rPr>
          <w:rFonts w:ascii="Segoe UI" w:hAnsi="Segoe UI" w:eastAsia="Segoe UI" w:cs="Segoe UI"/>
          <w:color w:val="30C9A1"/>
          <w:kern w:val="0"/>
          <w:sz w:val="24"/>
          <w:szCs w:val="24"/>
          <w:lang w:val="en-US" w:eastAsia="zh-CN" w:bidi="ar"/>
        </w:rPr>
        <w:t>“</w:t>
      </w:r>
      <w:r>
        <w:rPr>
          <w:rFonts w:hint="eastAsia" w:ascii="宋体" w:hAnsi="宋体" w:eastAsia="宋体" w:cs="宋体"/>
          <w:color w:val="30C9A1"/>
          <w:kern w:val="0"/>
          <w:sz w:val="24"/>
          <w:szCs w:val="24"/>
          <w:lang w:val="en-US" w:eastAsia="zh-CN" w:bidi="ar"/>
        </w:rPr>
        <w:t>威胁</w:t>
      </w:r>
      <w:r>
        <w:rPr>
          <w:rFonts w:hint="default" w:ascii="Segoe UI" w:hAnsi="Segoe UI" w:eastAsia="Segoe UI" w:cs="Segoe UI"/>
          <w:color w:val="30C9A1"/>
          <w:kern w:val="0"/>
          <w:sz w:val="24"/>
          <w:szCs w:val="24"/>
          <w:lang w:val="en-US" w:eastAsia="zh-CN" w:bidi="ar"/>
        </w:rPr>
        <w:t>”</w:t>
      </w:r>
      <w:r>
        <w:rPr>
          <w:rFonts w:hint="eastAsia" w:ascii="宋体" w:hAnsi="宋体" w:eastAsia="宋体" w:cs="宋体"/>
          <w:color w:val="30C9A1"/>
          <w:kern w:val="0"/>
          <w:sz w:val="24"/>
          <w:szCs w:val="24"/>
          <w:lang w:val="en-US" w:eastAsia="zh-CN" w:bidi="ar"/>
        </w:rPr>
        <w:t xml:space="preserve">性质的语言，没有做到语言规范，不符合为人师表的要求。但在反思后改变了解决问题的方式，解决问题的同时也对涛涛表明了歉意，体现了以身作则，这符合为人师表的要求。 </w:t>
      </w:r>
    </w:p>
    <w:p w14:paraId="598CF657">
      <w:pPr>
        <w:keepNext w:val="0"/>
        <w:keepLines w:val="0"/>
        <w:widowControl/>
        <w:suppressLineNumbers w:val="0"/>
        <w:jc w:val="left"/>
      </w:pPr>
      <w:r>
        <w:rPr>
          <w:rFonts w:hint="eastAsia" w:ascii="宋体" w:hAnsi="宋体" w:eastAsia="宋体" w:cs="宋体"/>
          <w:color w:val="30C9A1"/>
          <w:kern w:val="0"/>
          <w:sz w:val="24"/>
          <w:szCs w:val="24"/>
          <w:lang w:val="en-US" w:eastAsia="zh-CN" w:bidi="ar"/>
        </w:rPr>
        <w:t xml:space="preserve">最后，教师职业道德规范要求教师做到教书育人。教书育人要做到循循善诱，诲人不倦，因材施教。培养学生良好品行，促进学生全面发展。材料中，在发现问题后，黄老师首先采用了粗暴的方式解决问题，没有做到循循善诱，但经过反思后，黄老师用悄悄话的形式引导小军勇于承认错误，培养小军的良好品行，这符合教书育人的要求。 </w:t>
      </w:r>
    </w:p>
    <w:p w14:paraId="0E193C4A">
      <w:pPr>
        <w:keepNext w:val="0"/>
        <w:keepLines w:val="0"/>
        <w:widowControl/>
        <w:suppressLineNumbers w:val="0"/>
        <w:jc w:val="left"/>
      </w:pPr>
      <w:r>
        <w:rPr>
          <w:rFonts w:hint="eastAsia" w:ascii="宋体" w:hAnsi="宋体" w:eastAsia="宋体" w:cs="宋体"/>
          <w:color w:val="30C9A1"/>
          <w:kern w:val="0"/>
          <w:sz w:val="24"/>
          <w:szCs w:val="24"/>
          <w:lang w:val="en-US" w:eastAsia="zh-CN" w:bidi="ar"/>
        </w:rPr>
        <w:t>综上所述，作为教师，应当正确理解教师职业道德规范的内容，积极地践行教师职业道德规范，以高尚的师德促进每一位学生的身心健康发展。</w:t>
      </w:r>
    </w:p>
    <w:p w14:paraId="088BE6AA">
      <w:pPr>
        <w:ind w:firstLine="480"/>
        <w:rPr>
          <w:rFonts w:ascii="宋体" w:hAnsi="宋体" w:eastAsia="宋体"/>
          <w:b w:val="0"/>
          <w:color w:val="000000"/>
          <w:sz w:val="24"/>
        </w:rPr>
      </w:pPr>
    </w:p>
    <w:p w14:paraId="2FFC3150">
      <w:pPr>
        <w:ind w:firstLine="480"/>
        <w:jc w:val="center"/>
        <w:rPr>
          <w:rFonts w:ascii="宋体" w:hAnsi="宋体" w:eastAsia="宋体"/>
          <w:b w:val="0"/>
          <w:color w:val="000000"/>
          <w:sz w:val="24"/>
        </w:rPr>
      </w:pPr>
      <w:r>
        <w:rPr>
          <w:rFonts w:ascii="宋体" w:hAnsi="宋体" w:eastAsia="宋体"/>
          <w:b w:val="0"/>
          <w:color w:val="000000"/>
          <w:sz w:val="24"/>
        </w:rPr>
        <w:t>（三）</w:t>
      </w:r>
    </w:p>
    <w:p w14:paraId="24AB0FEA">
      <w:pPr>
        <w:ind w:firstLine="480"/>
        <w:rPr>
          <w:rFonts w:hint="eastAsia"/>
        </w:rPr>
      </w:pPr>
      <w:r>
        <w:rPr>
          <w:rFonts w:hint="eastAsia"/>
        </w:rPr>
        <w:t>网络流行语是伴随着热点事件的发生，或新事物、新现象的产生，在网络上流行一时的“时髦”用语，它往往随着热点的降温，新事物、新现象的更替而逐渐走向衰亡。比如“蓝瘦香菇”“友谊的小船说翻就翻”“皮皮虾，我们走”“尬聊”“戏精”等，这些曾经耳熟能详的流行语可谓“红”极一时，然而其生命力却极为有限，终究无法摆脱消亡的命运。但是，也有一些网络流行语的“命运”与之截然相反，它们不但没有消亡，反而保持了较旺盛的生命力。究竟是什么原因促使这些流行语存留下来并不断繁衍的呢？</w:t>
      </w:r>
    </w:p>
    <w:p w14:paraId="46000659">
      <w:pPr>
        <w:ind w:firstLine="480"/>
        <w:rPr>
          <w:rFonts w:hint="eastAsia"/>
        </w:rPr>
      </w:pPr>
      <w:r>
        <w:rPr>
          <w:rFonts w:hint="eastAsia"/>
        </w:rPr>
        <w:t>从语言学的角度看，首先，这部分流行语的结构内部具有可扩展的空间，可以在其基本结构的基础上不断扩充出新的用例。以“X门”为例，最早的用例是“水门”，专指在尼克松执政时期，由监听事件而引发的政治丑闻。后来，陆续有大量的名词或名词性短语进入到空槽（slot）“X”的位置上，产生大量的“X门”，诸如“伊朗门”“情报门”“婚礼门”“虎照门”“棱镜门”“通俄门”“毛巾门”等等，这些“X门”的语义大致可以归纳为“关于……的丑闻/与……相关的丑闻”。我们观察到，随着社会的迅速发展，“X门”在语法上也正在发生着一些微妙的变化，比如进入到X位置上的成分不再仅仅局限于名词性成分，一些动词性成分也可以进入到X的位置，如“虐囚门”“资助门”“失控门”“停牌门”等，这些变化反映出“X门”这一框式结构的容纳性在逐渐增强。</w:t>
      </w:r>
    </w:p>
    <w:p w14:paraId="6B7C5863">
      <w:pPr>
        <w:ind w:firstLine="480"/>
        <w:rPr>
          <w:rFonts w:hint="eastAsia"/>
        </w:rPr>
      </w:pPr>
      <w:r>
        <w:rPr>
          <w:rFonts w:hint="eastAsia"/>
        </w:rPr>
        <w:t>相反，那些已经消亡的流行语本身并不具备扩展的基础，也就是说，在流行语自身结构的框架内，组成“成员”明确而具体，无法提炼出可扩展的基本结构。例如“蓝瘦香菇”是“难受想哭”的谐音形式，它由“蓝瘦”“香菇”两部分构成，二者组合在一起形成一个相对固定的并列结构短语，很难在该结构基础上进一步抽象出一种可扩展的基本结构，自然更无法进一步产生新的用例。同样，“友谊的小船说翻就翻”“戏精”“尬聊”等亦是如此。基于语言经济原则考虑，人们在进行交际的时候通常遵循“省力”的原则，总是试图以尽可能少的语汇来表达尽量多的内容，类似“X门”词语群的出现无疑迎合了这一社交的基本准则。在语义上，这类词语具有较强的概括性；就语法而言，它们又具有较强的容纳性，相对于“尬聊”“戏精”等零散的、无法扩展的“词典”般的列举式表达，显然更为经济、便捷。</w:t>
      </w:r>
    </w:p>
    <w:p w14:paraId="41DCB7CC">
      <w:pPr>
        <w:ind w:firstLine="480"/>
        <w:rPr>
          <w:rFonts w:hint="eastAsia"/>
        </w:rPr>
      </w:pPr>
      <w:r>
        <w:rPr>
          <w:rFonts w:hint="eastAsia"/>
        </w:rPr>
        <w:t>其次，结构本身已具备存继的“基因”。“微X”“X门”“X哥（姐）”等网络流行语没有走向消亡，还在于它们在不同程度上都具有强大的“基因”。一方面，这类流行语在一定程度上契合了社会发展的主流。21世纪是网络的时代，网络技术的出现和发展同时衍生出大量与之密切相关的新事物。在此背景下诞生的“微X”词语群与网络关系密切。根据相关统计，“微X”类格式词发端于2007年的“微博、微媒体”。后来随着微博、微信等网络交际媒介的流行，“微商”“微店”“微付”“微粉”“微视”“微整容”“微阅读”“微研讨”“微研究”“微媒体”“微表情”“微电影”等一系列与网络密切相关的“微X”类词语，如雨后春笋般迅速扩展传播。这些新产生的“微X”类流行语基于网络，“微X”与网络之间的天然联系，注定了这类流行语</w:t>
      </w:r>
    </w:p>
    <w:p w14:paraId="0220182B">
      <w:pPr>
        <w:ind w:firstLine="480"/>
        <w:rPr>
          <w:rFonts w:hint="eastAsia"/>
        </w:rPr>
      </w:pPr>
      <w:r>
        <w:rPr>
          <w:rFonts w:hint="eastAsia"/>
        </w:rPr>
        <w:t>形成的词语群的发展必然具备较强的可持续性。到目前为止，“微X”类流行语仍然在持续而稳定地扩展着。我们有理由相信，未来这类流行语将会伴随着互联网技术的升级换代而继续得以扩充。</w:t>
      </w:r>
    </w:p>
    <w:p w14:paraId="1889C9CD">
      <w:pPr>
        <w:ind w:firstLine="480"/>
        <w:rPr>
          <w:rFonts w:hint="eastAsia"/>
        </w:rPr>
      </w:pPr>
      <w:r>
        <w:rPr>
          <w:rFonts w:hint="eastAsia"/>
        </w:rPr>
        <w:t>另一方面，从社会学角度来看，这类网络流行语亦符合人类社会发展的常规。“丑闻”是人类社会中较常见的负面事件，它伴随着人类社会发展的全过程。“X门”的出现与传播恰恰在某种程度上印证了丑闻是人类社会的惯常现象。同时，“X门”的传播也从一个侧面反映出人们在交往中遵循的礼貌交际原则。试想，假如直接表达“X门”承载的语义，也许会使交际的一方在心理上产生一定的不适感，而“X门”则以一种经济简洁而不乏活泼幽默的表达方式，从形式上对丑闻承载的负面语义进行了“漂白”，它充分地关照到交际人的内心可能产生的感受，使其在知晓“丑闻”之后，可以在最大程度上降低对交际一方的心理影响。</w:t>
      </w:r>
    </w:p>
    <w:p w14:paraId="3DDCED4F">
      <w:pPr>
        <w:ind w:firstLine="480"/>
        <w:rPr>
          <w:rFonts w:hint="eastAsia"/>
        </w:rPr>
      </w:pPr>
      <w:r>
        <w:rPr>
          <w:rFonts w:hint="eastAsia"/>
        </w:rPr>
        <w:t>尽管网络流行语的出现、传播、扩散乃至消亡的过程比较短暂，它们大多经不起时间的考验，但对于它们的走向也不可一概而论。事实表明，一部分网络流行语不但没有走向衰亡，反而在不断地持续发展中，有的甚至在一定程度上已经进入了正规话语系统。因此，对于网络流行语的发展走向要做具体分析，不仅要研究它们所表达的语义，还要探究这部分“存活”下来的网络流行语所具有的特点，更要深入挖掘其得以存续的重要动因。</w:t>
      </w:r>
    </w:p>
    <w:p w14:paraId="7D258AC3">
      <w:pPr>
        <w:ind w:firstLine="480"/>
        <w:jc w:val="right"/>
      </w:pPr>
      <w:r>
        <w:rPr>
          <w:rFonts w:hint="eastAsia"/>
        </w:rPr>
        <w:t>陈光、陈海艳：《简析网络流行语的生命力》</w:t>
      </w:r>
    </w:p>
    <w:p w14:paraId="42C12C60">
      <w:pPr>
        <w:ind w:firstLine="480"/>
        <w:rPr>
          <w:rFonts w:ascii="宋体" w:hAnsi="宋体" w:eastAsia="宋体"/>
          <w:b w:val="0"/>
          <w:color w:val="000000"/>
          <w:sz w:val="24"/>
        </w:rPr>
      </w:pPr>
      <w:r>
        <w:rPr>
          <w:rFonts w:ascii="宋体" w:hAnsi="宋体" w:eastAsia="宋体"/>
          <w:b w:val="0"/>
          <w:color w:val="000000"/>
          <w:sz w:val="24"/>
        </w:rPr>
        <w:t>32.（分析题）问题：</w:t>
      </w:r>
    </w:p>
    <w:p w14:paraId="4F6259F9">
      <w:pPr>
        <w:ind w:firstLine="480"/>
        <w:rPr>
          <w:rFonts w:ascii="宋体" w:hAnsi="宋体" w:eastAsia="宋体"/>
          <w:b w:val="0"/>
          <w:color w:val="000000"/>
          <w:sz w:val="24"/>
        </w:rPr>
      </w:pPr>
      <w:r>
        <w:rPr>
          <w:rFonts w:ascii="宋体" w:hAnsi="宋体" w:eastAsia="宋体"/>
          <w:b w:val="0"/>
          <w:color w:val="000000"/>
          <w:sz w:val="24"/>
        </w:rPr>
        <w:t>（1）网络流行语的产生与什么有关？简要概括。（4分）</w:t>
      </w:r>
    </w:p>
    <w:p w14:paraId="7E1A46B4">
      <w:pPr>
        <w:ind w:firstLine="480"/>
        <w:rPr>
          <w:rFonts w:ascii="宋体" w:hAnsi="宋体" w:eastAsia="宋体"/>
          <w:b w:val="0"/>
          <w:color w:val="000000"/>
          <w:sz w:val="24"/>
        </w:rPr>
      </w:pPr>
      <w:r>
        <w:rPr>
          <w:rFonts w:ascii="宋体" w:hAnsi="宋体" w:eastAsia="宋体"/>
          <w:b w:val="0"/>
          <w:color w:val="000000"/>
          <w:sz w:val="24"/>
        </w:rPr>
        <w:t xml:space="preserve">（2）为什么一些网络流行语能够保持生命力，请结合文本分析。（10分） </w:t>
      </w:r>
    </w:p>
    <w:p w14:paraId="38B082AF">
      <w:pPr>
        <w:keepNext w:val="0"/>
        <w:keepLines w:val="0"/>
        <w:widowControl/>
        <w:suppressLineNumbers w:val="0"/>
        <w:jc w:val="left"/>
      </w:pPr>
      <w:r>
        <w:rPr>
          <w:rFonts w:ascii="宋体" w:hAnsi="宋体" w:eastAsia="宋体"/>
          <w:b w:val="0"/>
          <w:color w:val="000000"/>
          <w:sz w:val="24"/>
        </w:rPr>
        <w:t>【参考答案】：</w:t>
      </w:r>
      <w:r>
        <w:rPr>
          <w:rFonts w:hint="eastAsia" w:ascii="宋体" w:hAnsi="宋体" w:eastAsia="宋体" w:cs="宋体"/>
          <w:color w:val="30C9A1"/>
          <w:kern w:val="0"/>
          <w:sz w:val="24"/>
          <w:szCs w:val="24"/>
          <w:lang w:val="en-US" w:eastAsia="zh-CN" w:bidi="ar"/>
        </w:rPr>
        <w:t>（</w:t>
      </w:r>
      <w:r>
        <w:rPr>
          <w:rFonts w:ascii="Segoe UI" w:hAnsi="Segoe UI" w:eastAsia="Segoe UI" w:cs="Segoe UI"/>
          <w:color w:val="30C9A1"/>
          <w:kern w:val="0"/>
          <w:sz w:val="24"/>
          <w:szCs w:val="24"/>
          <w:lang w:val="en-US" w:eastAsia="zh-CN" w:bidi="ar"/>
        </w:rPr>
        <w:t>1</w:t>
      </w:r>
      <w:r>
        <w:rPr>
          <w:rFonts w:hint="eastAsia" w:ascii="宋体" w:hAnsi="宋体" w:eastAsia="宋体" w:cs="宋体"/>
          <w:color w:val="30C9A1"/>
          <w:kern w:val="0"/>
          <w:sz w:val="24"/>
          <w:szCs w:val="24"/>
          <w:lang w:val="en-US" w:eastAsia="zh-CN" w:bidi="ar"/>
        </w:rPr>
        <w:t>）网络流行语产生与热点事件的发生，或新事物、新现象的产生密切相关，是在网络上流行一时的</w:t>
      </w:r>
      <w:r>
        <w:rPr>
          <w:rFonts w:hint="default" w:ascii="Segoe UI" w:hAnsi="Segoe UI" w:eastAsia="Segoe UI" w:cs="Segoe UI"/>
          <w:color w:val="30C9A1"/>
          <w:kern w:val="0"/>
          <w:sz w:val="24"/>
          <w:szCs w:val="24"/>
          <w:lang w:val="en-US" w:eastAsia="zh-CN" w:bidi="ar"/>
        </w:rPr>
        <w:t>“</w:t>
      </w:r>
      <w:r>
        <w:rPr>
          <w:rFonts w:hint="eastAsia" w:ascii="宋体" w:hAnsi="宋体" w:eastAsia="宋体" w:cs="宋体"/>
          <w:color w:val="30C9A1"/>
          <w:kern w:val="0"/>
          <w:sz w:val="24"/>
          <w:szCs w:val="24"/>
          <w:lang w:val="en-US" w:eastAsia="zh-CN" w:bidi="ar"/>
        </w:rPr>
        <w:t>时髦</w:t>
      </w:r>
      <w:r>
        <w:rPr>
          <w:rFonts w:hint="default" w:ascii="Segoe UI" w:hAnsi="Segoe UI" w:eastAsia="Segoe UI" w:cs="Segoe UI"/>
          <w:color w:val="30C9A1"/>
          <w:kern w:val="0"/>
          <w:sz w:val="24"/>
          <w:szCs w:val="24"/>
          <w:lang w:val="en-US" w:eastAsia="zh-CN" w:bidi="ar"/>
        </w:rPr>
        <w:t>”</w:t>
      </w:r>
      <w:r>
        <w:rPr>
          <w:rFonts w:hint="eastAsia" w:ascii="宋体" w:hAnsi="宋体" w:eastAsia="宋体" w:cs="宋体"/>
          <w:color w:val="30C9A1"/>
          <w:kern w:val="0"/>
          <w:sz w:val="24"/>
          <w:szCs w:val="24"/>
          <w:lang w:val="en-US" w:eastAsia="zh-CN" w:bidi="ar"/>
        </w:rPr>
        <w:t xml:space="preserve">用语。 </w:t>
      </w:r>
    </w:p>
    <w:p w14:paraId="4F2F065E">
      <w:pPr>
        <w:keepNext w:val="0"/>
        <w:keepLines w:val="0"/>
        <w:widowControl/>
        <w:suppressLineNumbers w:val="0"/>
        <w:jc w:val="left"/>
      </w:pPr>
      <w:r>
        <w:rPr>
          <w:rFonts w:hint="eastAsia" w:ascii="宋体" w:hAnsi="宋体" w:eastAsia="宋体" w:cs="宋体"/>
          <w:color w:val="30C9A1"/>
          <w:kern w:val="0"/>
          <w:sz w:val="24"/>
          <w:szCs w:val="24"/>
          <w:lang w:val="en-US" w:eastAsia="zh-CN" w:bidi="ar"/>
        </w:rPr>
        <w:t>（</w:t>
      </w:r>
      <w:r>
        <w:rPr>
          <w:rFonts w:hint="default" w:ascii="Segoe UI" w:hAnsi="Segoe UI" w:eastAsia="Segoe UI" w:cs="Segoe UI"/>
          <w:color w:val="30C9A1"/>
          <w:kern w:val="0"/>
          <w:sz w:val="24"/>
          <w:szCs w:val="24"/>
          <w:lang w:val="en-US" w:eastAsia="zh-CN" w:bidi="ar"/>
        </w:rPr>
        <w:t>2</w:t>
      </w:r>
      <w:r>
        <w:rPr>
          <w:rFonts w:hint="eastAsia" w:ascii="宋体" w:hAnsi="宋体" w:eastAsia="宋体" w:cs="宋体"/>
          <w:color w:val="30C9A1"/>
          <w:kern w:val="0"/>
          <w:sz w:val="24"/>
          <w:szCs w:val="24"/>
          <w:lang w:val="en-US" w:eastAsia="zh-CN" w:bidi="ar"/>
        </w:rPr>
        <w:t xml:space="preserve">）网络流行语能够保持生命力的原因有： </w:t>
      </w:r>
    </w:p>
    <w:p w14:paraId="5E2E110A">
      <w:pPr>
        <w:keepNext w:val="0"/>
        <w:keepLines w:val="0"/>
        <w:widowControl/>
        <w:suppressLineNumbers w:val="0"/>
        <w:jc w:val="left"/>
      </w:pPr>
      <w:r>
        <w:rPr>
          <w:rFonts w:hint="eastAsia" w:ascii="宋体" w:hAnsi="宋体" w:eastAsia="宋体" w:cs="宋体"/>
          <w:color w:val="30C9A1"/>
          <w:kern w:val="0"/>
          <w:sz w:val="24"/>
          <w:szCs w:val="24"/>
          <w:lang w:val="en-US" w:eastAsia="zh-CN" w:bidi="ar"/>
        </w:rPr>
        <w:t xml:space="preserve">第一，能够保持生命力的流行语的结构内部具有可扩展的空间，可以在其基本结构的基础上不断扩充出新的用例。 </w:t>
      </w:r>
    </w:p>
    <w:p w14:paraId="597BD395">
      <w:pPr>
        <w:keepNext w:val="0"/>
        <w:keepLines w:val="0"/>
        <w:widowControl/>
        <w:suppressLineNumbers w:val="0"/>
        <w:jc w:val="left"/>
        <w:rPr>
          <w:rFonts w:ascii="宋体" w:hAnsi="宋体" w:eastAsia="宋体"/>
          <w:b w:val="0"/>
          <w:color w:val="000000"/>
          <w:sz w:val="24"/>
        </w:rPr>
      </w:pPr>
      <w:r>
        <w:rPr>
          <w:rFonts w:hint="eastAsia" w:ascii="宋体" w:hAnsi="宋体" w:eastAsia="宋体" w:cs="宋体"/>
          <w:color w:val="30C9A1"/>
          <w:kern w:val="0"/>
          <w:sz w:val="24"/>
          <w:szCs w:val="24"/>
          <w:lang w:val="en-US" w:eastAsia="zh-CN" w:bidi="ar"/>
        </w:rPr>
        <w:t xml:space="preserve">第二，能够保持生命力的流行语的结构本身已具备存继的 </w:t>
      </w:r>
      <w:r>
        <w:rPr>
          <w:rFonts w:hint="default" w:ascii="Segoe UI" w:hAnsi="Segoe UI" w:eastAsia="Segoe UI" w:cs="Segoe UI"/>
          <w:color w:val="30C9A1"/>
          <w:kern w:val="0"/>
          <w:sz w:val="24"/>
          <w:szCs w:val="24"/>
          <w:lang w:val="en-US" w:eastAsia="zh-CN" w:bidi="ar"/>
        </w:rPr>
        <w:t>“</w:t>
      </w:r>
      <w:r>
        <w:rPr>
          <w:rFonts w:hint="eastAsia" w:ascii="宋体" w:hAnsi="宋体" w:eastAsia="宋体" w:cs="宋体"/>
          <w:color w:val="30C9A1"/>
          <w:kern w:val="0"/>
          <w:sz w:val="24"/>
          <w:szCs w:val="24"/>
          <w:lang w:val="en-US" w:eastAsia="zh-CN" w:bidi="ar"/>
        </w:rPr>
        <w:t>基因</w:t>
      </w:r>
      <w:r>
        <w:rPr>
          <w:rFonts w:hint="default" w:ascii="Segoe UI" w:hAnsi="Segoe UI" w:eastAsia="Segoe UI" w:cs="Segoe UI"/>
          <w:color w:val="30C9A1"/>
          <w:kern w:val="0"/>
          <w:sz w:val="24"/>
          <w:szCs w:val="24"/>
          <w:lang w:val="en-US" w:eastAsia="zh-CN" w:bidi="ar"/>
        </w:rPr>
        <w:t>”</w:t>
      </w:r>
      <w:r>
        <w:rPr>
          <w:rFonts w:hint="eastAsia" w:ascii="宋体" w:hAnsi="宋体" w:eastAsia="宋体" w:cs="宋体"/>
          <w:color w:val="30C9A1"/>
          <w:kern w:val="0"/>
          <w:sz w:val="24"/>
          <w:szCs w:val="24"/>
          <w:lang w:val="en-US" w:eastAsia="zh-CN" w:bidi="ar"/>
        </w:rPr>
        <w:t>。这类具有生命力的流行语在一定程度上契合了社会发展的主流，并且也符合人类社会发展的常规。</w:t>
      </w:r>
    </w:p>
    <w:p w14:paraId="521337C1">
      <w:pPr>
        <w:ind w:firstLine="480"/>
      </w:pPr>
      <w:r>
        <w:rPr>
          <w:rFonts w:ascii="宋体" w:hAnsi="宋体" w:eastAsia="宋体"/>
          <w:b w:val="0"/>
          <w:color w:val="000000"/>
          <w:sz w:val="24"/>
        </w:rPr>
        <w:t xml:space="preserve"> 【参考答案】：</w:t>
      </w:r>
    </w:p>
    <w:p w14:paraId="42D5FE00">
      <w:pPr>
        <w:ind w:firstLine="480"/>
        <w:rPr>
          <w:rFonts w:ascii="宋体" w:hAnsi="宋体" w:eastAsia="宋体"/>
          <w:b/>
          <w:color w:val="000000"/>
          <w:sz w:val="24"/>
        </w:rPr>
      </w:pPr>
      <w:r>
        <w:rPr>
          <w:rFonts w:ascii="宋体" w:hAnsi="宋体" w:eastAsia="宋体"/>
          <w:b/>
          <w:color w:val="000000"/>
          <w:sz w:val="24"/>
        </w:rPr>
        <w:t>三、写作题（本大题 1 小题，50 分）</w:t>
      </w:r>
    </w:p>
    <w:p w14:paraId="41F63473">
      <w:pPr>
        <w:ind w:firstLine="480"/>
        <w:jc w:val="center"/>
        <w:rPr>
          <w:rFonts w:ascii="宋体" w:hAnsi="宋体" w:eastAsia="宋体"/>
          <w:b w:val="0"/>
          <w:color w:val="000000"/>
          <w:sz w:val="24"/>
        </w:rPr>
      </w:pPr>
      <w:r>
        <w:rPr>
          <w:rFonts w:ascii="宋体" w:hAnsi="宋体" w:eastAsia="宋体"/>
          <w:b w:val="0"/>
          <w:color w:val="000000"/>
          <w:sz w:val="24"/>
        </w:rPr>
        <w:t>（一）</w:t>
      </w:r>
    </w:p>
    <w:p w14:paraId="42B54504">
      <w:pPr>
        <w:ind w:firstLine="480"/>
        <w:rPr>
          <w:rFonts w:ascii="宋体" w:hAnsi="宋体" w:eastAsia="宋体"/>
          <w:b w:val="0"/>
          <w:color w:val="000000"/>
          <w:sz w:val="24"/>
        </w:rPr>
      </w:pPr>
      <w:r>
        <w:rPr>
          <w:rFonts w:ascii="宋体" w:hAnsi="宋体" w:eastAsia="宋体"/>
          <w:b w:val="0"/>
          <w:color w:val="000000"/>
          <w:sz w:val="24"/>
        </w:rPr>
        <w:t>很多人都听过一句话：活到老学到老。</w:t>
      </w:r>
    </w:p>
    <w:p w14:paraId="495BE4F4">
      <w:pPr>
        <w:ind w:firstLine="480"/>
        <w:rPr>
          <w:rFonts w:ascii="宋体" w:hAnsi="宋体" w:eastAsia="宋体"/>
          <w:b w:val="0"/>
          <w:color w:val="000000"/>
          <w:sz w:val="24"/>
        </w:rPr>
      </w:pPr>
      <w:r>
        <w:rPr>
          <w:rFonts w:ascii="宋体" w:hAnsi="宋体" w:eastAsia="宋体"/>
          <w:b w:val="0"/>
          <w:color w:val="000000"/>
          <w:sz w:val="24"/>
        </w:rPr>
        <w:t>有人问一位老人：“您总是在学习，通过学习，最终得到了什么？”</w:t>
      </w:r>
    </w:p>
    <w:p w14:paraId="2622C5F8">
      <w:pPr>
        <w:ind w:firstLine="480"/>
        <w:rPr>
          <w:rFonts w:ascii="宋体" w:hAnsi="宋体" w:eastAsia="宋体"/>
          <w:b w:val="0"/>
          <w:color w:val="000000"/>
          <w:sz w:val="24"/>
        </w:rPr>
      </w:pPr>
      <w:r>
        <w:rPr>
          <w:rFonts w:ascii="宋体" w:hAnsi="宋体" w:eastAsia="宋体"/>
          <w:b w:val="0"/>
          <w:color w:val="000000"/>
          <w:sz w:val="24"/>
        </w:rPr>
        <w:t>老人答：“什么都没有得到。”</w:t>
      </w:r>
    </w:p>
    <w:p w14:paraId="3954FDA2">
      <w:pPr>
        <w:ind w:firstLine="480"/>
        <w:rPr>
          <w:rFonts w:ascii="宋体" w:hAnsi="宋体" w:eastAsia="宋体"/>
          <w:b w:val="0"/>
          <w:color w:val="000000"/>
          <w:sz w:val="24"/>
        </w:rPr>
      </w:pPr>
      <w:r>
        <w:rPr>
          <w:rFonts w:ascii="宋体" w:hAnsi="宋体" w:eastAsia="宋体"/>
          <w:b w:val="0"/>
          <w:color w:val="000000"/>
          <w:sz w:val="24"/>
        </w:rPr>
        <w:t>再问：“那您还学习做什么呢？”</w:t>
      </w:r>
    </w:p>
    <w:p w14:paraId="1806E4F6">
      <w:pPr>
        <w:ind w:firstLine="480"/>
        <w:rPr>
          <w:rFonts w:ascii="宋体" w:hAnsi="宋体" w:eastAsia="宋体"/>
          <w:b w:val="0"/>
          <w:color w:val="000000"/>
          <w:sz w:val="24"/>
        </w:rPr>
      </w:pPr>
      <w:r>
        <w:rPr>
          <w:rFonts w:ascii="宋体" w:hAnsi="宋体" w:eastAsia="宋体"/>
          <w:b w:val="0"/>
          <w:color w:val="000000"/>
          <w:sz w:val="24"/>
        </w:rPr>
        <w:t>老人笑答：“其实学习让我失去了很多东西：我失去了愤怒、纠结、狭隘；挑剔和指责、悲观和沮丧；失去了 肤浅，短视和计较；失去了一切无知、干扰和障碍。”</w:t>
      </w:r>
    </w:p>
    <w:p w14:paraId="4EF99FC4">
      <w:pPr>
        <w:ind w:firstLine="480"/>
        <w:rPr>
          <w:rFonts w:ascii="宋体" w:hAnsi="宋体" w:eastAsia="宋体"/>
          <w:b/>
          <w:color w:val="000000"/>
          <w:sz w:val="24"/>
        </w:rPr>
      </w:pPr>
      <w:r>
        <w:rPr>
          <w:rFonts w:ascii="宋体" w:hAnsi="宋体" w:eastAsia="宋体"/>
          <w:b w:val="0"/>
          <w:color w:val="000000"/>
          <w:sz w:val="24"/>
        </w:rPr>
        <w:t>原来，学习的真谛不是加法，而是减法。</w:t>
      </w:r>
    </w:p>
    <w:p w14:paraId="65DA035E">
      <w:pPr>
        <w:ind w:firstLine="480"/>
        <w:rPr>
          <w:rFonts w:ascii="宋体" w:hAnsi="宋体" w:eastAsia="宋体"/>
          <w:b w:val="0"/>
          <w:color w:val="000000"/>
          <w:sz w:val="24"/>
        </w:rPr>
      </w:pPr>
      <w:r>
        <w:rPr>
          <w:rFonts w:ascii="宋体" w:hAnsi="宋体" w:eastAsia="宋体"/>
          <w:b w:val="0"/>
          <w:color w:val="000000"/>
          <w:sz w:val="24"/>
        </w:rPr>
        <w:t>33.（分析题）综合上述材料所引发的思考和感悟，写一篇论说文。</w:t>
      </w:r>
    </w:p>
    <w:p w14:paraId="6A49709B">
      <w:pPr>
        <w:ind w:firstLine="480"/>
        <w:rPr>
          <w:rFonts w:ascii="宋体" w:hAnsi="宋体" w:eastAsia="宋体"/>
          <w:b w:val="0"/>
          <w:color w:val="000000"/>
          <w:sz w:val="24"/>
        </w:rPr>
      </w:pPr>
      <w:r>
        <w:rPr>
          <w:rFonts w:ascii="宋体" w:hAnsi="宋体" w:eastAsia="宋体"/>
          <w:b w:val="0"/>
          <w:color w:val="000000"/>
          <w:sz w:val="24"/>
        </w:rPr>
        <w:t>要求：用国家通用语言文字写作；角度自选，立意自定，标题自拟，不少于800字。</w:t>
      </w:r>
    </w:p>
    <w:p w14:paraId="11C64285">
      <w:pPr>
        <w:pStyle w:val="4"/>
        <w:keepNext w:val="0"/>
        <w:keepLines w:val="0"/>
        <w:widowControl/>
        <w:suppressLineNumbers w:val="0"/>
        <w:jc w:val="left"/>
      </w:pPr>
      <w:r>
        <w:rPr>
          <w:rFonts w:hint="eastAsia"/>
          <w:b w:val="0"/>
          <w:color w:val="000000"/>
          <w:sz w:val="24"/>
          <w:lang w:eastAsia="zh-CN"/>
        </w:rPr>
        <w:t>【</w:t>
      </w:r>
      <w:r>
        <w:rPr>
          <w:rFonts w:ascii="宋体" w:hAnsi="宋体" w:eastAsia="宋体"/>
          <w:b w:val="0"/>
          <w:color w:val="000000"/>
          <w:sz w:val="24"/>
        </w:rPr>
        <w:t>参考范文</w:t>
      </w:r>
      <w:r>
        <w:rPr>
          <w:rFonts w:hint="eastAsia"/>
          <w:b w:val="0"/>
          <w:color w:val="000000"/>
          <w:sz w:val="24"/>
          <w:lang w:val="en-US" w:eastAsia="zh-CN"/>
        </w:rPr>
        <w:t>1</w:t>
      </w:r>
      <w:r>
        <w:rPr>
          <w:rFonts w:hint="eastAsia"/>
          <w:b w:val="0"/>
          <w:color w:val="000000"/>
          <w:sz w:val="24"/>
          <w:lang w:eastAsia="zh-CN"/>
        </w:rPr>
        <w:t>】：</w:t>
      </w:r>
      <w:r>
        <w:t>一、材料核心解读</w:t>
      </w:r>
    </w:p>
    <w:p w14:paraId="58519AE2">
      <w:pPr>
        <w:keepNext w:val="0"/>
        <w:keepLines w:val="0"/>
        <w:widowControl/>
        <w:suppressLineNumbers w:val="0"/>
        <w:jc w:val="left"/>
      </w:pPr>
      <w:r>
        <w:rPr>
          <w:rFonts w:ascii="宋体" w:hAnsi="宋体" w:eastAsia="宋体" w:cs="宋体"/>
          <w:kern w:val="0"/>
          <w:sz w:val="24"/>
          <w:szCs w:val="24"/>
          <w:lang w:val="en-US" w:eastAsia="zh-CN" w:bidi="ar"/>
        </w:rPr>
        <w:t>大众普遍认为学习是</w:t>
      </w:r>
      <w:r>
        <w:rPr>
          <w:rStyle w:val="133"/>
          <w:rFonts w:ascii="宋体" w:hAnsi="宋体" w:eastAsia="宋体" w:cs="宋体"/>
          <w:kern w:val="0"/>
          <w:sz w:val="24"/>
          <w:szCs w:val="24"/>
          <w:lang w:val="en-US" w:eastAsia="zh-CN" w:bidi="ar"/>
        </w:rPr>
        <w:t>做加法</w:t>
      </w:r>
      <w:r>
        <w:rPr>
          <w:rFonts w:ascii="宋体" w:hAnsi="宋体" w:eastAsia="宋体" w:cs="宋体"/>
          <w:kern w:val="0"/>
          <w:sz w:val="24"/>
          <w:szCs w:val="24"/>
          <w:lang w:val="en-US" w:eastAsia="zh-CN" w:bidi="ar"/>
        </w:rPr>
        <w:t>：增长知识、积累技能、收获成就。而材料老人道出学习的真谛：</w:t>
      </w:r>
      <w:r>
        <w:rPr>
          <w:rStyle w:val="133"/>
          <w:rFonts w:ascii="宋体" w:hAnsi="宋体" w:eastAsia="宋体" w:cs="宋体"/>
          <w:kern w:val="0"/>
          <w:sz w:val="24"/>
          <w:szCs w:val="24"/>
          <w:lang w:val="en-US" w:eastAsia="zh-CN" w:bidi="ar"/>
        </w:rPr>
        <w:t>学习更是做减法</w:t>
      </w:r>
      <w:r>
        <w:rPr>
          <w:rFonts w:ascii="宋体" w:hAnsi="宋体" w:eastAsia="宋体" w:cs="宋体"/>
          <w:kern w:val="0"/>
          <w:sz w:val="24"/>
          <w:szCs w:val="24"/>
          <w:lang w:val="en-US" w:eastAsia="zh-CN" w:bidi="ar"/>
        </w:rPr>
        <w:t>。学习不会立刻让人拥有什么，却能让人不断褪去浮躁、狭隘、偏执、无知、负面情绪，剔除人性短板与认知障碍。</w:t>
      </w:r>
    </w:p>
    <w:p w14:paraId="2C91DAE2">
      <w:pPr>
        <w:keepNext w:val="0"/>
        <w:keepLines w:val="0"/>
        <w:widowControl/>
        <w:suppressLineNumbers w:val="0"/>
        <w:jc w:val="left"/>
      </w:pPr>
      <w:r>
        <w:rPr>
          <w:rFonts w:ascii="宋体" w:hAnsi="宋体" w:eastAsia="宋体" w:cs="宋体"/>
          <w:kern w:val="0"/>
          <w:sz w:val="24"/>
          <w:szCs w:val="24"/>
          <w:lang w:val="en-US" w:eastAsia="zh-CN" w:bidi="ar"/>
        </w:rPr>
        <w:t>核心主旨：</w:t>
      </w:r>
      <w:r>
        <w:rPr>
          <w:rStyle w:val="133"/>
          <w:rFonts w:ascii="宋体" w:hAnsi="宋体" w:eastAsia="宋体" w:cs="宋体"/>
          <w:kern w:val="0"/>
          <w:sz w:val="24"/>
          <w:szCs w:val="24"/>
          <w:lang w:val="en-US" w:eastAsia="zh-CN" w:bidi="ar"/>
        </w:rPr>
        <w:t>学习的终极意义，不在于增益外物，而在于修缮内心、剔除愚钝、沉淀格局。</w:t>
      </w:r>
    </w:p>
    <w:p w14:paraId="51768A22">
      <w:pPr>
        <w:pStyle w:val="4"/>
        <w:keepNext w:val="0"/>
        <w:keepLines w:val="0"/>
        <w:widowControl/>
        <w:suppressLineNumbers w:val="0"/>
        <w:jc w:val="left"/>
      </w:pPr>
      <w:r>
        <w:t>二、立意方向（由优到稳）</w:t>
      </w:r>
    </w:p>
    <w:p w14:paraId="00683061">
      <w:pPr>
        <w:keepNext w:val="0"/>
        <w:keepLines w:val="0"/>
        <w:widowControl/>
        <w:suppressLineNumbers w:val="0"/>
        <w:jc w:val="left"/>
      </w:pPr>
      <w:r>
        <w:rPr>
          <w:rStyle w:val="133"/>
          <w:rFonts w:ascii="宋体" w:hAnsi="宋体" w:eastAsia="宋体" w:cs="宋体"/>
          <w:kern w:val="0"/>
          <w:sz w:val="24"/>
          <w:szCs w:val="24"/>
          <w:lang w:val="en-US" w:eastAsia="zh-CN" w:bidi="ar"/>
        </w:rPr>
        <w:t>✅ 高分核心立意（最贴合材料、立意深刻）</w:t>
      </w:r>
      <w:bookmarkStart w:id="0" w:name="_GoBack"/>
      <w:bookmarkEnd w:id="0"/>
    </w:p>
    <w:p w14:paraId="54F0A108">
      <w:pPr>
        <w:keepNext w:val="0"/>
        <w:keepLines w:val="0"/>
        <w:widowControl/>
        <w:suppressLineNumbers w:val="0"/>
        <w:jc w:val="left"/>
      </w:pPr>
      <w:r>
        <w:rPr>
          <w:rFonts w:ascii="宋体" w:hAnsi="宋体" w:eastAsia="宋体" w:cs="宋体"/>
          <w:kern w:val="0"/>
          <w:sz w:val="24"/>
          <w:szCs w:val="24"/>
          <w:lang w:val="en-US" w:eastAsia="zh-CN" w:bidi="ar"/>
        </w:rPr>
        <w:t xml:space="preserve">1. </w:t>
      </w:r>
      <w:r>
        <w:rPr>
          <w:rStyle w:val="133"/>
          <w:rFonts w:ascii="宋体" w:hAnsi="宋体" w:eastAsia="宋体" w:cs="宋体"/>
          <w:kern w:val="0"/>
          <w:sz w:val="24"/>
          <w:szCs w:val="24"/>
          <w:lang w:val="en-US" w:eastAsia="zh-CN" w:bidi="ar"/>
        </w:rPr>
        <w:t>学习是减法，修心方致远</w:t>
      </w:r>
      <w:r>
        <w:rPr>
          <w:rFonts w:ascii="宋体" w:hAnsi="宋体" w:eastAsia="宋体" w:cs="宋体"/>
          <w:kern w:val="0"/>
          <w:sz w:val="24"/>
          <w:szCs w:val="24"/>
          <w:lang w:val="en-US" w:eastAsia="zh-CN" w:bidi="ar"/>
        </w:rPr>
        <w:t>（首选，辩证高级）</w:t>
      </w:r>
    </w:p>
    <w:p w14:paraId="1DB281BE">
      <w:pPr>
        <w:keepNext w:val="0"/>
        <w:keepLines w:val="0"/>
        <w:widowControl/>
        <w:suppressLineNumbers w:val="0"/>
        <w:jc w:val="left"/>
      </w:pPr>
      <w:r>
        <w:rPr>
          <w:rFonts w:ascii="宋体" w:hAnsi="宋体" w:eastAsia="宋体" w:cs="宋体"/>
          <w:kern w:val="0"/>
          <w:sz w:val="24"/>
          <w:szCs w:val="24"/>
          <w:lang w:val="en-US" w:eastAsia="zh-CN" w:bidi="ar"/>
        </w:rPr>
        <w:t xml:space="preserve">2. </w:t>
      </w:r>
      <w:r>
        <w:rPr>
          <w:rStyle w:val="133"/>
          <w:rFonts w:ascii="宋体" w:hAnsi="宋体" w:eastAsia="宋体" w:cs="宋体"/>
          <w:kern w:val="0"/>
          <w:sz w:val="24"/>
          <w:szCs w:val="24"/>
          <w:lang w:val="en-US" w:eastAsia="zh-CN" w:bidi="ar"/>
        </w:rPr>
        <w:t>以学祛愚，以修净心</w:t>
      </w:r>
    </w:p>
    <w:p w14:paraId="5B362638">
      <w:pPr>
        <w:keepNext w:val="0"/>
        <w:keepLines w:val="0"/>
        <w:widowControl/>
        <w:suppressLineNumbers w:val="0"/>
        <w:jc w:val="left"/>
      </w:pPr>
      <w:r>
        <w:rPr>
          <w:rStyle w:val="133"/>
          <w:rFonts w:ascii="宋体" w:hAnsi="宋体" w:eastAsia="宋体" w:cs="宋体"/>
          <w:kern w:val="0"/>
          <w:sz w:val="24"/>
          <w:szCs w:val="24"/>
          <w:lang w:val="en-US" w:eastAsia="zh-CN" w:bidi="ar"/>
        </w:rPr>
        <w:t>✅ 稳妥保底立意（绝不跑题）</w:t>
      </w:r>
    </w:p>
    <w:p w14:paraId="691A2DBA">
      <w:pPr>
        <w:keepNext w:val="0"/>
        <w:keepLines w:val="0"/>
        <w:widowControl/>
        <w:suppressLineNumbers w:val="0"/>
        <w:jc w:val="left"/>
      </w:pPr>
      <w:r>
        <w:rPr>
          <w:rFonts w:ascii="宋体" w:hAnsi="宋体" w:eastAsia="宋体" w:cs="宋体"/>
          <w:kern w:val="0"/>
          <w:sz w:val="24"/>
          <w:szCs w:val="24"/>
          <w:lang w:val="en-US" w:eastAsia="zh-CN" w:bidi="ar"/>
        </w:rPr>
        <w:t>3. 终身学习，褪去浮躁，成就通透人生</w:t>
      </w:r>
    </w:p>
    <w:p w14:paraId="735390FA">
      <w:pPr>
        <w:keepNext w:val="0"/>
        <w:keepLines w:val="0"/>
        <w:widowControl/>
        <w:suppressLineNumbers w:val="0"/>
        <w:jc w:val="left"/>
      </w:pPr>
      <w:r>
        <w:rPr>
          <w:rFonts w:ascii="宋体" w:hAnsi="宋体" w:eastAsia="宋体" w:cs="宋体"/>
          <w:kern w:val="0"/>
          <w:sz w:val="24"/>
          <w:szCs w:val="24"/>
          <w:lang w:val="en-US" w:eastAsia="zh-CN" w:bidi="ar"/>
        </w:rPr>
        <w:t>4. 读书治学，删去狭隘，拓宽格局</w:t>
      </w:r>
    </w:p>
    <w:p w14:paraId="416F6D8B">
      <w:pPr>
        <w:keepNext w:val="0"/>
        <w:keepLines w:val="0"/>
        <w:widowControl/>
        <w:suppressLineNumbers w:val="0"/>
        <w:jc w:val="left"/>
      </w:pPr>
      <w:r>
        <w:rPr>
          <w:rFonts w:ascii="宋体" w:hAnsi="宋体" w:eastAsia="宋体" w:cs="宋体"/>
          <w:kern w:val="0"/>
          <w:sz w:val="24"/>
          <w:szCs w:val="24"/>
          <w:lang w:val="en-US" w:eastAsia="zh-CN" w:bidi="ar"/>
        </w:rPr>
        <w:t>5. 学习不止增益才干，更在修缮自我</w:t>
      </w:r>
    </w:p>
    <w:p w14:paraId="73CBBD29">
      <w:pPr>
        <w:pStyle w:val="4"/>
        <w:keepNext w:val="0"/>
        <w:keepLines w:val="0"/>
        <w:widowControl/>
        <w:suppressLineNumbers w:val="0"/>
        <w:jc w:val="left"/>
      </w:pPr>
      <w:r>
        <w:t>三、整体写作思路</w:t>
      </w:r>
    </w:p>
    <w:p w14:paraId="53BF6F44">
      <w:pPr>
        <w:keepNext w:val="0"/>
        <w:keepLines w:val="0"/>
        <w:widowControl/>
        <w:suppressLineNumbers w:val="0"/>
        <w:jc w:val="left"/>
      </w:pPr>
      <w:r>
        <w:rPr>
          <w:rFonts w:ascii="宋体" w:hAnsi="宋体" w:eastAsia="宋体" w:cs="宋体"/>
          <w:kern w:val="0"/>
          <w:sz w:val="24"/>
          <w:szCs w:val="24"/>
          <w:lang w:val="en-US" w:eastAsia="zh-CN" w:bidi="ar"/>
        </w:rPr>
        <w:t xml:space="preserve">1. </w:t>
      </w:r>
      <w:r>
        <w:rPr>
          <w:rStyle w:val="133"/>
          <w:rFonts w:ascii="宋体" w:hAnsi="宋体" w:eastAsia="宋体" w:cs="宋体"/>
          <w:kern w:val="0"/>
          <w:sz w:val="24"/>
          <w:szCs w:val="24"/>
          <w:lang w:val="en-US" w:eastAsia="zh-CN" w:bidi="ar"/>
        </w:rPr>
        <w:t>引材料</w:t>
      </w:r>
      <w:r>
        <w:rPr>
          <w:rFonts w:ascii="宋体" w:hAnsi="宋体" w:eastAsia="宋体" w:cs="宋体"/>
          <w:kern w:val="0"/>
          <w:sz w:val="24"/>
          <w:szCs w:val="24"/>
          <w:lang w:val="en-US" w:eastAsia="zh-CN" w:bidi="ar"/>
        </w:rPr>
        <w:t>：概括老人与年轻人对话，打破大众“学习是加法”的固有认知，点出核心——学习是一场人生减法。</w:t>
      </w:r>
    </w:p>
    <w:p w14:paraId="7CDCA29C">
      <w:pPr>
        <w:keepNext w:val="0"/>
        <w:keepLines w:val="0"/>
        <w:widowControl/>
        <w:suppressLineNumbers w:val="0"/>
        <w:jc w:val="left"/>
      </w:pPr>
      <w:r>
        <w:rPr>
          <w:rFonts w:ascii="宋体" w:hAnsi="宋体" w:eastAsia="宋体" w:cs="宋体"/>
          <w:kern w:val="0"/>
          <w:sz w:val="24"/>
          <w:szCs w:val="24"/>
          <w:lang w:val="en-US" w:eastAsia="zh-CN" w:bidi="ar"/>
        </w:rPr>
        <w:t xml:space="preserve">2. </w:t>
      </w:r>
      <w:r>
        <w:rPr>
          <w:rStyle w:val="133"/>
          <w:rFonts w:ascii="宋体" w:hAnsi="宋体" w:eastAsia="宋体" w:cs="宋体"/>
          <w:kern w:val="0"/>
          <w:sz w:val="24"/>
          <w:szCs w:val="24"/>
          <w:lang w:val="en-US" w:eastAsia="zh-CN" w:bidi="ar"/>
        </w:rPr>
        <w:t>亮观点</w:t>
      </w:r>
      <w:r>
        <w:rPr>
          <w:rFonts w:ascii="宋体" w:hAnsi="宋体" w:eastAsia="宋体" w:cs="宋体"/>
          <w:kern w:val="0"/>
          <w:sz w:val="24"/>
          <w:szCs w:val="24"/>
          <w:lang w:val="en-US" w:eastAsia="zh-CN" w:bidi="ar"/>
        </w:rPr>
        <w:t>：真正的终身学习，不止是积累知识，更是剔除无知、浮躁、偏执与负面心态，不断完善自我。</w:t>
      </w:r>
    </w:p>
    <w:p w14:paraId="2D61B001">
      <w:pPr>
        <w:keepNext w:val="0"/>
        <w:keepLines w:val="0"/>
        <w:widowControl/>
        <w:suppressLineNumbers w:val="0"/>
        <w:jc w:val="left"/>
      </w:pPr>
      <w:r>
        <w:rPr>
          <w:rFonts w:ascii="宋体" w:hAnsi="宋体" w:eastAsia="宋体" w:cs="宋体"/>
          <w:kern w:val="0"/>
          <w:sz w:val="24"/>
          <w:szCs w:val="24"/>
          <w:lang w:val="en-US" w:eastAsia="zh-CN" w:bidi="ar"/>
        </w:rPr>
        <w:t xml:space="preserve">3. </w:t>
      </w:r>
      <w:r>
        <w:rPr>
          <w:rStyle w:val="133"/>
          <w:rFonts w:ascii="宋体" w:hAnsi="宋体" w:eastAsia="宋体" w:cs="宋体"/>
          <w:kern w:val="0"/>
          <w:sz w:val="24"/>
          <w:szCs w:val="24"/>
          <w:lang w:val="en-US" w:eastAsia="zh-CN" w:bidi="ar"/>
        </w:rPr>
        <w:t>分层论证</w:t>
      </w:r>
      <w:r>
        <w:rPr>
          <w:rFonts w:ascii="宋体" w:hAnsi="宋体" w:eastAsia="宋体" w:cs="宋体"/>
          <w:kern w:val="0"/>
          <w:sz w:val="24"/>
          <w:szCs w:val="24"/>
          <w:lang w:val="en-US" w:eastAsia="zh-CN" w:bidi="ar"/>
        </w:rPr>
        <w:t>：</w:t>
      </w:r>
    </w:p>
    <w:p w14:paraId="31CB9945">
      <w:pPr>
        <w:keepNext w:val="0"/>
        <w:keepLines w:val="0"/>
        <w:widowControl/>
        <w:suppressLineNumbers w:val="0"/>
        <w:jc w:val="left"/>
      </w:pPr>
      <w:r>
        <w:rPr>
          <w:rFonts w:ascii="宋体" w:hAnsi="宋体" w:eastAsia="宋体" w:cs="宋体"/>
          <w:kern w:val="0"/>
          <w:sz w:val="24"/>
          <w:szCs w:val="24"/>
          <w:lang w:val="en-US" w:eastAsia="zh-CN" w:bidi="ar"/>
        </w:rPr>
        <w:t>① 学习减无知：破除认知局限，告别肤浅短视；</w:t>
      </w:r>
    </w:p>
    <w:p w14:paraId="4F123E56">
      <w:pPr>
        <w:keepNext w:val="0"/>
        <w:keepLines w:val="0"/>
        <w:widowControl/>
        <w:suppressLineNumbers w:val="0"/>
        <w:jc w:val="left"/>
      </w:pPr>
      <w:r>
        <w:rPr>
          <w:rFonts w:ascii="宋体" w:hAnsi="宋体" w:eastAsia="宋体" w:cs="宋体"/>
          <w:kern w:val="0"/>
          <w:sz w:val="24"/>
          <w:szCs w:val="24"/>
          <w:lang w:val="en-US" w:eastAsia="zh-CN" w:bidi="ar"/>
        </w:rPr>
        <w:t>② 学习减心性：褪去愤怒纠结、悲观计较，修炼平和格局；</w:t>
      </w:r>
    </w:p>
    <w:p w14:paraId="00149AD1">
      <w:pPr>
        <w:keepNext w:val="0"/>
        <w:keepLines w:val="0"/>
        <w:widowControl/>
        <w:suppressLineNumbers w:val="0"/>
        <w:jc w:val="left"/>
      </w:pPr>
      <w:r>
        <w:rPr>
          <w:rFonts w:ascii="宋体" w:hAnsi="宋体" w:eastAsia="宋体" w:cs="宋体"/>
          <w:kern w:val="0"/>
          <w:sz w:val="24"/>
          <w:szCs w:val="24"/>
          <w:lang w:val="en-US" w:eastAsia="zh-CN" w:bidi="ar"/>
        </w:rPr>
        <w:t>③ 学无止境，终身修行：人生成长，是不断删减短板、沉淀自我的过程。</w:t>
      </w:r>
    </w:p>
    <w:p w14:paraId="491DC6A5">
      <w:pPr>
        <w:keepNext w:val="0"/>
        <w:keepLines w:val="0"/>
        <w:widowControl/>
        <w:suppressLineNumbers w:val="0"/>
        <w:jc w:val="left"/>
      </w:pPr>
      <w:r>
        <w:rPr>
          <w:rFonts w:ascii="宋体" w:hAnsi="宋体" w:eastAsia="宋体" w:cs="宋体"/>
          <w:kern w:val="0"/>
          <w:sz w:val="24"/>
          <w:szCs w:val="24"/>
          <w:lang w:val="en-US" w:eastAsia="zh-CN" w:bidi="ar"/>
        </w:rPr>
        <w:t xml:space="preserve">4. </w:t>
      </w:r>
      <w:r>
        <w:rPr>
          <w:rStyle w:val="133"/>
          <w:rFonts w:ascii="宋体" w:hAnsi="宋体" w:eastAsia="宋体" w:cs="宋体"/>
          <w:kern w:val="0"/>
          <w:sz w:val="24"/>
          <w:szCs w:val="24"/>
          <w:lang w:val="en-US" w:eastAsia="zh-CN" w:bidi="ar"/>
        </w:rPr>
        <w:t>结合教育</w:t>
      </w:r>
      <w:r>
        <w:rPr>
          <w:rFonts w:ascii="宋体" w:hAnsi="宋体" w:eastAsia="宋体" w:cs="宋体"/>
          <w:kern w:val="0"/>
          <w:sz w:val="24"/>
          <w:szCs w:val="24"/>
          <w:lang w:val="en-US" w:eastAsia="zh-CN" w:bidi="ar"/>
        </w:rPr>
        <w:t>：教师终身学习，不仅提升专业能力，更能褪去教育浮躁、固化思维，以包容通透之心育人。</w:t>
      </w:r>
    </w:p>
    <w:p w14:paraId="014392CA">
      <w:pPr>
        <w:keepNext w:val="0"/>
        <w:keepLines w:val="0"/>
        <w:widowControl/>
        <w:suppressLineNumbers w:val="0"/>
        <w:jc w:val="left"/>
      </w:pPr>
      <w:r>
        <w:rPr>
          <w:rFonts w:ascii="宋体" w:hAnsi="宋体" w:eastAsia="宋体" w:cs="宋体"/>
          <w:kern w:val="0"/>
          <w:sz w:val="24"/>
          <w:szCs w:val="24"/>
          <w:lang w:val="en-US" w:eastAsia="zh-CN" w:bidi="ar"/>
        </w:rPr>
        <w:t xml:space="preserve">5. </w:t>
      </w:r>
      <w:r>
        <w:rPr>
          <w:rStyle w:val="133"/>
          <w:rFonts w:ascii="宋体" w:hAnsi="宋体" w:eastAsia="宋体" w:cs="宋体"/>
          <w:kern w:val="0"/>
          <w:sz w:val="24"/>
          <w:szCs w:val="24"/>
          <w:lang w:val="en-US" w:eastAsia="zh-CN" w:bidi="ar"/>
        </w:rPr>
        <w:t>结尾升华</w:t>
      </w:r>
      <w:r>
        <w:rPr>
          <w:rFonts w:ascii="宋体" w:hAnsi="宋体" w:eastAsia="宋体" w:cs="宋体"/>
          <w:kern w:val="0"/>
          <w:sz w:val="24"/>
          <w:szCs w:val="24"/>
          <w:lang w:val="en-US" w:eastAsia="zh-CN" w:bidi="ar"/>
        </w:rPr>
        <w:t>：以学习为减法，删繁去陋，修己立身，行稳一生。</w:t>
      </w:r>
    </w:p>
    <w:p w14:paraId="08D61BA1">
      <w:pPr>
        <w:pStyle w:val="4"/>
        <w:keepNext w:val="0"/>
        <w:keepLines w:val="0"/>
        <w:widowControl/>
        <w:suppressLineNumbers w:val="0"/>
        <w:jc w:val="left"/>
      </w:pPr>
      <w:r>
        <w:t>四、标准800字考场作文结构（可直接誊写）</w:t>
      </w:r>
    </w:p>
    <w:p w14:paraId="74681D83">
      <w:pPr>
        <w:pStyle w:val="5"/>
        <w:keepNext w:val="0"/>
        <w:keepLines w:val="0"/>
        <w:widowControl/>
        <w:suppressLineNumbers w:val="0"/>
        <w:jc w:val="left"/>
      </w:pPr>
      <w:r>
        <w:t>标题：学习做减法，修心致远方</w:t>
      </w:r>
    </w:p>
    <w:p w14:paraId="1179F122">
      <w:pPr>
        <w:pStyle w:val="5"/>
        <w:keepNext w:val="0"/>
        <w:keepLines w:val="0"/>
        <w:widowControl/>
        <w:suppressLineNumbers w:val="0"/>
        <w:jc w:val="left"/>
      </w:pPr>
      <w:r>
        <w:t>第一段：开头（引材料+亮中心论点，120字）</w:t>
      </w:r>
    </w:p>
    <w:p w14:paraId="781F77F5">
      <w:pPr>
        <w:keepNext w:val="0"/>
        <w:keepLines w:val="0"/>
        <w:widowControl/>
        <w:suppressLineNumbers w:val="0"/>
        <w:jc w:val="left"/>
      </w:pPr>
      <w:r>
        <w:rPr>
          <w:rFonts w:ascii="宋体" w:hAnsi="宋体" w:eastAsia="宋体" w:cs="宋体"/>
          <w:kern w:val="0"/>
          <w:sz w:val="24"/>
          <w:szCs w:val="24"/>
          <w:lang w:val="en-US" w:eastAsia="zh-CN" w:bidi="ar"/>
        </w:rPr>
        <w:t>常言道，活到老，学到老。世人多以为学习是一场加法，不断积累知识、收获技能、增益阅历。然而一位老者的回答令人幡然醒悟：学习未必让我们得到了什么，却让我们失去了愤怒、狭隘、肤浅、悲观与无知。由此可见，学习的真谛，不仅是向外求索的积累，更是向内修缮的减法。以学删陋，以知修心，方是终身学习的真正意义。</w:t>
      </w:r>
    </w:p>
    <w:p w14:paraId="34DBF893">
      <w:pPr>
        <w:pStyle w:val="5"/>
        <w:keepNext w:val="0"/>
        <w:keepLines w:val="0"/>
        <w:widowControl/>
        <w:suppressLineNumbers w:val="0"/>
        <w:jc w:val="left"/>
      </w:pPr>
      <w:r>
        <w:t>第二段：分论点一：学习减去无知，拓宽人生格局（200字）</w:t>
      </w:r>
    </w:p>
    <w:p w14:paraId="550DB6FE">
      <w:pPr>
        <w:keepNext w:val="0"/>
        <w:keepLines w:val="0"/>
        <w:widowControl/>
        <w:suppressLineNumbers w:val="0"/>
        <w:jc w:val="left"/>
      </w:pPr>
      <w:r>
        <w:rPr>
          <w:rFonts w:ascii="宋体" w:hAnsi="宋体" w:eastAsia="宋体" w:cs="宋体"/>
          <w:kern w:val="0"/>
          <w:sz w:val="24"/>
          <w:szCs w:val="24"/>
          <w:lang w:val="en-US" w:eastAsia="zh-CN" w:bidi="ar"/>
        </w:rPr>
        <w:t>无知与浅薄，是人生最大的桎梏，而学习，是破除认知局限的唯一捷径。未曾读书学习的人，容易囿于眼前得失，眼界短浅、思维狭隘，遇事爱计较、待人善挑剔。不断学习的过程，便是不断减去无知的过程。知识开阔眼界，认知打破壁垒，让人跳出固有思维的牢笼，不再偏执片面、不再鼠目寸光。学习看似没有直接赋予我们财富与荣誉，却悄悄褪去我们的愚昧与肤浅，让我们拥有更开阔的视野、更通透的认知。</w:t>
      </w:r>
    </w:p>
    <w:p w14:paraId="0FA6CAA7">
      <w:pPr>
        <w:pStyle w:val="5"/>
        <w:keepNext w:val="0"/>
        <w:keepLines w:val="0"/>
        <w:widowControl/>
        <w:suppressLineNumbers w:val="0"/>
        <w:jc w:val="left"/>
      </w:pPr>
      <w:r>
        <w:t>第三段：分论点二：学习减去浮躁，修炼平和心性（200字）</w:t>
      </w:r>
    </w:p>
    <w:p w14:paraId="33FE2147">
      <w:pPr>
        <w:keepNext w:val="0"/>
        <w:keepLines w:val="0"/>
        <w:widowControl/>
        <w:suppressLineNumbers w:val="0"/>
        <w:jc w:val="left"/>
      </w:pPr>
      <w:r>
        <w:rPr>
          <w:rFonts w:ascii="宋体" w:hAnsi="宋体" w:eastAsia="宋体" w:cs="宋体"/>
          <w:kern w:val="0"/>
          <w:sz w:val="24"/>
          <w:szCs w:val="24"/>
          <w:lang w:val="en-US" w:eastAsia="zh-CN" w:bidi="ar"/>
        </w:rPr>
        <w:t>人生诸多烦恼，皆源于心性的浮躁与偏执。愤怒、纠结、悲观、沮丧，都是困住人心的枷锁。学习是一场温柔的自我修行，能够慢慢涤荡内心的浮躁与戾气。读书明理，让人懂得包容；学史明智，让人学会从容。在持续学习中，我们慢慢褪去冲动易怒的性子，放下无谓的纠结与计较，告别消极悲观的心态。学习无法立刻改变境遇，却能重塑心境，让人心胸豁达、心态平和，拥有对抗生活风雨的底气。</w:t>
      </w:r>
    </w:p>
    <w:p w14:paraId="3A6AC0A5">
      <w:pPr>
        <w:pStyle w:val="5"/>
        <w:keepNext w:val="0"/>
        <w:keepLines w:val="0"/>
        <w:widowControl/>
        <w:suppressLineNumbers w:val="0"/>
        <w:jc w:val="left"/>
      </w:pPr>
      <w:r>
        <w:t>第四段：分论点三：终身学减法，是成长的终极智慧（200字）</w:t>
      </w:r>
    </w:p>
    <w:p w14:paraId="0FCA1905">
      <w:pPr>
        <w:keepNext w:val="0"/>
        <w:keepLines w:val="0"/>
        <w:widowControl/>
        <w:suppressLineNumbers w:val="0"/>
        <w:jc w:val="left"/>
      </w:pPr>
      <w:r>
        <w:rPr>
          <w:rFonts w:ascii="宋体" w:hAnsi="宋体" w:eastAsia="宋体" w:cs="宋体"/>
          <w:kern w:val="0"/>
          <w:sz w:val="24"/>
          <w:szCs w:val="24"/>
          <w:lang w:val="en-US" w:eastAsia="zh-CN" w:bidi="ar"/>
        </w:rPr>
        <w:t>成长从来不是一味堆砌外物，而是不断删减短板、修正自我。加法的学习成就阅历，减法的学习成就人格。很多人追逐学习的功利结果，渴求收获与回报，却忽略了学习最珍贵的价值：剔除自身的缺点与不足，扫清人生的干扰与障碍。终身学习，便是终身自我修正。日复一日的积累，一点点褪去狭隘、摒弃浮躁、告别无知，让人格愈发完善，内心愈发澄澈，人生之路愈发坦荡。</w:t>
      </w:r>
    </w:p>
    <w:p w14:paraId="25A62C39">
      <w:pPr>
        <w:pStyle w:val="5"/>
        <w:keepNext w:val="0"/>
        <w:keepLines w:val="0"/>
        <w:widowControl/>
        <w:suppressLineNumbers w:val="0"/>
        <w:jc w:val="left"/>
      </w:pPr>
      <w:r>
        <w:t>第五段：结合教育身份升华（100字）</w:t>
      </w:r>
    </w:p>
    <w:p w14:paraId="00D321BB">
      <w:pPr>
        <w:keepNext w:val="0"/>
        <w:keepLines w:val="0"/>
        <w:widowControl/>
        <w:suppressLineNumbers w:val="0"/>
        <w:jc w:val="left"/>
      </w:pPr>
      <w:r>
        <w:rPr>
          <w:rFonts w:ascii="宋体" w:hAnsi="宋体" w:eastAsia="宋体" w:cs="宋体"/>
          <w:kern w:val="0"/>
          <w:sz w:val="24"/>
          <w:szCs w:val="24"/>
          <w:lang w:val="en-US" w:eastAsia="zh-CN" w:bidi="ar"/>
        </w:rPr>
        <w:t>作为新时代教育工作者，更应深谙学习减法的智慧。坚持终身学习，不仅是为提升专业教学能力，更是为了褪去教育固化思维，摒弃刻板偏见，以包容、平和、通透的心态对待每一位学生，在不断自修中精进育人能力，践行教育初心。</w:t>
      </w:r>
    </w:p>
    <w:p w14:paraId="50024812">
      <w:pPr>
        <w:pStyle w:val="5"/>
        <w:keepNext w:val="0"/>
        <w:keepLines w:val="0"/>
        <w:widowControl/>
        <w:suppressLineNumbers w:val="0"/>
        <w:jc w:val="left"/>
      </w:pPr>
      <w:r>
        <w:t>第六段：结尾总结升华（80字）</w:t>
      </w:r>
    </w:p>
    <w:p w14:paraId="72DFE2A9">
      <w:pPr>
        <w:keepNext w:val="0"/>
        <w:keepLines w:val="0"/>
        <w:widowControl/>
        <w:suppressLineNumbers w:val="0"/>
        <w:jc w:val="left"/>
      </w:pPr>
      <w:r>
        <w:rPr>
          <w:rFonts w:ascii="宋体" w:hAnsi="宋体" w:eastAsia="宋体" w:cs="宋体"/>
          <w:kern w:val="0"/>
          <w:sz w:val="24"/>
          <w:szCs w:val="24"/>
          <w:lang w:val="en-US" w:eastAsia="zh-CN" w:bidi="ar"/>
        </w:rPr>
        <w:t>学无止境，修心不止。学习是一场漫长的减法修行，删去愚陋、减去浮躁、删掉狭隘。愿我们以终身学习为翼，不断修缮自我，在沉淀中成长，在通透中前行，活出从容坦荡的人生。</w:t>
      </w:r>
    </w:p>
    <w:p w14:paraId="00651243">
      <w:pPr>
        <w:pStyle w:val="4"/>
        <w:keepNext w:val="0"/>
        <w:keepLines w:val="0"/>
        <w:widowControl/>
        <w:suppressLineNumbers w:val="0"/>
        <w:jc w:val="left"/>
      </w:pPr>
      <w:r>
        <w:t>五、考场万能加分金句</w:t>
      </w:r>
    </w:p>
    <w:p w14:paraId="00F66D1B">
      <w:pPr>
        <w:keepNext w:val="0"/>
        <w:keepLines w:val="0"/>
        <w:widowControl/>
        <w:suppressLineNumbers w:val="0"/>
        <w:jc w:val="left"/>
      </w:pPr>
      <w:r>
        <w:rPr>
          <w:rFonts w:ascii="宋体" w:hAnsi="宋体" w:eastAsia="宋体" w:cs="宋体"/>
          <w:kern w:val="0"/>
          <w:sz w:val="24"/>
          <w:szCs w:val="24"/>
          <w:lang w:val="en-US" w:eastAsia="zh-CN" w:bidi="ar"/>
        </w:rPr>
        <w:t>1. 读书增智，学习修心，人生最好的成长是向内清零。</w:t>
      </w:r>
    </w:p>
    <w:p w14:paraId="7E6F4AC7">
      <w:pPr>
        <w:keepNext w:val="0"/>
        <w:keepLines w:val="0"/>
        <w:widowControl/>
        <w:suppressLineNumbers w:val="0"/>
        <w:jc w:val="left"/>
      </w:pPr>
      <w:r>
        <w:rPr>
          <w:rFonts w:ascii="宋体" w:hAnsi="宋体" w:eastAsia="宋体" w:cs="宋体"/>
          <w:kern w:val="0"/>
          <w:sz w:val="24"/>
          <w:szCs w:val="24"/>
          <w:lang w:val="en-US" w:eastAsia="zh-CN" w:bidi="ar"/>
        </w:rPr>
        <w:t>2. 加法积累阅历，减法沉淀人格。</w:t>
      </w:r>
    </w:p>
    <w:p w14:paraId="34C46602">
      <w:pPr>
        <w:keepNext w:val="0"/>
        <w:keepLines w:val="0"/>
        <w:widowControl/>
        <w:suppressLineNumbers w:val="0"/>
        <w:jc w:val="left"/>
      </w:pPr>
      <w:r>
        <w:rPr>
          <w:rFonts w:ascii="宋体" w:hAnsi="宋体" w:eastAsia="宋体" w:cs="宋体"/>
          <w:kern w:val="0"/>
          <w:sz w:val="24"/>
          <w:szCs w:val="24"/>
          <w:lang w:val="en-US" w:eastAsia="zh-CN" w:bidi="ar"/>
        </w:rPr>
        <w:t>3. 真正的学习，是褪去浮躁、告别无知，遇见更好的自己。</w:t>
      </w:r>
    </w:p>
    <w:p w14:paraId="40159369">
      <w:pPr>
        <w:rPr>
          <w:rFonts w:hint="eastAsia" w:ascii="宋体" w:hAnsi="宋体" w:eastAsia="宋体"/>
          <w:b w:val="0"/>
          <w:color w:val="000000"/>
          <w:sz w:val="24"/>
          <w:lang w:eastAsia="zh-CN"/>
        </w:rPr>
      </w:pPr>
    </w:p>
    <w:p w14:paraId="5C0B6BC8">
      <w:pPr>
        <w:ind w:firstLine="480"/>
        <w:rPr>
          <w:rFonts w:ascii="宋体" w:hAnsi="宋体" w:eastAsia="宋体"/>
          <w:b w:val="0"/>
          <w:color w:val="000000"/>
          <w:sz w:val="24"/>
        </w:rPr>
      </w:pPr>
    </w:p>
    <w:p w14:paraId="2FEDFF3A">
      <w:pPr>
        <w:ind w:firstLine="480"/>
        <w:rPr>
          <w:rFonts w:hint="eastAsia" w:ascii="宋体" w:hAnsi="宋体" w:eastAsia="宋体"/>
          <w:b w:val="0"/>
          <w:color w:val="000000"/>
          <w:sz w:val="24"/>
          <w:lang w:eastAsia="zh-CN"/>
        </w:rPr>
      </w:pPr>
      <w:r>
        <w:rPr>
          <w:rFonts w:hint="eastAsia"/>
          <w:b w:val="0"/>
          <w:color w:val="000000"/>
          <w:sz w:val="24"/>
          <w:lang w:eastAsia="zh-CN"/>
        </w:rPr>
        <w:t>【</w:t>
      </w:r>
      <w:r>
        <w:rPr>
          <w:rFonts w:hint="eastAsia"/>
          <w:b w:val="0"/>
          <w:color w:val="000000"/>
          <w:sz w:val="24"/>
          <w:lang w:val="en-US" w:eastAsia="zh-CN"/>
        </w:rPr>
        <w:t>写作解析2</w:t>
      </w:r>
      <w:r>
        <w:rPr>
          <w:rFonts w:hint="eastAsia"/>
          <w:b w:val="0"/>
          <w:color w:val="000000"/>
          <w:sz w:val="24"/>
          <w:lang w:eastAsia="zh-CN"/>
        </w:rPr>
        <w:t>】：这则材料是一则故事类的材料，考生可以围绕故事中主人公的对话带来的启示确定写作的方向。故事中有两类主体，老者和询问者，分析二人对话得知，老人通过学习，反而是在不断的“失去”，失去了愤怒、狭隘、无知......，失去的过程也是“做减法”的过程，在失去中明白了学习的真谛——善做减法。由这一句话得出启发，学习不但可以加强自身的道德修养，更重要的是让我们懂得人生更要善于做减法。因此，材料的最佳立意可以确定为“懂得做减法”或“加强学习，提高修养”。</w:t>
      </w:r>
    </w:p>
    <w:p w14:paraId="32E72334">
      <w:pPr>
        <w:ind w:firstLine="480"/>
        <w:rPr>
          <w:rFonts w:ascii="宋体" w:hAnsi="宋体" w:eastAsia="宋体"/>
          <w:b w:val="0"/>
          <w:color w:val="000000"/>
          <w:sz w:val="24"/>
        </w:rPr>
      </w:pPr>
      <w:r>
        <w:rPr>
          <w:rFonts w:ascii="宋体" w:hAnsi="宋体" w:eastAsia="宋体"/>
          <w:b w:val="0"/>
          <w:color w:val="000000"/>
          <w:sz w:val="24"/>
        </w:rPr>
        <w:t>【写作参考范文</w:t>
      </w:r>
      <w:r>
        <w:rPr>
          <w:rFonts w:hint="eastAsia"/>
          <w:b w:val="0"/>
          <w:color w:val="000000"/>
          <w:sz w:val="24"/>
          <w:lang w:val="en-US" w:eastAsia="zh-CN"/>
        </w:rPr>
        <w:t>2</w:t>
      </w:r>
      <w:r>
        <w:rPr>
          <w:rFonts w:ascii="宋体" w:hAnsi="宋体" w:eastAsia="宋体"/>
          <w:b w:val="0"/>
          <w:color w:val="000000"/>
          <w:sz w:val="24"/>
        </w:rPr>
        <w:t>】：</w:t>
      </w:r>
    </w:p>
    <w:p w14:paraId="3F866808">
      <w:pPr>
        <w:keepNext w:val="0"/>
        <w:keepLines w:val="0"/>
        <w:widowControl/>
        <w:suppressLineNumbers w:val="0"/>
        <w:jc w:val="center"/>
        <w:rPr>
          <w:rFonts w:hint="eastAsia"/>
          <w:b w:val="0"/>
          <w:color w:val="000000"/>
          <w:sz w:val="24"/>
          <w:lang w:eastAsia="zh-CN"/>
        </w:rPr>
      </w:pPr>
      <w:r>
        <w:rPr>
          <w:rFonts w:hint="eastAsia"/>
          <w:b w:val="0"/>
          <w:color w:val="000000"/>
          <w:sz w:val="24"/>
          <w:lang w:eastAsia="zh-CN"/>
        </w:rPr>
        <w:t>《</w:t>
      </w:r>
      <w:r>
        <w:rPr>
          <w:rFonts w:hint="eastAsia" w:ascii="宋体" w:hAnsi="宋体" w:eastAsia="宋体" w:cs="宋体"/>
          <w:color w:val="30C9A1"/>
          <w:kern w:val="0"/>
          <w:sz w:val="24"/>
          <w:szCs w:val="24"/>
          <w:lang w:val="en-US" w:eastAsia="zh-CN" w:bidi="ar"/>
        </w:rPr>
        <w:t>大道至简</w:t>
      </w:r>
      <w:r>
        <w:rPr>
          <w:rFonts w:hint="eastAsia"/>
          <w:b w:val="0"/>
          <w:color w:val="000000"/>
          <w:sz w:val="24"/>
          <w:lang w:eastAsia="zh-CN"/>
        </w:rPr>
        <w:t>》</w:t>
      </w:r>
    </w:p>
    <w:p w14:paraId="77E776EB">
      <w:pPr>
        <w:keepNext w:val="0"/>
        <w:keepLines w:val="0"/>
        <w:widowControl/>
        <w:suppressLineNumbers w:val="0"/>
        <w:jc w:val="both"/>
        <w:rPr>
          <w:rFonts w:hint="eastAsia"/>
          <w:b w:val="0"/>
          <w:color w:val="000000"/>
          <w:sz w:val="24"/>
          <w:lang w:eastAsia="zh-CN"/>
        </w:rPr>
      </w:pPr>
      <w:r>
        <w:rPr>
          <w:rFonts w:hint="eastAsia"/>
          <w:b w:val="0"/>
          <w:color w:val="000000"/>
          <w:sz w:val="24"/>
          <w:lang w:eastAsia="zh-CN"/>
        </w:rPr>
        <w:t>老人通过学习，反而是在不断的“失去”，失去了愤怒、狭隘、无知......，失去的过程也是在“做减法” 的过程，也是在失去中逐渐明白了学习的真谛——善做减法。人生就像学算术，加法过后是减法，减去心灵、精神上的沉重负担，减去一些奢侈的欲望、不切实际的想法，热闹生命里会有着许多自身不堪承受的东西，唯有做好减法，才会轻松向前，正所谓“万物之始，大道至简”。</w:t>
      </w:r>
    </w:p>
    <w:p w14:paraId="5F2A37E4">
      <w:pPr>
        <w:keepNext w:val="0"/>
        <w:keepLines w:val="0"/>
        <w:widowControl/>
        <w:suppressLineNumbers w:val="0"/>
        <w:jc w:val="both"/>
        <w:rPr>
          <w:rFonts w:hint="eastAsia"/>
          <w:b w:val="0"/>
          <w:color w:val="000000"/>
          <w:sz w:val="24"/>
          <w:lang w:eastAsia="zh-CN"/>
        </w:rPr>
      </w:pPr>
      <w:r>
        <w:rPr>
          <w:rFonts w:hint="eastAsia"/>
          <w:b w:val="0"/>
          <w:color w:val="000000"/>
          <w:sz w:val="24"/>
          <w:lang w:eastAsia="zh-CN"/>
        </w:rPr>
        <w:t>“壁立千仞无欲则刚”，需要给欲望做减法。我们痛苦的根源在于想抓住的太多，而能抓住的太少，人生的智慧即是节制有度。古往今来，环顾左右，因为欲望而迷失方向之人不胜枚举，秦始皇为使江山传万世，不惜严刑峻法钳制百姓，又为满足其长生不老的欲望耗费国力，甚至残害忠良，最终秦不过二世而亡；三鹿奶粉也曾是多少国人的骄傲，可它却被利益、金钱蒙蔽双眼，残害无数婴幼儿的生命健康，令人心寒。欲望愈大，痛苦愈深，如果能主动对欲望做减法，缩减欲望，自然会少去诸多烦恼，如此，人生方可恬淡从容。</w:t>
      </w:r>
    </w:p>
    <w:p w14:paraId="1B945134">
      <w:pPr>
        <w:keepNext w:val="0"/>
        <w:keepLines w:val="0"/>
        <w:widowControl/>
        <w:suppressLineNumbers w:val="0"/>
        <w:jc w:val="both"/>
        <w:rPr>
          <w:rFonts w:hint="eastAsia"/>
          <w:b w:val="0"/>
          <w:color w:val="000000"/>
          <w:sz w:val="24"/>
          <w:lang w:eastAsia="zh-CN"/>
        </w:rPr>
      </w:pPr>
      <w:r>
        <w:rPr>
          <w:rFonts w:hint="eastAsia"/>
          <w:b w:val="0"/>
          <w:color w:val="000000"/>
          <w:sz w:val="24"/>
          <w:lang w:eastAsia="zh-CN"/>
        </w:rPr>
        <w:t>“一生只做一件事”，需要给目标做减法。一生的时间特别有限，这也想要，那也想要，结局自然是“一场空”，若能给目标做减法，抓住核心任务，聚焦的去追求，则将指日成功。华裔科学家丁肇中，面对记者提问的一系列非物理学问题时，他回答最多的就是“不知道”。本人也坦言，从事物理研究二十余年，自己大多时间都是在实验室里度过，只关心与物理学知识有关的内容。正是因为其一生只致力于粒子世界的研究，他本人才收获了物理学界和社会的尊重。做减法并非是要躺平，而是锚定一个目标的专注，一生只做一件事，人生也能“别有一番滋味”。</w:t>
      </w:r>
    </w:p>
    <w:p w14:paraId="54DF1D4A">
      <w:pPr>
        <w:keepNext w:val="0"/>
        <w:keepLines w:val="0"/>
        <w:widowControl/>
        <w:suppressLineNumbers w:val="0"/>
        <w:jc w:val="both"/>
        <w:rPr>
          <w:rFonts w:hint="eastAsia"/>
          <w:b w:val="0"/>
          <w:color w:val="000000"/>
          <w:sz w:val="24"/>
          <w:lang w:eastAsia="zh-CN"/>
        </w:rPr>
      </w:pPr>
      <w:r>
        <w:rPr>
          <w:rFonts w:hint="eastAsia"/>
          <w:b w:val="0"/>
          <w:color w:val="000000"/>
          <w:sz w:val="24"/>
          <w:lang w:eastAsia="zh-CN"/>
        </w:rPr>
        <w:t>“人间有味是清欢”，需要给生活做减法。清理周围繁杂零乱的物品，其实也是在清理自己的内心，只有内心无枷锁，才能看到庭前花开花落。乔布斯的一生都在信仰“少即是多”，身为苹果总裁，卧室物品却少得出奇，只有桌灯、椅子和床；同样居里夫人的婚房也并非人们想象中的豪华，房子只是坐落于郊外渔村的农舍，家中除了一张床、一张桌子、两把椅子之外，再没有别的家具。事实证明，越是成功的人，越追求简单的生活，“偃鼠饮河，不过满腹”，过多的物质，与我们无</w:t>
      </w:r>
    </w:p>
    <w:p w14:paraId="46F160CB">
      <w:pPr>
        <w:keepNext w:val="0"/>
        <w:keepLines w:val="0"/>
        <w:widowControl/>
        <w:suppressLineNumbers w:val="0"/>
        <w:jc w:val="both"/>
        <w:rPr>
          <w:rFonts w:hint="eastAsia"/>
          <w:b w:val="0"/>
          <w:color w:val="000000"/>
          <w:sz w:val="24"/>
          <w:lang w:eastAsia="zh-CN"/>
        </w:rPr>
      </w:pPr>
      <w:r>
        <w:rPr>
          <w:rFonts w:hint="eastAsia"/>
          <w:b w:val="0"/>
          <w:color w:val="000000"/>
          <w:sz w:val="24"/>
          <w:lang w:eastAsia="zh-CN"/>
        </w:rPr>
        <w:t>益，正所谓“清欢”的生活亦能品尝出“人间至味”。</w:t>
      </w:r>
    </w:p>
    <w:p w14:paraId="0123798A">
      <w:pPr>
        <w:keepNext w:val="0"/>
        <w:keepLines w:val="0"/>
        <w:widowControl/>
        <w:suppressLineNumbers w:val="0"/>
        <w:jc w:val="both"/>
        <w:rPr>
          <w:rFonts w:hint="eastAsia"/>
          <w:b w:val="0"/>
          <w:color w:val="000000"/>
          <w:sz w:val="24"/>
          <w:lang w:eastAsia="zh-CN"/>
        </w:rPr>
      </w:pPr>
      <w:r>
        <w:rPr>
          <w:rFonts w:hint="eastAsia"/>
          <w:b w:val="0"/>
          <w:color w:val="000000"/>
          <w:sz w:val="24"/>
          <w:lang w:eastAsia="zh-CN"/>
        </w:rPr>
        <w:t>现代作品《断舍离》告诫社会大众，斩“断”物欲，“舍”弃幻想，脱“离”执念，从物质到精神各个层面都要善于做减法。人的前半生学会了如何“取”，而难的是接下来的后半生该如何“舍”，减一份纠结，便多一份轻盈，余生，愿你学会按下删除键，给自己留一份清静，留一份轻松。</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FZSSK--GBK1-0">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AE0D2E"/>
    <w:rsid w:val="180F4EE4"/>
    <w:rsid w:val="60E455D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16344</Words>
  <Characters>16639</Characters>
  <Lines>0</Lines>
  <Paragraphs>0</Paragraphs>
  <TotalTime>12</TotalTime>
  <ScaleCrop>false</ScaleCrop>
  <LinksUpToDate>false</LinksUpToDate>
  <CharactersWithSpaces>16924</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软弱</cp:lastModifiedBy>
  <dcterms:modified xsi:type="dcterms:W3CDTF">2026-08-30T15:04:00Z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eyJoZGlkIjoiMWRiY2ZiMTc3MWUxM2NlYzVkYWNmYTA5M2VjMWZlNmQiLCJ1c2VySWQiOiI0MDU5NDEzMjgifQ==</vt:lpwstr>
  </property>
  <property fmtid="{D5CDD505-2E9C-101B-9397-08002B2CF9AE}" pid="3" name="KSOProductBuildVer">
    <vt:lpwstr>2052-12.1.0.25860</vt:lpwstr>
  </property>
  <property fmtid="{D5CDD505-2E9C-101B-9397-08002B2CF9AE}" pid="4" name="ICV">
    <vt:lpwstr>A26992AC3C7F4C91B49FE75585D89BCB_12</vt:lpwstr>
  </property>
</Properties>
</file>