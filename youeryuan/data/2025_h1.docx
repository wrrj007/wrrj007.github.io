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665CF">
      <w:pPr>
        <w:ind w:firstLine="480"/>
      </w:pPr>
      <w:r>
        <w:rPr>
          <w:rFonts w:ascii="宋体" w:hAnsi="宋体" w:eastAsia="宋体"/>
          <w:b/>
          <w:color w:val="000000"/>
          <w:sz w:val="24"/>
        </w:rPr>
        <w:t>一、单项选择题（本大题共 29 小题，每小题 2 分，共 58 分）</w:t>
      </w:r>
    </w:p>
    <w:p w14:paraId="52F3E329">
      <w:pPr>
        <w:ind w:firstLine="480"/>
      </w:pPr>
      <w:r>
        <w:rPr>
          <w:rFonts w:ascii="宋体" w:hAnsi="宋体" w:eastAsia="宋体"/>
          <w:b w:val="0"/>
          <w:color w:val="000000"/>
          <w:sz w:val="24"/>
        </w:rPr>
        <w:t>1.杜老师组织了“小小探险家”活动，她发现每个孩子都有独特之处：豆豆记录昆虫，小雨记录花 朵……杜老师在一旁不停地鼓励，让孩子们分享自己的发现，与孩子们一起创作活动展板。关于杜老 师的做法，下列表述正确的是（ ）。 ①杜老师关注幼儿的主体性 ② 杜老师注重幼儿发展的阶段性 ③杜老师是合作者 杜老师是引导者 ④ ⑤杜老师面向全体幼儿 ⑥ 杜老师培养幼儿安全意识</w:t>
      </w:r>
    </w:p>
    <w:p w14:paraId="31DB91E1">
      <w:pPr>
        <w:ind w:firstLine="480"/>
      </w:pPr>
      <w:r>
        <w:rPr>
          <w:rFonts w:ascii="宋体" w:hAnsi="宋体" w:eastAsia="宋体"/>
          <w:b w:val="0"/>
          <w:color w:val="000000"/>
          <w:sz w:val="24"/>
        </w:rPr>
        <w:t>A.①②③⑤</w:t>
      </w:r>
    </w:p>
    <w:p w14:paraId="48C1A93D">
      <w:pPr>
        <w:ind w:firstLine="480"/>
      </w:pPr>
      <w:r>
        <w:rPr>
          <w:rFonts w:ascii="宋体" w:hAnsi="宋体" w:eastAsia="宋体"/>
          <w:b w:val="0"/>
          <w:color w:val="000000"/>
          <w:sz w:val="24"/>
        </w:rPr>
        <w:t>B.①③④⑤</w:t>
      </w:r>
    </w:p>
    <w:p w14:paraId="2817A169">
      <w:pPr>
        <w:ind w:firstLine="480"/>
      </w:pPr>
      <w:r>
        <w:rPr>
          <w:rFonts w:ascii="宋体" w:hAnsi="宋体" w:eastAsia="宋体"/>
          <w:b w:val="0"/>
          <w:color w:val="000000"/>
          <w:sz w:val="24"/>
        </w:rPr>
        <w:t>C.①③⑤⑥</w:t>
      </w:r>
    </w:p>
    <w:p w14:paraId="607B3476">
      <w:pPr>
        <w:ind w:firstLine="480"/>
      </w:pPr>
      <w:r>
        <w:rPr>
          <w:rFonts w:ascii="宋体" w:hAnsi="宋体" w:eastAsia="宋体"/>
          <w:b w:val="0"/>
          <w:color w:val="000000"/>
          <w:sz w:val="24"/>
        </w:rPr>
        <w:t>D.②④⑤⑥</w:t>
      </w:r>
    </w:p>
    <w:p w14:paraId="71E77A26">
      <w:pPr>
        <w:ind w:firstLine="480"/>
      </w:pPr>
      <w:r>
        <w:rPr>
          <w:rFonts w:ascii="宋体" w:hAnsi="宋体" w:eastAsia="宋体"/>
          <w:b w:val="0"/>
          <w:color w:val="000000"/>
          <w:sz w:val="24"/>
        </w:rPr>
        <w:t>【答案】：B</w:t>
      </w:r>
    </w:p>
    <w:p w14:paraId="7775F8A8">
      <w:pPr>
        <w:ind w:firstLine="480"/>
      </w:pPr>
      <w:r>
        <w:rPr>
          <w:rFonts w:ascii="宋体" w:hAnsi="宋体" w:eastAsia="宋体"/>
          <w:b w:val="0"/>
          <w:color w:val="000000"/>
          <w:sz w:val="24"/>
        </w:rPr>
        <w:t>【答案解析】：本题考查素质教育和新课程改革背景下的幼儿教师观。素质教育是面向全体学生的教育。题干中，杜老师发现“每个孩子”都有独特之处，体现了面向全体幼儿。⑤正确。素质教育是促进学生全面地、生动活泼地、可持续地发展的教育。在教学活动中，应把学生视为教育主体，鼓励学生自主探究、自主发展。题干中，杜老师设置“小小探险家”活动，幼儿主动探究、积极参与，体现了幼儿的主体性。①正确。新课程改革背景下的幼儿教师观指出，教师是幼儿学习活动中的合作者。师生是平等的合作伙伴，师生之间的关系是对话关系。因此，教师应该平等地参与到活动的进程中，关注幼儿在活动中的表现与反应，敏感地觉察他们的需要，及时以适当的方式应答，形成合作探究式的师生活动。题干中，杜老师“让孩子们分享自己的发现，与孩子们一起创作活动展板”，体现了合作者的角色。③正确。教师是幼儿学习活动中的支持者、引导者。在幼儿园的一日活动中，幼儿可能随时都会产生许多问题，但由于年龄的特点和经验有限，他们往往不会归纳事物的特点，这时就需要教师及时介入和引导，使探索深入下去，从而促进幼儿主动学习。题干中，“杜老师在一旁不停地鼓励”体现了引导者的角色。④正确。B 项正确。 A、C、D 三项：题干中杜老师的做法并未体现出对阶段性的重视，也未涉及安全意识的培养。②⑥错误。与题干不符，排除</w:t>
      </w:r>
    </w:p>
    <w:p w14:paraId="61F049AC">
      <w:pPr>
        <w:ind w:firstLine="480"/>
      </w:pPr>
      <w:r>
        <w:rPr>
          <w:rFonts w:ascii="宋体" w:hAnsi="宋体" w:eastAsia="宋体"/>
          <w:b w:val="0"/>
          <w:color w:val="000000"/>
          <w:sz w:val="24"/>
        </w:rPr>
        <w:t>2.入园第一周是孩子们最不容易适应的一周，为了让孩子们尽快适应幼儿园的生活，高高兴兴地 上幼儿园，老师的下列做法不正确的是（ ）。</w:t>
      </w:r>
    </w:p>
    <w:p w14:paraId="0FB432EF">
      <w:pPr>
        <w:ind w:firstLine="480"/>
      </w:pPr>
      <w:r>
        <w:rPr>
          <w:rFonts w:ascii="宋体" w:hAnsi="宋体" w:eastAsia="宋体"/>
          <w:b w:val="0"/>
          <w:color w:val="000000"/>
          <w:sz w:val="24"/>
        </w:rPr>
        <w:t>A.让家长接哭闹的幼儿回家安抚</w:t>
      </w:r>
    </w:p>
    <w:p w14:paraId="4B4CBCE1">
      <w:pPr>
        <w:ind w:firstLine="480"/>
      </w:pPr>
      <w:r>
        <w:rPr>
          <w:rFonts w:ascii="宋体" w:hAnsi="宋体" w:eastAsia="宋体"/>
          <w:b w:val="0"/>
          <w:color w:val="000000"/>
          <w:sz w:val="24"/>
        </w:rPr>
        <w:t>B.通过家访与幼儿建立亲密关系</w:t>
      </w:r>
    </w:p>
    <w:p w14:paraId="324E4BF9">
      <w:pPr>
        <w:ind w:firstLine="480"/>
      </w:pPr>
      <w:r>
        <w:rPr>
          <w:rFonts w:ascii="宋体" w:hAnsi="宋体" w:eastAsia="宋体"/>
          <w:b w:val="0"/>
          <w:color w:val="000000"/>
          <w:sz w:val="24"/>
        </w:rPr>
        <w:t>C.</w:t>
      </w:r>
      <w:r>
        <w:rPr>
          <w:rFonts w:hint="eastAsia" w:ascii="宋体" w:hAnsi="宋体" w:eastAsia="宋体"/>
          <w:b w:val="0"/>
          <w:color w:val="000000"/>
          <w:sz w:val="24"/>
        </w:rPr>
        <w:t>不</w:t>
      </w:r>
      <w:r>
        <w:rPr>
          <w:rFonts w:ascii="宋体" w:hAnsi="宋体" w:eastAsia="宋体"/>
          <w:b w:val="0"/>
          <w:color w:val="000000"/>
          <w:sz w:val="24"/>
        </w:rPr>
        <w:t>允许幼儿从家里带一件玩具入园</w:t>
      </w:r>
    </w:p>
    <w:p w14:paraId="1E5F33EF">
      <w:pPr>
        <w:ind w:firstLine="480"/>
      </w:pPr>
      <w:r>
        <w:rPr>
          <w:rFonts w:ascii="宋体" w:hAnsi="宋体" w:eastAsia="宋体"/>
          <w:b w:val="0"/>
          <w:color w:val="000000"/>
          <w:sz w:val="24"/>
        </w:rPr>
        <w:t>D.开展“幼儿园我的家”主题活动</w:t>
      </w:r>
    </w:p>
    <w:p w14:paraId="29EF67E9">
      <w:pPr>
        <w:ind w:firstLine="480"/>
      </w:pPr>
      <w:r>
        <w:rPr>
          <w:rFonts w:ascii="宋体" w:hAnsi="宋体" w:eastAsia="宋体"/>
          <w:b w:val="0"/>
          <w:color w:val="000000"/>
          <w:sz w:val="24"/>
        </w:rPr>
        <w:t>【答案】：A</w:t>
      </w:r>
    </w:p>
    <w:p w14:paraId="40CBF496">
      <w:pPr>
        <w:ind w:firstLine="480"/>
        <w:rPr>
          <w:rFonts w:ascii="宋体" w:hAnsi="宋体" w:eastAsia="宋体"/>
          <w:b w:val="0"/>
          <w:color w:val="000000"/>
          <w:sz w:val="24"/>
        </w:rPr>
      </w:pPr>
      <w:r>
        <w:rPr>
          <w:rFonts w:ascii="宋体" w:hAnsi="宋体" w:eastAsia="宋体"/>
          <w:b w:val="0"/>
          <w:color w:val="000000"/>
          <w:sz w:val="24"/>
        </w:rPr>
        <w:t>【答案解析】：本题考查新课程改革背景下的幼儿教师观。</w:t>
      </w:r>
    </w:p>
    <w:p w14:paraId="25A16194">
      <w:pPr>
        <w:ind w:firstLine="480"/>
        <w:rPr>
          <w:rFonts w:ascii="宋体" w:hAnsi="宋体" w:eastAsia="宋体"/>
          <w:b w:val="0"/>
          <w:color w:val="000000"/>
          <w:sz w:val="24"/>
        </w:rPr>
      </w:pPr>
      <w:r>
        <w:rPr>
          <w:rFonts w:ascii="宋体" w:hAnsi="宋体" w:eastAsia="宋体"/>
          <w:b w:val="0"/>
          <w:color w:val="000000"/>
          <w:sz w:val="24"/>
        </w:rPr>
        <w:t>新课程改革背景下的幼儿教师观强调：①教师是幼儿的倾听者、观察者；②教师是幼儿学习活动中的支持者、引导者；③教师是幼儿学习活动中的合作者；④教师应成为研究者、学习者、创造者；⑤教师是课程的建设者和开发者。</w:t>
      </w:r>
    </w:p>
    <w:p w14:paraId="2A239EC2">
      <w:pPr>
        <w:ind w:firstLine="480"/>
        <w:rPr>
          <w:rFonts w:hint="eastAsia" w:eastAsia="宋体"/>
          <w:lang w:val="en-US" w:eastAsia="zh-CN"/>
        </w:rPr>
      </w:pPr>
      <w:r>
        <w:rPr>
          <w:rFonts w:ascii="宋体" w:hAnsi="宋体" w:eastAsia="宋体"/>
          <w:b w:val="0"/>
          <w:color w:val="000000"/>
          <w:sz w:val="24"/>
        </w:rPr>
        <w:t>选项中，“让家长接哭闹的1 幼儿回家安抚”是教师推卸责任的表现，没有支持幼儿的学习活动。A 项做法不正确，与题干相符，当选。 B、C、D 三项：做法均正确。与题干不符，排除</w:t>
      </w:r>
      <w:r>
        <w:rPr>
          <w:rFonts w:hint="eastAsia"/>
          <w:b w:val="0"/>
          <w:color w:val="000000"/>
          <w:sz w:val="24"/>
          <w:lang w:eastAsia="zh-CN"/>
        </w:rPr>
        <w:t>。</w:t>
      </w:r>
      <w:r>
        <w:rPr>
          <w:rFonts w:hint="eastAsia"/>
          <w:b w:val="0"/>
          <w:color w:val="000000"/>
          <w:sz w:val="24"/>
          <w:lang w:val="en-US" w:eastAsia="zh-CN"/>
        </w:rPr>
        <w:t>[拓展思路：</w:t>
      </w:r>
      <w:r>
        <w:rPr>
          <w:rFonts w:ascii="宋体" w:hAnsi="宋体" w:eastAsia="宋体" w:cs="宋体"/>
          <w:sz w:val="24"/>
          <w:szCs w:val="24"/>
        </w:rPr>
        <w:t>A项：在幼儿不适应幼儿园生活时，让家长接回家安抚是一种可行的方式，能让幼 儿在熟悉的环境中缓解焦虑情绪，之后再慢慢引导其适应幼儿园。 • B项：通过家访与幼儿建立亲密联系，可以让幼儿提前熟悉老师，减少陌生感，有助于其更快适应幼儿园生活。 • C项：不让幼儿从家里带一件玩具入园的做法不正确。允许幼儿带一件熟悉的玩具 入园，能给幼儿带来安全感和心理慰藉，帮助他们更好地度过适应期。 • D项：开展“幼儿园我的家”主题活动，有助于让幼儿对幼儿园产生归属感，让他 们更积极地适应幼儿园环境和生活。</w:t>
      </w:r>
      <w:r>
        <w:rPr>
          <w:rFonts w:hint="eastAsia" w:cs="宋体"/>
          <w:sz w:val="24"/>
          <w:szCs w:val="24"/>
          <w:lang w:val="en-US" w:eastAsia="zh-CN"/>
        </w:rPr>
        <w:t>]</w:t>
      </w:r>
    </w:p>
    <w:p w14:paraId="4FA854DF">
      <w:pPr>
        <w:ind w:firstLine="480"/>
      </w:pPr>
      <w:r>
        <w:rPr>
          <w:rFonts w:ascii="宋体" w:hAnsi="宋体" w:eastAsia="宋体"/>
          <w:b w:val="0"/>
          <w:color w:val="000000"/>
          <w:sz w:val="24"/>
        </w:rPr>
        <w:t>3.为了让幼儿掌握正确的洗手流程和方法，李老师编了“洗手谣”：“先把小手来打湿，再把肥皂搓 手上，左搓搓，右搓搓，手心手背都要搓……”幼儿边唱儿歌边搓手。李老师的行为体现的幼儿教师 劳动特点是（ ）。</w:t>
      </w:r>
    </w:p>
    <w:p w14:paraId="45BFAF33">
      <w:pPr>
        <w:ind w:firstLine="480"/>
      </w:pPr>
      <w:r>
        <w:rPr>
          <w:rFonts w:ascii="宋体" w:hAnsi="宋体" w:eastAsia="宋体"/>
          <w:b w:val="0"/>
          <w:color w:val="000000"/>
          <w:sz w:val="24"/>
        </w:rPr>
        <w:t>A.创造性</w:t>
      </w:r>
    </w:p>
    <w:p w14:paraId="25B6AD4D">
      <w:pPr>
        <w:ind w:firstLine="480"/>
      </w:pPr>
      <w:r>
        <w:rPr>
          <w:rFonts w:ascii="宋体" w:hAnsi="宋体" w:eastAsia="宋体"/>
          <w:b w:val="0"/>
          <w:color w:val="000000"/>
          <w:sz w:val="24"/>
        </w:rPr>
        <w:t>B.直观性</w:t>
      </w:r>
    </w:p>
    <w:p w14:paraId="57DB621E">
      <w:pPr>
        <w:ind w:firstLine="480"/>
      </w:pPr>
      <w:r>
        <w:rPr>
          <w:rFonts w:ascii="宋体" w:hAnsi="宋体" w:eastAsia="宋体"/>
          <w:b w:val="0"/>
          <w:color w:val="000000"/>
          <w:sz w:val="24"/>
        </w:rPr>
        <w:t>C.示范性</w:t>
      </w:r>
    </w:p>
    <w:p w14:paraId="2E39B920">
      <w:pPr>
        <w:ind w:firstLine="480"/>
      </w:pPr>
      <w:r>
        <w:rPr>
          <w:rFonts w:ascii="宋体" w:hAnsi="宋体" w:eastAsia="宋体"/>
          <w:b w:val="0"/>
          <w:color w:val="000000"/>
          <w:sz w:val="24"/>
        </w:rPr>
        <w:t>D.游戏性</w:t>
      </w:r>
    </w:p>
    <w:p w14:paraId="5A26D33F">
      <w:pPr>
        <w:ind w:firstLine="480"/>
      </w:pPr>
      <w:r>
        <w:rPr>
          <w:rFonts w:ascii="宋体" w:hAnsi="宋体" w:eastAsia="宋体"/>
          <w:b w:val="0"/>
          <w:color w:val="000000"/>
          <w:sz w:val="24"/>
        </w:rPr>
        <w:t>【答案】：A</w:t>
      </w:r>
    </w:p>
    <w:p w14:paraId="5AFD4342">
      <w:pPr>
        <w:ind w:firstLine="480"/>
      </w:pPr>
      <w:r>
        <w:rPr>
          <w:rFonts w:ascii="宋体" w:hAnsi="宋体" w:eastAsia="宋体"/>
          <w:b w:val="0"/>
          <w:color w:val="000000"/>
          <w:sz w:val="24"/>
        </w:rPr>
        <w:t>【答案解析】：本题考查幼儿教师劳动的特点。幼儿教师的劳动具有创造性，表现为：因材施教、教学方法不断创新和教育机智（应变能力）。题干中，教师通过创编歌谣帮助幼儿学会洗手，这是创新教学方法，体现了创造性。A 项正确。 C 项：幼儿教师劳动的示范性在教学工作中表现为：教师授业必须先做示范。与题干不符，排除。 B、D 两项：不属于幼儿教师劳动的特点。与题干不符，排除</w:t>
      </w:r>
    </w:p>
    <w:p w14:paraId="7BBE1D5C">
      <w:pPr>
        <w:ind w:firstLine="480"/>
      </w:pPr>
      <w:r>
        <w:rPr>
          <w:rFonts w:ascii="宋体" w:hAnsi="宋体" w:eastAsia="宋体"/>
          <w:b w:val="0"/>
          <w:color w:val="000000"/>
          <w:sz w:val="24"/>
        </w:rPr>
        <w:t>4.在一次主题为“怎样让大蒜立起来”的科学活动中，黄老师请幼儿借助橡皮泥、纤维绳、牙签等 材料让大蒜立起来。该活动中幼儿的学习方式是（ ）。</w:t>
      </w:r>
    </w:p>
    <w:p w14:paraId="76B1C18B">
      <w:pPr>
        <w:ind w:firstLine="480"/>
      </w:pPr>
      <w:r>
        <w:rPr>
          <w:rFonts w:ascii="宋体" w:hAnsi="宋体" w:eastAsia="宋体"/>
          <w:b w:val="0"/>
          <w:color w:val="000000"/>
          <w:sz w:val="24"/>
        </w:rPr>
        <w:t>A.接受学习</w:t>
      </w:r>
    </w:p>
    <w:p w14:paraId="7B2C9B82">
      <w:pPr>
        <w:ind w:firstLine="480"/>
      </w:pPr>
      <w:r>
        <w:rPr>
          <w:rFonts w:ascii="宋体" w:hAnsi="宋体" w:eastAsia="宋体"/>
          <w:b w:val="0"/>
          <w:color w:val="000000"/>
          <w:sz w:val="24"/>
        </w:rPr>
        <w:t>B.探究学习</w:t>
      </w:r>
    </w:p>
    <w:p w14:paraId="257C1878">
      <w:pPr>
        <w:ind w:firstLine="480"/>
      </w:pPr>
      <w:r>
        <w:rPr>
          <w:rFonts w:ascii="宋体" w:hAnsi="宋体" w:eastAsia="宋体"/>
          <w:b w:val="0"/>
          <w:color w:val="000000"/>
          <w:sz w:val="24"/>
        </w:rPr>
        <w:t>C.小组学习</w:t>
      </w:r>
    </w:p>
    <w:p w14:paraId="7541E875">
      <w:pPr>
        <w:ind w:firstLine="480"/>
      </w:pPr>
      <w:r>
        <w:rPr>
          <w:rFonts w:ascii="宋体" w:hAnsi="宋体" w:eastAsia="宋体"/>
          <w:b w:val="0"/>
          <w:color w:val="000000"/>
          <w:sz w:val="24"/>
        </w:rPr>
        <w:t>D.合作学习</w:t>
      </w:r>
    </w:p>
    <w:p w14:paraId="4915A09C">
      <w:pPr>
        <w:ind w:firstLine="480"/>
      </w:pPr>
      <w:r>
        <w:rPr>
          <w:rFonts w:ascii="宋体" w:hAnsi="宋体" w:eastAsia="宋体"/>
          <w:b w:val="0"/>
          <w:color w:val="000000"/>
          <w:sz w:val="24"/>
        </w:rPr>
        <w:t>【答案】：B</w:t>
      </w:r>
    </w:p>
    <w:p w14:paraId="05CECDAE">
      <w:pPr>
        <w:ind w:firstLine="480"/>
      </w:pPr>
      <w:r>
        <w:rPr>
          <w:rFonts w:ascii="宋体" w:hAnsi="宋体" w:eastAsia="宋体"/>
          <w:b w:val="0"/>
          <w:color w:val="000000"/>
          <w:sz w:val="24"/>
        </w:rPr>
        <w:t>【答案解析】：本题考查新课程改革倡导的学习方式。新课程倡导自主学习、合作学习、探究学习。其中，探究学习是一种以问题为依托的学习，是学生通过主动探究解决问题的过程。题干中，幼儿探究用不同的材料来解决问题，体现了探究学习。B 项正确。 A 项：接受学习是将学生要学习的概念、原理等内容以结论的方式呈现在学生面前，教师传授，学生接受。与题干不符，排除。 C 项：小组学习活动是指根据幼儿发展水平、教育内容、材料等情况的不同，将幼儿分成若干小组进行活动的一种活动形式。与题干不符，排除。 D 项：合作学习要求学生在由 2～6 人组成的异质小组中一起从事学习活动，共同完成教师分配的学习任务。与题干不符，排除</w:t>
      </w:r>
    </w:p>
    <w:p w14:paraId="25473F53">
      <w:pPr>
        <w:ind w:firstLine="480"/>
      </w:pPr>
      <w:r>
        <w:rPr>
          <w:rFonts w:ascii="宋体" w:hAnsi="宋体" w:eastAsia="宋体"/>
          <w:b w:val="0"/>
          <w:color w:val="000000"/>
          <w:sz w:val="24"/>
        </w:rPr>
        <w:t>5.对未成年人的预防犯罪教育负有直接责任的是（ ）。</w:t>
      </w:r>
    </w:p>
    <w:p w14:paraId="179DE1EE">
      <w:pPr>
        <w:ind w:firstLine="480"/>
      </w:pPr>
      <w:r>
        <w:rPr>
          <w:rFonts w:ascii="宋体" w:hAnsi="宋体" w:eastAsia="宋体"/>
          <w:b w:val="0"/>
          <w:color w:val="000000"/>
          <w:sz w:val="24"/>
        </w:rPr>
        <w:t>A.未成年人的父母或者其他监护人</w:t>
      </w:r>
    </w:p>
    <w:p w14:paraId="3F67291C">
      <w:pPr>
        <w:ind w:firstLine="480"/>
      </w:pPr>
      <w:r>
        <w:rPr>
          <w:rFonts w:ascii="宋体" w:hAnsi="宋体" w:eastAsia="宋体"/>
          <w:b w:val="0"/>
          <w:color w:val="000000"/>
          <w:sz w:val="24"/>
        </w:rPr>
        <w:t>B.未成年人所在的教育机构</w:t>
      </w:r>
    </w:p>
    <w:p w14:paraId="05FFAE14">
      <w:pPr>
        <w:ind w:firstLine="480"/>
      </w:pPr>
      <w:r>
        <w:rPr>
          <w:rFonts w:ascii="宋体" w:hAnsi="宋体" w:eastAsia="宋体"/>
          <w:b w:val="0"/>
          <w:color w:val="000000"/>
          <w:sz w:val="24"/>
        </w:rPr>
        <w:t>C.未成年人户籍所在地的政府机构</w:t>
      </w:r>
    </w:p>
    <w:p w14:paraId="3008B934">
      <w:pPr>
        <w:ind w:firstLine="480"/>
      </w:pPr>
      <w:r>
        <w:rPr>
          <w:rFonts w:ascii="宋体" w:hAnsi="宋体" w:eastAsia="宋体"/>
          <w:b w:val="0"/>
          <w:color w:val="000000"/>
          <w:sz w:val="24"/>
        </w:rPr>
        <w:t>D.未成年人所在学校的老师</w:t>
      </w:r>
    </w:p>
    <w:p w14:paraId="05BD7002">
      <w:pPr>
        <w:ind w:firstLine="480"/>
      </w:pPr>
      <w:r>
        <w:rPr>
          <w:rFonts w:ascii="宋体" w:hAnsi="宋体" w:eastAsia="宋体"/>
          <w:b w:val="0"/>
          <w:color w:val="000000"/>
          <w:sz w:val="24"/>
        </w:rPr>
        <w:t>【答案】：A</w:t>
      </w:r>
    </w:p>
    <w:p w14:paraId="3D16B98D">
      <w:pPr>
        <w:ind w:firstLine="480"/>
      </w:pPr>
      <w:r>
        <w:rPr>
          <w:rFonts w:ascii="宋体" w:hAnsi="宋体" w:eastAsia="宋体"/>
          <w:b w:val="0"/>
          <w:color w:val="000000"/>
          <w:sz w:val="24"/>
        </w:rPr>
        <w:t>【答案解析】：本题考查《中华人民共和国预防未成年人犯罪法》。《中华人民共和国预防未成年人犯罪法》第十六条明确规定，未成年人的父母或者其他监护人对未成年人的预防犯罪教育负有直接责任，应当依法履行监护职责，树立优良家风，培养未成年人良好品行。A 项正确。 B、C、D 三项：均为责任主体，但不负直接责任。与题干不符，排除</w:t>
      </w:r>
    </w:p>
    <w:p w14:paraId="7053C5A8">
      <w:pPr>
        <w:ind w:firstLine="480"/>
      </w:pPr>
      <w:r>
        <w:rPr>
          <w:rFonts w:ascii="宋体" w:hAnsi="宋体" w:eastAsia="宋体"/>
          <w:b w:val="0"/>
          <w:color w:val="000000"/>
          <w:sz w:val="24"/>
        </w:rPr>
        <w:t>6.杉杉在集体活动中玩智能手表，教师王某发现并没收了彬彬的智能手表。等到离园时，杉杉找 到王某，希望王某能把智能手表还给他，王某表示这是惩戒，不能归还。对于教师王某的做法，以下 说法正确的是（ ）。</w:t>
      </w:r>
    </w:p>
    <w:p w14:paraId="1A351E2B">
      <w:pPr>
        <w:ind w:firstLine="480"/>
      </w:pPr>
      <w:r>
        <w:rPr>
          <w:rFonts w:ascii="宋体" w:hAnsi="宋体" w:eastAsia="宋体"/>
          <w:b w:val="0"/>
          <w:color w:val="000000"/>
          <w:sz w:val="24"/>
        </w:rPr>
        <w:t>A.不合法，侵犯了杉杉的个人隐私权</w:t>
      </w:r>
    </w:p>
    <w:p w14:paraId="4BE7318C">
      <w:pPr>
        <w:ind w:firstLine="480"/>
      </w:pPr>
      <w:r>
        <w:rPr>
          <w:rFonts w:ascii="宋体" w:hAnsi="宋体" w:eastAsia="宋体"/>
          <w:b w:val="0"/>
          <w:color w:val="000000"/>
          <w:sz w:val="24"/>
        </w:rPr>
        <w:t>B.不合法，侵犯了杉杉的个人财产权</w:t>
      </w:r>
    </w:p>
    <w:p w14:paraId="34C4967F">
      <w:pPr>
        <w:ind w:firstLine="480"/>
      </w:pPr>
      <w:r>
        <w:rPr>
          <w:rFonts w:ascii="宋体" w:hAnsi="宋体" w:eastAsia="宋体"/>
          <w:b w:val="0"/>
          <w:color w:val="000000"/>
          <w:sz w:val="24"/>
        </w:rPr>
        <w:t>C.合法，教师有纠正杉杉不良行为的义务</w:t>
      </w:r>
    </w:p>
    <w:p w14:paraId="434A021D">
      <w:pPr>
        <w:ind w:firstLine="480"/>
      </w:pPr>
      <w:r>
        <w:rPr>
          <w:rFonts w:ascii="宋体" w:hAnsi="宋体" w:eastAsia="宋体"/>
          <w:b w:val="0"/>
          <w:color w:val="000000"/>
          <w:sz w:val="24"/>
        </w:rPr>
        <w:t>D.合法，教师有教育杉杉的权利</w:t>
      </w:r>
    </w:p>
    <w:p w14:paraId="64F22330">
      <w:pPr>
        <w:ind w:firstLine="480"/>
      </w:pPr>
      <w:r>
        <w:rPr>
          <w:rFonts w:ascii="宋体" w:hAnsi="宋体" w:eastAsia="宋体"/>
          <w:b w:val="0"/>
          <w:color w:val="000000"/>
          <w:sz w:val="24"/>
        </w:rPr>
        <w:t>【答案】：B</w:t>
      </w:r>
    </w:p>
    <w:p w14:paraId="5F2AE7D7">
      <w:pPr>
        <w:ind w:firstLine="480"/>
      </w:pPr>
      <w:r>
        <w:rPr>
          <w:rFonts w:ascii="宋体" w:hAnsi="宋体" w:eastAsia="宋体"/>
          <w:b w:val="0"/>
          <w:color w:val="000000"/>
          <w:sz w:val="24"/>
        </w:rPr>
        <w:t>【答案解析】：2 本题考查幼儿的公民权。财产权是指具有物质财富内容，直接和经济利益相联系的民事权利。财产权作为我国公民的基本权利之一，也是幼儿的基本权利。幼儿对自己的个人物品享有法定财产权，包括幼儿园和教师在内的任何组织和个人都不能随意剥夺。如罚款、没收、强行推销商品、侵占稿酬等都侵犯了幼儿的财产权。题干中，教师王某没收幼儿的智能手表不归还，侵犯的是幼儿的财产权。B 项正确。 A 项：隐私是指幼儿的私人生活安宁和不愿为他人知晓的私密空间、私密活动、私密信息。幼儿享有隐私权，不得以刺探、侵扰、泄露、公开等方式侵害幼儿的隐私权。与题干不符，排除。 C、D 两项：教师王某的行为不合法。与题干不符，排除</w:t>
      </w:r>
    </w:p>
    <w:p w14:paraId="767AC391">
      <w:pPr>
        <w:ind w:firstLine="480"/>
      </w:pPr>
      <w:r>
        <w:rPr>
          <w:rFonts w:ascii="宋体" w:hAnsi="宋体" w:eastAsia="宋体"/>
          <w:b w:val="0"/>
          <w:color w:val="000000"/>
          <w:sz w:val="24"/>
        </w:rPr>
        <w:t>7.玲玲的父母因为工作忙，没有时间接送 6 岁的玲玲上下学，想让她 7 岁再入学。对于推迟玲玲 入学的做法，以下表述正确的是（ ）。</w:t>
      </w:r>
    </w:p>
    <w:p w14:paraId="4B917414">
      <w:pPr>
        <w:ind w:firstLine="480"/>
      </w:pPr>
      <w:r>
        <w:rPr>
          <w:rFonts w:ascii="宋体" w:hAnsi="宋体" w:eastAsia="宋体"/>
          <w:b w:val="0"/>
          <w:color w:val="000000"/>
          <w:sz w:val="24"/>
        </w:rPr>
        <w:t>A.玲玲家庭条件不具备，可以推迟入学</w:t>
      </w:r>
    </w:p>
    <w:p w14:paraId="6797C6A3">
      <w:pPr>
        <w:ind w:firstLine="480"/>
      </w:pPr>
      <w:r>
        <w:rPr>
          <w:rFonts w:ascii="宋体" w:hAnsi="宋体" w:eastAsia="宋体"/>
          <w:b w:val="0"/>
          <w:color w:val="000000"/>
          <w:sz w:val="24"/>
        </w:rPr>
        <w:t>B.父母向当地人民政府申请，可以推迟入学</w:t>
      </w:r>
    </w:p>
    <w:p w14:paraId="24F0F152">
      <w:pPr>
        <w:ind w:firstLine="480"/>
      </w:pPr>
      <w:r>
        <w:rPr>
          <w:rFonts w:ascii="宋体" w:hAnsi="宋体" w:eastAsia="宋体"/>
          <w:b w:val="0"/>
          <w:color w:val="000000"/>
          <w:sz w:val="24"/>
        </w:rPr>
        <w:t>C.父母应该送玲玲就近入学，不应推迟入学</w:t>
      </w:r>
    </w:p>
    <w:p w14:paraId="398C07BD">
      <w:pPr>
        <w:ind w:firstLine="480"/>
      </w:pPr>
      <w:r>
        <w:rPr>
          <w:rFonts w:ascii="宋体" w:hAnsi="宋体" w:eastAsia="宋体"/>
          <w:b w:val="0"/>
          <w:color w:val="000000"/>
          <w:sz w:val="24"/>
        </w:rPr>
        <w:t>D.可实施家庭教育，由奶奶在家亲自教玲玲</w:t>
      </w:r>
    </w:p>
    <w:p w14:paraId="6647D323">
      <w:pPr>
        <w:ind w:firstLine="480"/>
      </w:pPr>
      <w:r>
        <w:rPr>
          <w:rFonts w:ascii="宋体" w:hAnsi="宋体" w:eastAsia="宋体"/>
          <w:b w:val="0"/>
          <w:color w:val="000000"/>
          <w:sz w:val="24"/>
        </w:rPr>
        <w:t>【答案】：C</w:t>
      </w:r>
    </w:p>
    <w:p w14:paraId="7FF72DF9">
      <w:pPr>
        <w:ind w:firstLine="480"/>
      </w:pPr>
      <w:r>
        <w:rPr>
          <w:rFonts w:ascii="宋体" w:hAnsi="宋体" w:eastAsia="宋体"/>
          <w:b w:val="0"/>
          <w:color w:val="000000"/>
          <w:sz w:val="24"/>
        </w:rPr>
        <w:t>【答案解析】：本题考查《中华人民共和国义务教育法》。《中华人民共和国义务教育法》第十一条第一款规定：“凡年满六周岁的儿童，其父母或者其他法定监护人应当送其入学接受并完成义务教育；条件不具备的地区的儿童，可以推迟到七周岁。”《中华人民共和国义务教育法》第十二条第一、二款规定：“适龄儿童、少年免试入学。地方各级人民政府应当保障适龄儿童、少年在户籍所在地学校就近入学。父母或者其他法定监护人在非户籍所在地工作或者居住的适龄儿童、少年，在其父母或者其他法定监护人工作或者居住地接受义务教育的，当地人民政府应当为其提供平等接受义务教育的条件。具体办法由省、自治区、直辖市规定。”题干中，玲玲父母不能因为没时间接送孩子就推迟入学时间，玲玲已年满6 周岁，应该坚持就近入学，不能推迟。C 项正确。 A 项：《中华人民共和国义务教育法》第十一条第一款规定：“凡年满六周岁的儿童，其父母或者其他法定监护人应当送其入学接受并完成义务教育；条件不具备的地区的儿童，可以推迟到七周岁。”这里“条件不具备的地区”指的是一些边远地区和少数经济欠发达地区。题干中，“玲玲的父母因为工作忙，没有时间接送”不属于可以推迟入学的理由。与题干不符，排除。 B 项：《中华人民共和国义务教育法》第十一条第二款规定：“适龄儿童、少年因身体状况需要延缓入学或者休学的，其父母或者其他法定监护人应当提出申请，由当地乡镇人民政府或者县级人民政府教育行政部门批准。”根据题干所述的原因，玲玲不可以推迟入学。与题干不符，排除。 D 项：义务教育是国家统一实施的所有适龄儿童、少年必须接受的教育，不可在家自行实施。与题干不符，排除</w:t>
      </w:r>
    </w:p>
    <w:p w14:paraId="3427481D">
      <w:pPr>
        <w:ind w:firstLine="480"/>
      </w:pPr>
      <w:r>
        <w:rPr>
          <w:rFonts w:ascii="宋体" w:hAnsi="宋体" w:eastAsia="宋体"/>
          <w:b w:val="0"/>
          <w:color w:val="000000"/>
          <w:sz w:val="24"/>
        </w:rPr>
        <w:t>8.依据《中华人民共和国宪法》，以下既属于公民的基本权利又属于公民的基本义务的是（ ）。</w:t>
      </w:r>
    </w:p>
    <w:p w14:paraId="57522E25">
      <w:pPr>
        <w:ind w:firstLine="480"/>
      </w:pPr>
      <w:r>
        <w:rPr>
          <w:rFonts w:ascii="宋体" w:hAnsi="宋体" w:eastAsia="宋体"/>
          <w:b w:val="0"/>
          <w:color w:val="000000"/>
          <w:sz w:val="24"/>
        </w:rPr>
        <w:t>A.人身自由权</w:t>
      </w:r>
    </w:p>
    <w:p w14:paraId="3ACBC0B4">
      <w:pPr>
        <w:ind w:firstLine="480"/>
      </w:pPr>
      <w:r>
        <w:rPr>
          <w:rFonts w:ascii="宋体" w:hAnsi="宋体" w:eastAsia="宋体"/>
          <w:b w:val="0"/>
          <w:color w:val="000000"/>
          <w:sz w:val="24"/>
        </w:rPr>
        <w:t>B.科学研究权</w:t>
      </w:r>
    </w:p>
    <w:p w14:paraId="676CAE7F">
      <w:pPr>
        <w:ind w:firstLine="480"/>
      </w:pPr>
      <w:r>
        <w:rPr>
          <w:rFonts w:ascii="宋体" w:hAnsi="宋体" w:eastAsia="宋体"/>
          <w:b w:val="0"/>
          <w:color w:val="000000"/>
          <w:sz w:val="24"/>
        </w:rPr>
        <w:t>C.休息权</w:t>
      </w:r>
    </w:p>
    <w:p w14:paraId="2D399969">
      <w:pPr>
        <w:ind w:firstLine="480"/>
      </w:pPr>
      <w:r>
        <w:rPr>
          <w:rFonts w:ascii="宋体" w:hAnsi="宋体" w:eastAsia="宋体"/>
          <w:b w:val="0"/>
          <w:color w:val="000000"/>
          <w:sz w:val="24"/>
        </w:rPr>
        <w:t>D.劳动权</w:t>
      </w:r>
    </w:p>
    <w:p w14:paraId="3DA4C554">
      <w:pPr>
        <w:ind w:firstLine="480"/>
      </w:pPr>
      <w:r>
        <w:rPr>
          <w:rFonts w:ascii="宋体" w:hAnsi="宋体" w:eastAsia="宋体"/>
          <w:b w:val="0"/>
          <w:color w:val="000000"/>
          <w:sz w:val="24"/>
        </w:rPr>
        <w:t>【答案】：D</w:t>
      </w:r>
    </w:p>
    <w:p w14:paraId="07A8135A">
      <w:pPr>
        <w:ind w:firstLine="480"/>
      </w:pPr>
      <w:r>
        <w:rPr>
          <w:rFonts w:ascii="宋体" w:hAnsi="宋体" w:eastAsia="宋体"/>
          <w:b w:val="0"/>
          <w:color w:val="000000"/>
          <w:sz w:val="24"/>
        </w:rPr>
        <w:t>【答案解析】：本题考查《中华人民共和国宪法》。根据《中华人民共和国宪法》第四十二条的规定，中华人民共和国公民有劳动的权利和义务。国家通过各种途径，创造劳动就业条件，加强劳动保护，改善劳动条件，并在发展生产的基础上，提高劳动报酬和福利待遇。劳动是一切有劳动能力的公民的光荣职责。因此，劳动既属于公民的基本权利又属于公民的基本义务。D 项正确。 A 项：《中华人民共和国宪法》第三十七条规定：“中华人民共和国公民的人身自由不受侵犯。任何公民，非经人民检察院批准或者决定或者人民法院决定，并由公安机关执行，不受逮捕。禁止非法拘禁和以其他方法非法剥夺或者限制公民的人身自由，禁止非法搜查公民的身体。”人身自由是公民的权利。与题干不符，排除。 3 B 项：《中华人民共和国宪法》第四十七条规定：“中华人民共和国公民有进行科学研究、文学艺术创作和其他文化活动的自由。国家对于从事教育、科学、技术、文学、艺术和其他文化事业的公民的有益于人民的创造性工作，给以鼓励和帮助。”科学研究权是公民的权利。与题干不符，排除。 C 项：《中华人民共和国宪法》第四十三条规定：“中华人民共和国劳动者有休息的权利。国家发展劳动者休息和休养的设施，规定职工的工作时间和休假制度。”休息权是公民的权利。与题干不符，排除</w:t>
      </w:r>
    </w:p>
    <w:p w14:paraId="11FB4DB7">
      <w:pPr>
        <w:ind w:firstLine="480"/>
      </w:pPr>
      <w:r>
        <w:rPr>
          <w:rFonts w:ascii="宋体" w:hAnsi="宋体" w:eastAsia="宋体"/>
          <w:b w:val="0"/>
          <w:color w:val="000000"/>
          <w:sz w:val="24"/>
        </w:rPr>
        <w:t>9.李某带着 5 岁的儿子到动物园玩，但是忙着和熟人聊天无暇顾及儿子，儿子通过动物园栏杆的 漏洞偷偷钻进猴山玩耍，被猴子抓伤。对于李某儿子受伤的责任，以下说法正确的是（ ）。</w:t>
      </w:r>
    </w:p>
    <w:p w14:paraId="641CCA1F">
      <w:pPr>
        <w:ind w:firstLine="480"/>
      </w:pPr>
      <w:r>
        <w:rPr>
          <w:rFonts w:ascii="宋体" w:hAnsi="宋体" w:eastAsia="宋体"/>
          <w:b w:val="0"/>
          <w:color w:val="000000"/>
          <w:sz w:val="24"/>
        </w:rPr>
        <w:t>A.应由李某承担全部责任</w:t>
      </w:r>
    </w:p>
    <w:p w14:paraId="100BA7F7">
      <w:pPr>
        <w:ind w:firstLine="480"/>
      </w:pPr>
      <w:r>
        <w:rPr>
          <w:rFonts w:ascii="宋体" w:hAnsi="宋体" w:eastAsia="宋体"/>
          <w:b w:val="0"/>
          <w:color w:val="000000"/>
          <w:sz w:val="24"/>
        </w:rPr>
        <w:t>B.应由李某承担主要责任</w:t>
      </w:r>
    </w:p>
    <w:p w14:paraId="11049954">
      <w:pPr>
        <w:ind w:firstLine="480"/>
      </w:pPr>
      <w:r>
        <w:rPr>
          <w:rFonts w:ascii="宋体" w:hAnsi="宋体" w:eastAsia="宋体"/>
          <w:b w:val="0"/>
          <w:color w:val="000000"/>
          <w:sz w:val="24"/>
        </w:rPr>
        <w:t>C.应由动物园承担主要责任</w:t>
      </w:r>
    </w:p>
    <w:p w14:paraId="7D67169E">
      <w:pPr>
        <w:ind w:firstLine="480"/>
      </w:pPr>
      <w:r>
        <w:rPr>
          <w:rFonts w:ascii="宋体" w:hAnsi="宋体" w:eastAsia="宋体"/>
          <w:b w:val="0"/>
          <w:color w:val="000000"/>
          <w:sz w:val="24"/>
        </w:rPr>
        <w:t>D.应由动物园承担连带责任</w:t>
      </w:r>
    </w:p>
    <w:p w14:paraId="7E17E751">
      <w:pPr>
        <w:ind w:firstLine="480"/>
      </w:pPr>
      <w:r>
        <w:rPr>
          <w:rFonts w:ascii="宋体" w:hAnsi="宋体" w:eastAsia="宋体"/>
          <w:b w:val="0"/>
          <w:color w:val="000000"/>
          <w:sz w:val="24"/>
        </w:rPr>
        <w:t>【答案】：B</w:t>
      </w:r>
    </w:p>
    <w:p w14:paraId="759F3A42">
      <w:pPr>
        <w:ind w:firstLine="480"/>
      </w:pPr>
      <w:r>
        <w:rPr>
          <w:rFonts w:ascii="宋体" w:hAnsi="宋体" w:eastAsia="宋体"/>
          <w:b w:val="0"/>
          <w:color w:val="000000"/>
          <w:sz w:val="24"/>
        </w:rPr>
        <w:t>【答案解析】：本题考查《学生伤害事故处理办法》。根据《学生伤害事故处理办法》第十一条的规定，学校以外的活动组织者的过错造成的学生伤害事故，有过错的当事人应当依法承担相应的责任。题干中，监护人李某忙着和熟人聊天，忽视了儿子，明显没有很好地履行监护职责，负主要责任；动物园栏杆存在漏洞，这属于动物园设施方面的过错，是导致幼儿能够钻进猴山并受伤的一个因素，负次要责任。B 项正确。 A 项：动物园的设施漏洞也是事故发生的原因之一，李某承担全部责任不合理。与题干不符，排除。 C 项：监护人李某的疏忽是不可忽视的因素，所以动物园承担主要责任不合理。与题干不符，排除。 D 项：连带责任亦称“连带债务”，是“民事责任”的一种，指数个债务人就同一债务各负全部给付的一种责任形式。与题干不符，排除</w:t>
      </w:r>
    </w:p>
    <w:p w14:paraId="77EE58F7">
      <w:pPr>
        <w:ind w:firstLine="480"/>
      </w:pPr>
      <w:r>
        <w:rPr>
          <w:rFonts w:ascii="宋体" w:hAnsi="宋体" w:eastAsia="宋体"/>
          <w:b w:val="0"/>
          <w:color w:val="000000"/>
          <w:sz w:val="24"/>
        </w:rPr>
        <w:t>10.下列场所不允许未成年人进入的是（ ）。</w:t>
      </w:r>
    </w:p>
    <w:p w14:paraId="1D7DAAEA">
      <w:pPr>
        <w:ind w:firstLine="480"/>
      </w:pPr>
      <w:r>
        <w:rPr>
          <w:rFonts w:ascii="宋体" w:hAnsi="宋体" w:eastAsia="宋体"/>
          <w:b w:val="0"/>
          <w:color w:val="000000"/>
          <w:sz w:val="24"/>
        </w:rPr>
        <w:t>A.营业性 KTV</w:t>
      </w:r>
    </w:p>
    <w:p w14:paraId="2D16CE4D">
      <w:pPr>
        <w:ind w:firstLine="480"/>
      </w:pPr>
      <w:r>
        <w:rPr>
          <w:rFonts w:ascii="宋体" w:hAnsi="宋体" w:eastAsia="宋体"/>
          <w:b w:val="0"/>
          <w:color w:val="000000"/>
          <w:sz w:val="24"/>
        </w:rPr>
        <w:t>B.影剧院</w:t>
      </w:r>
    </w:p>
    <w:p w14:paraId="0CB57C73">
      <w:pPr>
        <w:ind w:firstLine="480"/>
      </w:pPr>
      <w:r>
        <w:rPr>
          <w:rFonts w:ascii="宋体" w:hAnsi="宋体" w:eastAsia="宋体"/>
          <w:b w:val="0"/>
          <w:color w:val="000000"/>
          <w:sz w:val="24"/>
        </w:rPr>
        <w:t>C.野生动物园</w:t>
      </w:r>
    </w:p>
    <w:p w14:paraId="51545CF6">
      <w:pPr>
        <w:ind w:firstLine="480"/>
      </w:pPr>
      <w:r>
        <w:rPr>
          <w:rFonts w:ascii="宋体" w:hAnsi="宋体" w:eastAsia="宋体"/>
          <w:b w:val="0"/>
          <w:color w:val="000000"/>
          <w:sz w:val="24"/>
        </w:rPr>
        <w:t>D.歌星演唱会</w:t>
      </w:r>
    </w:p>
    <w:p w14:paraId="7BD9F2DF">
      <w:pPr>
        <w:ind w:firstLine="480"/>
      </w:pPr>
      <w:r>
        <w:rPr>
          <w:rFonts w:ascii="宋体" w:hAnsi="宋体" w:eastAsia="宋体"/>
          <w:b w:val="0"/>
          <w:color w:val="000000"/>
          <w:sz w:val="24"/>
        </w:rPr>
        <w:t>【答案】：A</w:t>
      </w:r>
    </w:p>
    <w:p w14:paraId="1FF9AAB4">
      <w:pPr>
        <w:ind w:firstLine="480"/>
      </w:pPr>
      <w:r>
        <w:rPr>
          <w:rFonts w:ascii="宋体" w:hAnsi="宋体" w:eastAsia="宋体"/>
          <w:b w:val="0"/>
          <w:color w:val="000000"/>
          <w:sz w:val="24"/>
        </w:rPr>
        <w:t>【答案解析】：本题考查《中华人民共和国未成年人保护法》。《中华人民共和国未成年人保护法》第五十八条规定：“学校、幼儿园周边不得设置营业性娱乐场所、酒吧、互联网上网服务营业场所等不适宜未成年人活动的场所。营业性歌舞娱乐场所、酒吧、互联网上网服务营业场所等不适宜未成年人活动场所的经营者，不得允许未成年人进入；游艺娱乐场所设置的电子游戏设备，除国家法定节假日外，不得向未成年人提供。经营者应当在显著位置设置未成年人禁入、限入标志；对难以判明是否是未成年人的，应当要求其出示身份证件。”选项中，“营业性 KTV”属于营业性歌舞娱乐场所，不允许未成年人进入。A 项正确。 B、C、D 三项：均为干扰项。与题干不符，排除</w:t>
      </w:r>
    </w:p>
    <w:p w14:paraId="4F1A7C49">
      <w:pPr>
        <w:ind w:firstLine="480"/>
      </w:pPr>
      <w:r>
        <w:rPr>
          <w:rFonts w:ascii="宋体" w:hAnsi="宋体" w:eastAsia="宋体"/>
          <w:b w:val="0"/>
          <w:color w:val="000000"/>
          <w:sz w:val="24"/>
        </w:rPr>
        <w:t>11.依据《幼儿园工作章程》，下列选项正确的是（ ）。</w:t>
      </w:r>
    </w:p>
    <w:p w14:paraId="45D6B386">
      <w:pPr>
        <w:ind w:firstLine="480"/>
      </w:pPr>
      <w:r>
        <w:rPr>
          <w:rFonts w:ascii="宋体" w:hAnsi="宋体" w:eastAsia="宋体"/>
          <w:b w:val="0"/>
          <w:color w:val="000000"/>
          <w:sz w:val="24"/>
        </w:rPr>
        <w:t>A.幼儿园是对两周岁以上的学龄前幼儿实施保育和教育的机构</w:t>
      </w:r>
    </w:p>
    <w:p w14:paraId="31B1DFB3">
      <w:pPr>
        <w:ind w:firstLine="480"/>
      </w:pPr>
      <w:r>
        <w:rPr>
          <w:rFonts w:ascii="宋体" w:hAnsi="宋体" w:eastAsia="宋体"/>
          <w:b w:val="0"/>
          <w:color w:val="000000"/>
          <w:sz w:val="24"/>
        </w:rPr>
        <w:t>B.幼儿园以教学为基本活动，寓教育于各项活动之中</w:t>
      </w:r>
    </w:p>
    <w:p w14:paraId="144AFA10">
      <w:pPr>
        <w:ind w:firstLine="480"/>
      </w:pPr>
      <w:r>
        <w:rPr>
          <w:rFonts w:ascii="宋体" w:hAnsi="宋体" w:eastAsia="宋体"/>
          <w:b w:val="0"/>
          <w:color w:val="000000"/>
          <w:sz w:val="24"/>
        </w:rPr>
        <w:t>C.幼儿园可以根据实际情况使用本地方言教学</w:t>
      </w:r>
    </w:p>
    <w:p w14:paraId="52C7EE26">
      <w:pPr>
        <w:ind w:firstLine="480"/>
      </w:pPr>
      <w:r>
        <w:rPr>
          <w:rFonts w:ascii="宋体" w:hAnsi="宋体" w:eastAsia="宋体"/>
          <w:b w:val="0"/>
          <w:color w:val="000000"/>
          <w:sz w:val="24"/>
        </w:rPr>
        <w:t>D.幼儿入园前须进行体检，合格者方可入园</w:t>
      </w:r>
    </w:p>
    <w:p w14:paraId="7D31E5E3">
      <w:pPr>
        <w:ind w:firstLine="480"/>
      </w:pPr>
      <w:r>
        <w:rPr>
          <w:rFonts w:ascii="宋体" w:hAnsi="宋体" w:eastAsia="宋体"/>
          <w:b w:val="0"/>
          <w:color w:val="000000"/>
          <w:sz w:val="24"/>
        </w:rPr>
        <w:t>【答案】：D</w:t>
      </w:r>
    </w:p>
    <w:p w14:paraId="79A07D2C">
      <w:pPr>
        <w:ind w:firstLine="480"/>
      </w:pPr>
      <w:r>
        <w:rPr>
          <w:rFonts w:ascii="宋体" w:hAnsi="宋体" w:eastAsia="宋体"/>
          <w:b w:val="0"/>
          <w:color w:val="000000"/>
          <w:sz w:val="24"/>
        </w:rPr>
        <w:t>【答案解析】：本题考查《幼儿园工作规程》。《幼儿园工作规程》第十条第一款规定：“幼儿入园前，应当按照卫生部门制定的卫生保健制度进行健康检查，合格者方可入园。”所以，幼儿入园前需进行体检，合格者方可入园。D 项正确。 4 A 项：《幼儿园工作规程》第二条规定，幼儿园是对三周岁以上学龄前幼儿实施保育和教育的机构。不是两周岁以上。与题干不符，排除。 B 项：《幼儿园工作规程》第二十五条指出，幼儿园以游戏为基本活动。游戏对幼儿来说是最自然、最有效的学习方式，教学不是幼儿园基本活动。与题干不符，排除。 C 项：《幼儿园工作规程》（1996 年）第二十八条规定：“幼儿园应当使用全国通用的普通话。招收少数民族幼儿为主的幼儿园，可使用当地少数民族通用的语言。”因此，只有招收少数民族幼儿为主的幼儿园，才可以使用本民族通用的语言。与题干不符，排除</w:t>
      </w:r>
    </w:p>
    <w:p w14:paraId="6929ED52">
      <w:pPr>
        <w:ind w:firstLine="480"/>
      </w:pPr>
      <w:r>
        <w:rPr>
          <w:rFonts w:ascii="宋体" w:hAnsi="宋体" w:eastAsia="宋体"/>
          <w:b w:val="0"/>
          <w:color w:val="000000"/>
          <w:sz w:val="24"/>
        </w:rPr>
        <w:t>12.联合国《儿童权利公约》规定了儿童享有自由发表言论的权利，但这项权利的行使受到某些限 制。下列属于该公约所规定并且必须得到限制的是（ ）。 ①尊重他人的权利和名誉 ②保护国家安全或公共秩序 ③保护公共卫生或道德 ④维护同伴交往与相互关系</w:t>
      </w:r>
    </w:p>
    <w:p w14:paraId="5CA49073">
      <w:pPr>
        <w:ind w:firstLine="480"/>
      </w:pPr>
      <w:r>
        <w:rPr>
          <w:rFonts w:ascii="宋体" w:hAnsi="宋体" w:eastAsia="宋体"/>
          <w:b w:val="0"/>
          <w:color w:val="000000"/>
          <w:sz w:val="24"/>
        </w:rPr>
        <w:t>A.①②</w:t>
      </w:r>
    </w:p>
    <w:p w14:paraId="075983AF">
      <w:pPr>
        <w:ind w:firstLine="480"/>
      </w:pPr>
      <w:r>
        <w:rPr>
          <w:rFonts w:ascii="宋体" w:hAnsi="宋体" w:eastAsia="宋体"/>
          <w:b w:val="0"/>
          <w:color w:val="000000"/>
          <w:sz w:val="24"/>
        </w:rPr>
        <w:t>B.②③</w:t>
      </w:r>
    </w:p>
    <w:p w14:paraId="6CEE8FB4">
      <w:pPr>
        <w:ind w:firstLine="480"/>
      </w:pPr>
      <w:r>
        <w:rPr>
          <w:rFonts w:ascii="宋体" w:hAnsi="宋体" w:eastAsia="宋体"/>
          <w:b w:val="0"/>
          <w:color w:val="000000"/>
          <w:sz w:val="24"/>
        </w:rPr>
        <w:t>C.①②③</w:t>
      </w:r>
    </w:p>
    <w:p w14:paraId="318FCA74">
      <w:pPr>
        <w:ind w:firstLine="480"/>
      </w:pPr>
      <w:r>
        <w:rPr>
          <w:rFonts w:ascii="宋体" w:hAnsi="宋体" w:eastAsia="宋体"/>
          <w:b w:val="0"/>
          <w:color w:val="000000"/>
          <w:sz w:val="24"/>
        </w:rPr>
        <w:t>D.①②③④</w:t>
      </w:r>
    </w:p>
    <w:p w14:paraId="68C60ADC">
      <w:pPr>
        <w:ind w:firstLine="480"/>
      </w:pPr>
      <w:r>
        <w:rPr>
          <w:rFonts w:ascii="宋体" w:hAnsi="宋体" w:eastAsia="宋体"/>
          <w:b w:val="0"/>
          <w:color w:val="000000"/>
          <w:sz w:val="24"/>
        </w:rPr>
        <w:t>【答案】：C</w:t>
      </w:r>
    </w:p>
    <w:p w14:paraId="7C70A5ED">
      <w:pPr>
        <w:ind w:firstLine="480"/>
      </w:pPr>
      <w:r>
        <w:rPr>
          <w:rFonts w:ascii="宋体" w:hAnsi="宋体" w:eastAsia="宋体"/>
          <w:b w:val="0"/>
          <w:color w:val="000000"/>
          <w:sz w:val="24"/>
        </w:rPr>
        <w:t>【答案解析】：本题考查《儿童权利公约》。根据《儿童权利公约》第十三条规定，儿童行使自由发表言论的权利时带有特殊的责任和义务，可以受到某些限制，但这些限制仅限于法律所规定并且是为了尊重他人的权利和名誉，或者是为了保护国家安全或公共秩序或公共卫生或道德。C 项正确。 A、B、D 三项：均为干扰项。与题干不符，排除</w:t>
      </w:r>
    </w:p>
    <w:p w14:paraId="01F12D73">
      <w:pPr>
        <w:ind w:firstLine="480"/>
      </w:pPr>
      <w:r>
        <w:rPr>
          <w:rFonts w:ascii="宋体" w:hAnsi="宋体" w:eastAsia="宋体"/>
          <w:b w:val="0"/>
          <w:color w:val="000000"/>
          <w:sz w:val="24"/>
        </w:rPr>
        <w:t>13.中班的王老师组织学生进行“宇航员的趣事”畅想，发现小朋友们的想法令人很惊喜。考虑到 小朋友对航天的了解有限，王老师根据他们的认知水平和兴趣点，生成了社会教育活动——“宇航员 的工作”。下列选项与王老师的做法相符的是（ ）。</w:t>
      </w:r>
    </w:p>
    <w:p w14:paraId="675D0600">
      <w:pPr>
        <w:ind w:firstLine="480"/>
      </w:pPr>
      <w:r>
        <w:rPr>
          <w:rFonts w:ascii="宋体" w:hAnsi="宋体" w:eastAsia="宋体"/>
          <w:b w:val="0"/>
          <w:color w:val="000000"/>
          <w:sz w:val="24"/>
        </w:rPr>
        <w:t>A.“杂施而不孙，则坏乱而不修”</w:t>
      </w:r>
    </w:p>
    <w:p w14:paraId="3496C9CE">
      <w:pPr>
        <w:ind w:firstLine="480"/>
      </w:pPr>
      <w:r>
        <w:rPr>
          <w:rFonts w:ascii="宋体" w:hAnsi="宋体" w:eastAsia="宋体"/>
          <w:b w:val="0"/>
          <w:color w:val="000000"/>
          <w:sz w:val="24"/>
        </w:rPr>
        <w:t>B.“资之深，则取之左右逢其原”</w:t>
      </w:r>
    </w:p>
    <w:p w14:paraId="3E87A5C1">
      <w:pPr>
        <w:ind w:firstLine="480"/>
      </w:pPr>
      <w:r>
        <w:rPr>
          <w:rFonts w:ascii="宋体" w:hAnsi="宋体" w:eastAsia="宋体"/>
          <w:b w:val="0"/>
          <w:color w:val="000000"/>
          <w:sz w:val="24"/>
        </w:rPr>
        <w:t>C.“温故而知新，可以为师矣”</w:t>
      </w:r>
    </w:p>
    <w:p w14:paraId="790C7EEB">
      <w:pPr>
        <w:ind w:firstLine="480"/>
      </w:pPr>
      <w:r>
        <w:rPr>
          <w:rFonts w:ascii="宋体" w:hAnsi="宋体" w:eastAsia="宋体"/>
          <w:b w:val="0"/>
          <w:color w:val="000000"/>
          <w:sz w:val="24"/>
        </w:rPr>
        <w:t>D.“知其心然后能救其失也”</w:t>
      </w:r>
    </w:p>
    <w:p w14:paraId="2AA3E471">
      <w:pPr>
        <w:ind w:firstLine="480"/>
      </w:pPr>
      <w:r>
        <w:rPr>
          <w:rFonts w:ascii="宋体" w:hAnsi="宋体" w:eastAsia="宋体"/>
          <w:b w:val="0"/>
          <w:color w:val="000000"/>
          <w:sz w:val="24"/>
        </w:rPr>
        <w:t>【答案】：D</w:t>
      </w:r>
    </w:p>
    <w:p w14:paraId="6814CD71">
      <w:pPr>
        <w:ind w:firstLine="480"/>
      </w:pPr>
      <w:r>
        <w:rPr>
          <w:rFonts w:ascii="宋体" w:hAnsi="宋体" w:eastAsia="宋体"/>
          <w:b w:val="0"/>
          <w:color w:val="000000"/>
          <w:sz w:val="24"/>
        </w:rPr>
        <w:t>【答案解析】：本题考查教师职业道德相关古语。“知其心然后能救其失也”的意思是了解学生的心理，然后才能补救他们的过失，也就是说教师要了解学生的特点和需求，才能进行有针对性的教育。题干中，王老师考虑到小朋友对航天了解有限，就根据他们的认知水平和兴趣点生成了社会教育活动，正是体现了“了解学生的心理和特点后进行针对性教育”。D 项正确。 A 项：“杂施而不孙，则坏乱而不修”出自《学记》，意思是如果教学杂乱无章而不循序渐进，学生就会陷入混乱而无法进步。题干中，王老师根据学生已有的经验调整活动，强调重点不在“按一定的顺序教学”。与题干不符，排除。 B 项：“资之深，则取之左右逢其原”出自《孟子》，意思是知识积累得深厚，就能取之不尽、用之不竭。题干中，王老师根据学生已有的经验调整活动，所强调的重点不在“知识的积累”。与题干不符，排除。 C 项：“温故而知新，可以为师矣”出自《论语》，意思是温习旧知识从而得到新的理解与体会，凭借这一点就可以成为老师了。该句强调的是复习旧知识的作用，与题干所表达的根据学生情况生成教学活动的意思不一致。与题干不符，排除</w:t>
      </w:r>
    </w:p>
    <w:p w14:paraId="34D685E8">
      <w:pPr>
        <w:ind w:firstLine="480"/>
      </w:pPr>
      <w:r>
        <w:rPr>
          <w:rFonts w:ascii="宋体" w:hAnsi="宋体" w:eastAsia="宋体"/>
          <w:b w:val="0"/>
          <w:color w:val="000000"/>
          <w:sz w:val="24"/>
        </w:rPr>
        <w:t>14.温老师刚开始讲故事，元元就大声说：“老师，我不喜欢听故事！”老师瞪了他一眼，生气地说： “不喜欢？到游戏区去！”元元咬了咬嘴唇，不敢作声，默默地走向游戏区。温老师的做法违背的是 （ ）。 ①教师公正的可互换性 ②教师公正的自觉性 ③教师义务的精神性 ④教师义务的意志性</w:t>
      </w:r>
    </w:p>
    <w:p w14:paraId="7D9BC8BD">
      <w:pPr>
        <w:ind w:firstLine="480"/>
      </w:pPr>
      <w:r>
        <w:rPr>
          <w:rFonts w:ascii="宋体" w:hAnsi="宋体" w:eastAsia="宋体"/>
          <w:b w:val="0"/>
          <w:color w:val="000000"/>
          <w:sz w:val="24"/>
        </w:rPr>
        <w:t>A.①②</w:t>
      </w:r>
    </w:p>
    <w:p w14:paraId="51AEC706">
      <w:pPr>
        <w:ind w:firstLine="480"/>
      </w:pPr>
      <w:r>
        <w:rPr>
          <w:rFonts w:ascii="宋体" w:hAnsi="宋体" w:eastAsia="宋体"/>
          <w:b w:val="0"/>
          <w:color w:val="000000"/>
          <w:sz w:val="24"/>
        </w:rPr>
        <w:t>B.①②③5</w:t>
      </w:r>
    </w:p>
    <w:p w14:paraId="13623EF0">
      <w:pPr>
        <w:ind w:firstLine="480"/>
      </w:pPr>
      <w:r>
        <w:rPr>
          <w:rFonts w:ascii="宋体" w:hAnsi="宋体" w:eastAsia="宋体"/>
          <w:b w:val="0"/>
          <w:color w:val="000000"/>
          <w:sz w:val="24"/>
        </w:rPr>
        <w:t>C.②④</w:t>
      </w:r>
    </w:p>
    <w:p w14:paraId="052BB9B9">
      <w:pPr>
        <w:ind w:firstLine="480"/>
      </w:pPr>
      <w:r>
        <w:rPr>
          <w:rFonts w:ascii="宋体" w:hAnsi="宋体" w:eastAsia="宋体"/>
          <w:b w:val="0"/>
          <w:color w:val="000000"/>
          <w:sz w:val="24"/>
        </w:rPr>
        <w:t>D.①③④</w:t>
      </w:r>
    </w:p>
    <w:p w14:paraId="37493B25">
      <w:pPr>
        <w:ind w:firstLine="480"/>
      </w:pPr>
      <w:r>
        <w:rPr>
          <w:rFonts w:ascii="宋体" w:hAnsi="宋体" w:eastAsia="宋体"/>
          <w:b w:val="0"/>
          <w:color w:val="000000"/>
          <w:sz w:val="24"/>
        </w:rPr>
        <w:t>【答案】：A</w:t>
      </w:r>
    </w:p>
    <w:p w14:paraId="2E59B431">
      <w:pPr>
        <w:ind w:firstLine="480"/>
      </w:pPr>
      <w:r>
        <w:rPr>
          <w:rFonts w:ascii="宋体" w:hAnsi="宋体" w:eastAsia="宋体"/>
          <w:b w:val="0"/>
          <w:color w:val="000000"/>
          <w:sz w:val="24"/>
        </w:rPr>
        <w:t>【答案解析】：本题考查教师职业道德的范畴。教师公正的可互换性是指要真正做到对人对己用一个标准，就必须能够让自己处在对方的位置时，仍然接受自己原先承认的法则。所谓“己所不欲，勿施于人”，否则，就只是自以为公正的伪“公正”。题干中，温老师未考虑幼儿表达意见的合理性，直接惩罚，未能换位思考或保持一致性，违背了教师公正的可互换性。①正确。教师公正的自觉性是指教育主体的职业自觉性。教师在教育教学过程中应主动、自愿地秉持公平正义的原则，以内在的道德责任感和专业素养为指导，不依赖外部监督或强制，自觉做到平等对待每一位学生、公正处理教学事务的行为意识和实践态度。题干中，温老师因情绪化反应直接处罚学生，未尝试理解或沟通，缺乏自觉的公正意识，因此违背了教师公正的自觉性。②正确。教师职业义务的精神性是指教师的道德行为从本质上说是不要求回报的利他性行为，与题干无关。③错误。教师义务的意志性强调教师在面对困难、诱惑或倦怠时，仍能保持行动的一致性，将教育理想转化为具体实践的内在力量，与题干无关。④错误。A 项正确。 B、C、D 三项：均与题干不符，排除</w:t>
      </w:r>
    </w:p>
    <w:p w14:paraId="2AE39C93">
      <w:pPr>
        <w:ind w:firstLine="480"/>
      </w:pPr>
      <w:r>
        <w:rPr>
          <w:rFonts w:ascii="宋体" w:hAnsi="宋体" w:eastAsia="宋体"/>
          <w:b w:val="0"/>
          <w:color w:val="000000"/>
          <w:sz w:val="24"/>
        </w:rPr>
        <w:t>15.过春节了，萌萌的妈妈给张老师发了一个 188 元的红包并留言“请对萌萌多多照顾”。张老师 没多想便点开了红包，后来又感觉不妥。张老师该采取的正确做法是（ ）。</w:t>
      </w:r>
    </w:p>
    <w:p w14:paraId="722B30F2">
      <w:pPr>
        <w:ind w:firstLine="480"/>
      </w:pPr>
      <w:r>
        <w:rPr>
          <w:rFonts w:ascii="宋体" w:hAnsi="宋体" w:eastAsia="宋体"/>
          <w:b w:val="0"/>
          <w:color w:val="000000"/>
          <w:sz w:val="24"/>
        </w:rPr>
        <w:t>A.格外关照萌萌以示感谢</w:t>
      </w:r>
    </w:p>
    <w:p w14:paraId="60289AC9">
      <w:pPr>
        <w:ind w:firstLine="480"/>
      </w:pPr>
      <w:r>
        <w:rPr>
          <w:rFonts w:ascii="宋体" w:hAnsi="宋体" w:eastAsia="宋体"/>
          <w:b w:val="0"/>
          <w:color w:val="000000"/>
          <w:sz w:val="24"/>
        </w:rPr>
        <w:t>B.把钱交给单位相关部门</w:t>
      </w:r>
    </w:p>
    <w:p w14:paraId="75CF9569">
      <w:pPr>
        <w:ind w:firstLine="480"/>
      </w:pPr>
      <w:r>
        <w:rPr>
          <w:rFonts w:ascii="宋体" w:hAnsi="宋体" w:eastAsia="宋体"/>
          <w:b w:val="0"/>
          <w:color w:val="000000"/>
          <w:sz w:val="24"/>
        </w:rPr>
        <w:t>C.表示谢意并给家长回发红包</w:t>
      </w:r>
    </w:p>
    <w:p w14:paraId="4F2C8775">
      <w:pPr>
        <w:ind w:firstLine="480"/>
      </w:pPr>
      <w:r>
        <w:rPr>
          <w:rFonts w:ascii="宋体" w:hAnsi="宋体" w:eastAsia="宋体"/>
          <w:b w:val="0"/>
          <w:color w:val="000000"/>
          <w:sz w:val="24"/>
        </w:rPr>
        <w:t>D.勉强接受以免破坏家园关系</w:t>
      </w:r>
    </w:p>
    <w:p w14:paraId="55C1A691">
      <w:pPr>
        <w:ind w:firstLine="480"/>
      </w:pPr>
      <w:r>
        <w:rPr>
          <w:rFonts w:ascii="宋体" w:hAnsi="宋体" w:eastAsia="宋体"/>
          <w:b w:val="0"/>
          <w:color w:val="000000"/>
          <w:sz w:val="24"/>
        </w:rPr>
        <w:t>【答案】：C</w:t>
      </w:r>
    </w:p>
    <w:p w14:paraId="12B2AC96">
      <w:pPr>
        <w:ind w:firstLine="480"/>
      </w:pPr>
      <w:r>
        <w:rPr>
          <w:rFonts w:ascii="宋体" w:hAnsi="宋体" w:eastAsia="宋体"/>
          <w:b w:val="0"/>
          <w:color w:val="000000"/>
          <w:sz w:val="24"/>
        </w:rPr>
        <w:t>【答案解析】：本题考查教师职业道德规范。《中小学职业道德规范（2008 年修订）》中的“为人师表”要求教师“坚守高尚情操，知荣明耻，严于律己，以身作则。衣着得体，语言规范，举止文明。关心集体，团结协作，尊重同事，尊重家长。作风正派，廉洁奉公。自觉抵制有偿家教，不利用职务之便谋取私利”。题干中，萌萌的妈妈给张老师发红包，张老师没多想，打开红包后感觉不妥，这时最恰当的做法是表示谢意并回发过去。C 项正确。 A、B、D 三项：“格外关照萌萌以示感谢”有失教育公正；“勉强接受以免破坏家园关系”是谋取私利的行为；“把钱交给单位相关部门”也不是最适宜的方式。与题干不符，排除</w:t>
      </w:r>
    </w:p>
    <w:p w14:paraId="77AD1314">
      <w:pPr>
        <w:ind w:firstLine="480"/>
      </w:pPr>
      <w:r>
        <w:rPr>
          <w:rFonts w:ascii="宋体" w:hAnsi="宋体" w:eastAsia="宋体"/>
          <w:b w:val="0"/>
          <w:color w:val="000000"/>
          <w:sz w:val="24"/>
        </w:rPr>
        <w:t>16.幼儿园派孙老师外出学习一个月，并安排他回来后为全园教师做了一次学习心得交流。根据弘 扬教育家精神的要求，幼儿园的做法有利于（ ）。</w:t>
      </w:r>
    </w:p>
    <w:p w14:paraId="1284158C">
      <w:pPr>
        <w:ind w:firstLine="480"/>
      </w:pPr>
      <w:r>
        <w:rPr>
          <w:rFonts w:ascii="宋体" w:hAnsi="宋体" w:eastAsia="宋体"/>
          <w:b w:val="0"/>
          <w:color w:val="000000"/>
          <w:sz w:val="24"/>
        </w:rPr>
        <w:t>A.优化教师管理和资源配置</w:t>
      </w:r>
    </w:p>
    <w:p w14:paraId="5AF390A8">
      <w:pPr>
        <w:ind w:firstLine="480"/>
      </w:pPr>
      <w:r>
        <w:rPr>
          <w:rFonts w:ascii="宋体" w:hAnsi="宋体" w:eastAsia="宋体"/>
          <w:b w:val="0"/>
          <w:color w:val="000000"/>
          <w:sz w:val="24"/>
        </w:rPr>
        <w:t>B.加大教师荣誉表彰力度</w:t>
      </w:r>
    </w:p>
    <w:p w14:paraId="331035DC">
      <w:pPr>
        <w:ind w:firstLine="480"/>
      </w:pPr>
      <w:r>
        <w:rPr>
          <w:rFonts w:ascii="宋体" w:hAnsi="宋体" w:eastAsia="宋体"/>
          <w:b w:val="0"/>
          <w:color w:val="000000"/>
          <w:sz w:val="24"/>
        </w:rPr>
        <w:t>C.厚植尊师重教文化</w:t>
      </w:r>
    </w:p>
    <w:p w14:paraId="738FD2EE">
      <w:pPr>
        <w:ind w:firstLine="480"/>
      </w:pPr>
      <w:r>
        <w:rPr>
          <w:rFonts w:ascii="宋体" w:hAnsi="宋体" w:eastAsia="宋体"/>
          <w:b w:val="0"/>
          <w:color w:val="000000"/>
          <w:sz w:val="24"/>
        </w:rPr>
        <w:t>D.提升教师教书育人能力</w:t>
      </w:r>
    </w:p>
    <w:p w14:paraId="32612867">
      <w:pPr>
        <w:ind w:firstLine="480"/>
      </w:pPr>
      <w:r>
        <w:rPr>
          <w:rFonts w:ascii="宋体" w:hAnsi="宋体" w:eastAsia="宋体"/>
          <w:b w:val="0"/>
          <w:color w:val="000000"/>
          <w:sz w:val="24"/>
        </w:rPr>
        <w:t>【答案】：D</w:t>
      </w:r>
    </w:p>
    <w:p w14:paraId="01847924">
      <w:pPr>
        <w:ind w:firstLine="480"/>
      </w:pPr>
      <w:r>
        <w:rPr>
          <w:rFonts w:ascii="宋体" w:hAnsi="宋体" w:eastAsia="宋体"/>
          <w:b w:val="0"/>
          <w:color w:val="000000"/>
          <w:sz w:val="24"/>
        </w:rPr>
        <w:t>【答案解析】：本题考查教师专业素养的提升。《中共中央国务院关于弘扬教育家精神加强新时代高素质专业化教师队伍建设的意见》中提到要“提升教师专业素养”，具体包括以下几个方面：健全中国特色教师教育体系；提高教师学科能力和学科素养；提升教师教书育人能力；优化教师管理和资源配置；营造教育家成长的良好环境。其中，“提升教师教书育人能力”中提到了教师培养与培训的具体方向。题干中，幼儿园派孙老师外出学习，回来后安排他为全园教师做了一次学习心得交流，这是把学到的知识、技能与大家共享。根据弘扬教育家精神的要求，幼儿园的做法有利于提升教师教书育人能力。D 项正确。 A 项：“优化教师管理和资源配置”主要从完善教师招聘制度，深化职称制度改革，加强紧缺薄弱学科师资配备等角度提升教师的专业素养。与题干不符，排除。 B、C 两项：“加大教师荣誉表彰力度”“厚植尊师重教文化”均属于“弘扬尊师重教社会风尚”中的措施。与题干不符，排除</w:t>
      </w:r>
    </w:p>
    <w:p w14:paraId="5A9E8A4C">
      <w:pPr>
        <w:ind w:firstLine="480"/>
      </w:pPr>
      <w:r>
        <w:rPr>
          <w:rFonts w:ascii="宋体" w:hAnsi="宋体" w:eastAsia="宋体"/>
          <w:b w:val="0"/>
          <w:color w:val="000000"/>
          <w:sz w:val="24"/>
        </w:rPr>
        <w:t>17.昆虫是地球上已知数量最多的动物群体，其踪迹几乎遍及地球的每一个角落。下列动物中不属 于昆虫的是（ ）。</w:t>
      </w:r>
    </w:p>
    <w:p w14:paraId="6DCD80C7">
      <w:pPr>
        <w:ind w:firstLine="480"/>
      </w:pPr>
      <w:r>
        <w:rPr>
          <w:rFonts w:ascii="宋体" w:hAnsi="宋体" w:eastAsia="宋体"/>
          <w:b w:val="0"/>
          <w:color w:val="000000"/>
          <w:sz w:val="24"/>
        </w:rPr>
        <w:t>A.蜜蜂</w:t>
      </w:r>
    </w:p>
    <w:p w14:paraId="190FD775">
      <w:pPr>
        <w:ind w:firstLine="480"/>
      </w:pPr>
      <w:r>
        <w:rPr>
          <w:rFonts w:ascii="宋体" w:hAnsi="宋体" w:eastAsia="宋体"/>
          <w:b w:val="0"/>
          <w:color w:val="000000"/>
          <w:sz w:val="24"/>
        </w:rPr>
        <w:t>B.蝗虫6</w:t>
      </w:r>
    </w:p>
    <w:p w14:paraId="62210107">
      <w:pPr>
        <w:ind w:firstLine="480"/>
      </w:pPr>
      <w:r>
        <w:rPr>
          <w:rFonts w:ascii="宋体" w:hAnsi="宋体" w:eastAsia="宋体"/>
          <w:b w:val="0"/>
          <w:color w:val="000000"/>
          <w:sz w:val="24"/>
        </w:rPr>
        <w:t>C.蚂蚁</w:t>
      </w:r>
    </w:p>
    <w:p w14:paraId="582E1038">
      <w:pPr>
        <w:ind w:firstLine="480"/>
      </w:pPr>
      <w:r>
        <w:rPr>
          <w:rFonts w:ascii="宋体" w:hAnsi="宋体" w:eastAsia="宋体"/>
          <w:b w:val="0"/>
          <w:color w:val="000000"/>
          <w:sz w:val="24"/>
        </w:rPr>
        <w:t>D.蜘蛛</w:t>
      </w:r>
    </w:p>
    <w:p w14:paraId="64F39F6A">
      <w:pPr>
        <w:ind w:firstLine="480"/>
      </w:pPr>
      <w:r>
        <w:rPr>
          <w:rFonts w:ascii="宋体" w:hAnsi="宋体" w:eastAsia="宋体"/>
          <w:b w:val="0"/>
          <w:color w:val="000000"/>
          <w:sz w:val="24"/>
        </w:rPr>
        <w:t>【答案】：D</w:t>
      </w:r>
    </w:p>
    <w:p w14:paraId="1B836D86">
      <w:pPr>
        <w:ind w:firstLine="480"/>
      </w:pPr>
      <w:r>
        <w:rPr>
          <w:rFonts w:ascii="宋体" w:hAnsi="宋体" w:eastAsia="宋体"/>
          <w:b w:val="0"/>
          <w:color w:val="000000"/>
          <w:sz w:val="24"/>
        </w:rPr>
        <w:t>【答案解析】：本题考查生物常识。首先，从身体结构上来看，昆虫的身体分为头部、胸部和腹部三部分，通常有两对翅膀和三对足，并且有一对触角。而蜘蛛的身体通常分为头胸部和腹部两部分，没有翅膀，有四对足（即八条腿），没有触角。这种身体结构的差异使得蜘蛛不符合昆虫的定义。其次，从分类学角度来看，昆虫属于节肢动物门的昆虫纲，而蜘蛛则属于节肢动物门的蛛形纲。昆虫纲和蛛形纲是节肢动物门下的不同分类，这意味着它们虽然都属于节肢动物，但在更高的分类层次上，蜘蛛并不属于昆虫纲。此外，蜘蛛的食性也与昆虫有所不同。蜘蛛主要以肉食为主，捕食昆虫和其他节肢动物，有时甚至能捕获比自己大几倍的动物。蜘蛛的捕食方式是通过丝囊分泌黏液制成蛛网或直接用螯肢内的毒腺分泌毒液来捕获和消化猎物。D 项与题干相符，当选。 A、B、C 三项：均属于昆虫。与题干不符，排除</w:t>
      </w:r>
    </w:p>
    <w:p w14:paraId="29753000">
      <w:pPr>
        <w:ind w:firstLine="480"/>
      </w:pPr>
      <w:r>
        <w:rPr>
          <w:rFonts w:ascii="宋体" w:hAnsi="宋体" w:eastAsia="宋体"/>
          <w:b w:val="0"/>
          <w:color w:val="000000"/>
          <w:sz w:val="24"/>
        </w:rPr>
        <w:t>18.牛顿是 17 世纪伟大的科学家，在诸多领域取得了突出成就。下列选项中不属于牛顿的科学成 就的是（ ）。</w:t>
      </w:r>
    </w:p>
    <w:p w14:paraId="473DD33E">
      <w:pPr>
        <w:ind w:firstLine="480"/>
      </w:pPr>
      <w:r>
        <w:rPr>
          <w:rFonts w:ascii="宋体" w:hAnsi="宋体" w:eastAsia="宋体"/>
          <w:b w:val="0"/>
          <w:color w:val="000000"/>
          <w:sz w:val="24"/>
        </w:rPr>
        <w:t>A.发明微积分方法</w:t>
      </w:r>
    </w:p>
    <w:p w14:paraId="13C13BDB">
      <w:pPr>
        <w:ind w:firstLine="480"/>
      </w:pPr>
      <w:r>
        <w:rPr>
          <w:rFonts w:ascii="宋体" w:hAnsi="宋体" w:eastAsia="宋体"/>
          <w:b w:val="0"/>
          <w:color w:val="000000"/>
          <w:sz w:val="24"/>
        </w:rPr>
        <w:t>B.创造反射望远镜</w:t>
      </w:r>
    </w:p>
    <w:p w14:paraId="739C735E">
      <w:pPr>
        <w:ind w:firstLine="480"/>
      </w:pPr>
      <w:r>
        <w:rPr>
          <w:rFonts w:ascii="宋体" w:hAnsi="宋体" w:eastAsia="宋体"/>
          <w:b w:val="0"/>
          <w:color w:val="000000"/>
          <w:sz w:val="24"/>
        </w:rPr>
        <w:t>C.提出二进制计数法</w:t>
      </w:r>
    </w:p>
    <w:p w14:paraId="2994E639">
      <w:pPr>
        <w:ind w:firstLine="480"/>
      </w:pPr>
      <w:r>
        <w:rPr>
          <w:rFonts w:ascii="宋体" w:hAnsi="宋体" w:eastAsia="宋体"/>
          <w:b w:val="0"/>
          <w:color w:val="000000"/>
          <w:sz w:val="24"/>
        </w:rPr>
        <w:t>D.提出万有引力定律</w:t>
      </w:r>
    </w:p>
    <w:p w14:paraId="39AF6DC4">
      <w:pPr>
        <w:ind w:firstLine="480"/>
      </w:pPr>
      <w:r>
        <w:rPr>
          <w:rFonts w:ascii="宋体" w:hAnsi="宋体" w:eastAsia="宋体"/>
          <w:b w:val="0"/>
          <w:color w:val="000000"/>
          <w:sz w:val="24"/>
        </w:rPr>
        <w:t>【答案】：C</w:t>
      </w:r>
    </w:p>
    <w:p w14:paraId="466C884A">
      <w:pPr>
        <w:ind w:firstLine="480"/>
      </w:pPr>
      <w:r>
        <w:rPr>
          <w:rFonts w:ascii="宋体" w:hAnsi="宋体" w:eastAsia="宋体"/>
          <w:b w:val="0"/>
          <w:color w:val="000000"/>
          <w:sz w:val="24"/>
        </w:rPr>
        <w:t>【答案解析】：本题考查物理常识。提出二进制数的运算法则的是德国数学家莱布尼兹，并非牛顿。C 项与题干相符，当选。 A、B、D 三项：均属于牛顿的科学成就。与题干不符，排除</w:t>
      </w:r>
    </w:p>
    <w:p w14:paraId="32B7DA5A">
      <w:pPr>
        <w:ind w:firstLine="480"/>
      </w:pPr>
      <w:r>
        <w:rPr>
          <w:rFonts w:ascii="宋体" w:hAnsi="宋体" w:eastAsia="宋体"/>
          <w:b w:val="0"/>
          <w:color w:val="000000"/>
          <w:sz w:val="24"/>
        </w:rPr>
        <w:t>19.京张铁路是中国人自建的第一条铁路，主持修建的总工程师是（ ）。</w:t>
      </w:r>
    </w:p>
    <w:p w14:paraId="204F912B">
      <w:pPr>
        <w:ind w:firstLine="480"/>
      </w:pPr>
      <w:r>
        <w:rPr>
          <w:rFonts w:ascii="宋体" w:hAnsi="宋体" w:eastAsia="宋体"/>
          <w:b w:val="0"/>
          <w:color w:val="000000"/>
          <w:sz w:val="24"/>
        </w:rPr>
        <w:t>A.茅以升</w:t>
      </w:r>
    </w:p>
    <w:p w14:paraId="7597D4D1">
      <w:pPr>
        <w:ind w:firstLine="480"/>
      </w:pPr>
      <w:r>
        <w:rPr>
          <w:rFonts w:ascii="宋体" w:hAnsi="宋体" w:eastAsia="宋体"/>
          <w:b w:val="0"/>
          <w:color w:val="000000"/>
          <w:sz w:val="24"/>
        </w:rPr>
        <w:t>B.詹天佑</w:t>
      </w:r>
    </w:p>
    <w:p w14:paraId="067097F2">
      <w:pPr>
        <w:ind w:firstLine="480"/>
      </w:pPr>
      <w:r>
        <w:rPr>
          <w:rFonts w:ascii="宋体" w:hAnsi="宋体" w:eastAsia="宋体"/>
          <w:b w:val="0"/>
          <w:color w:val="000000"/>
          <w:sz w:val="24"/>
        </w:rPr>
        <w:t>C.侯德榜</w:t>
      </w:r>
    </w:p>
    <w:p w14:paraId="1948F0BF">
      <w:pPr>
        <w:ind w:firstLine="480"/>
      </w:pPr>
      <w:r>
        <w:rPr>
          <w:rFonts w:ascii="宋体" w:hAnsi="宋体" w:eastAsia="宋体"/>
          <w:b w:val="0"/>
          <w:color w:val="000000"/>
          <w:sz w:val="24"/>
        </w:rPr>
        <w:t>D.范旭东</w:t>
      </w:r>
    </w:p>
    <w:p w14:paraId="29355502">
      <w:pPr>
        <w:ind w:firstLine="480"/>
      </w:pPr>
      <w:r>
        <w:rPr>
          <w:rFonts w:ascii="宋体" w:hAnsi="宋体" w:eastAsia="宋体"/>
          <w:b w:val="0"/>
          <w:color w:val="000000"/>
          <w:sz w:val="24"/>
        </w:rPr>
        <w:t>【答案】：B</w:t>
      </w:r>
    </w:p>
    <w:p w14:paraId="67EE0B41">
      <w:pPr>
        <w:ind w:firstLine="480"/>
      </w:pPr>
      <w:r>
        <w:rPr>
          <w:rFonts w:ascii="宋体" w:hAnsi="宋体" w:eastAsia="宋体"/>
          <w:b w:val="0"/>
          <w:color w:val="000000"/>
          <w:sz w:val="24"/>
        </w:rPr>
        <w:t>【答案解析】：本题考查历史常识。詹天佑是中国近代铁路工程专家，被誉为“中国铁路之父”。1905 年，他担任京张铁路的总工程师，克服了资金短缺、技术难度大、地形复杂等诸多困难，创造性地设计出“人”字形铁路的方案，成功解决了火车爬坡的难题。京张铁路是中国首条不使用外国资金及人员，由中国人自行设计，投入营运的铁路。B 项正确。 A 项：茅以升是中国著名桥梁专家，他主持设计并建造了钱塘江大桥等众多重要桥梁工程。与题干不符，排除。 C 项：侯德榜是著名科学家，杰出的化工专家，他发明了“侯氏制碱法”，为中国的制碱工业做出了重要贡献。与题干不符，排除。 D 项：范旭东是中国化工实业家，创办了久大精盐公司、永利碱厂等，是中国近代化学工业的奠基人之一。与题干不符，排除</w:t>
      </w:r>
    </w:p>
    <w:p w14:paraId="64CB0C8B">
      <w:pPr>
        <w:ind w:firstLine="480"/>
      </w:pPr>
      <w:r>
        <w:rPr>
          <w:rFonts w:ascii="宋体" w:hAnsi="宋体" w:eastAsia="宋体"/>
          <w:b w:val="0"/>
          <w:color w:val="000000"/>
          <w:sz w:val="24"/>
        </w:rPr>
        <w:t>20.1688 年，英国国会发动政变，推翻复辟的斯图亚特王朝。这一事件的名称是（ ）。</w:t>
      </w:r>
    </w:p>
    <w:p w14:paraId="3E71D0C9">
      <w:pPr>
        <w:ind w:firstLine="480"/>
      </w:pPr>
      <w:r>
        <w:rPr>
          <w:rFonts w:ascii="宋体" w:hAnsi="宋体" w:eastAsia="宋体"/>
          <w:b w:val="0"/>
          <w:color w:val="000000"/>
          <w:sz w:val="24"/>
        </w:rPr>
        <w:t>A.雾月政变</w:t>
      </w:r>
    </w:p>
    <w:p w14:paraId="2A997EFB">
      <w:pPr>
        <w:ind w:firstLine="480"/>
      </w:pPr>
      <w:r>
        <w:rPr>
          <w:rFonts w:ascii="宋体" w:hAnsi="宋体" w:eastAsia="宋体"/>
          <w:b w:val="0"/>
          <w:color w:val="000000"/>
          <w:sz w:val="24"/>
        </w:rPr>
        <w:t>B.王权革命</w:t>
      </w:r>
    </w:p>
    <w:p w14:paraId="775B90A7">
      <w:pPr>
        <w:ind w:firstLine="480"/>
      </w:pPr>
      <w:r>
        <w:rPr>
          <w:rFonts w:ascii="宋体" w:hAnsi="宋体" w:eastAsia="宋体"/>
          <w:b w:val="0"/>
          <w:color w:val="000000"/>
          <w:sz w:val="24"/>
        </w:rPr>
        <w:t>C.光荣革命</w:t>
      </w:r>
    </w:p>
    <w:p w14:paraId="24B5FF83">
      <w:pPr>
        <w:ind w:firstLine="480"/>
      </w:pPr>
      <w:r>
        <w:rPr>
          <w:rFonts w:ascii="宋体" w:hAnsi="宋体" w:eastAsia="宋体"/>
          <w:b w:val="0"/>
          <w:color w:val="000000"/>
          <w:sz w:val="24"/>
        </w:rPr>
        <w:t>D.玫瑰战争</w:t>
      </w:r>
    </w:p>
    <w:p w14:paraId="5DC56A66">
      <w:pPr>
        <w:ind w:firstLine="480"/>
      </w:pPr>
      <w:r>
        <w:rPr>
          <w:rFonts w:ascii="宋体" w:hAnsi="宋体" w:eastAsia="宋体"/>
          <w:b w:val="0"/>
          <w:color w:val="000000"/>
          <w:sz w:val="24"/>
        </w:rPr>
        <w:t>【答案】：C</w:t>
      </w:r>
    </w:p>
    <w:p w14:paraId="4F41009F">
      <w:pPr>
        <w:ind w:firstLine="480"/>
      </w:pPr>
      <w:r>
        <w:rPr>
          <w:rFonts w:ascii="宋体" w:hAnsi="宋体" w:eastAsia="宋体"/>
          <w:b w:val="0"/>
          <w:color w:val="000000"/>
          <w:sz w:val="24"/>
        </w:rPr>
        <w:t>【答案解析】：本题考查历史常识。光荣革命是 1688 年英国资产阶级和新贵族发动的推翻詹姆斯二世的统治、防止天主教复辟的非暴力政变。这场革命没有发生流血冲突，因此历史学家将其称为“光荣革命”。C 项正确。 A 项：雾月政变是法国拿破仑发动的兵变。1799 年 11 月 9 日，拿破仑以解除雅各宾派过激主义威胁法兰西第一共和国为借口，发动兵变，控制了督政府，接管了革命政府的一切事务，开始了为期15 年的独裁统治。与题干不符，排除。 7 B 项：为干扰项。与题干不符，排除。 D 项：玫瑰战争是英格兰的内战。英王爱德华三世的两支后裔：兰开斯特家族和约克家族的支持者为了争夺英格兰王位在 1455 年和 1485 年之间发生了断续的内战。与题干不符，排除</w:t>
      </w:r>
    </w:p>
    <w:p w14:paraId="42D685F3">
      <w:pPr>
        <w:ind w:firstLine="480"/>
      </w:pPr>
      <w:r>
        <w:rPr>
          <w:rFonts w:ascii="宋体" w:hAnsi="宋体" w:eastAsia="宋体"/>
          <w:b w:val="0"/>
          <w:color w:val="000000"/>
          <w:sz w:val="24"/>
        </w:rPr>
        <w:t>21.“安史之乱”是唐王朝由盛转衰的转折点，因两位胡人为首而得名。其中“安”是指“安禄山”， “史”是指（ ）。</w:t>
      </w:r>
    </w:p>
    <w:p w14:paraId="7A091164">
      <w:pPr>
        <w:ind w:firstLine="480"/>
      </w:pPr>
      <w:r>
        <w:rPr>
          <w:rFonts w:ascii="宋体" w:hAnsi="宋体" w:eastAsia="宋体"/>
          <w:b w:val="0"/>
          <w:color w:val="000000"/>
          <w:sz w:val="24"/>
        </w:rPr>
        <w:t>A.史思明</w:t>
      </w:r>
    </w:p>
    <w:p w14:paraId="58E17635">
      <w:pPr>
        <w:ind w:firstLine="480"/>
      </w:pPr>
      <w:r>
        <w:rPr>
          <w:rFonts w:ascii="宋体" w:hAnsi="宋体" w:eastAsia="宋体"/>
          <w:b w:val="0"/>
          <w:color w:val="000000"/>
          <w:sz w:val="24"/>
        </w:rPr>
        <w:t>B.史弥远</w:t>
      </w:r>
    </w:p>
    <w:p w14:paraId="3D7B0730">
      <w:pPr>
        <w:ind w:firstLine="480"/>
      </w:pPr>
      <w:r>
        <w:rPr>
          <w:rFonts w:ascii="宋体" w:hAnsi="宋体" w:eastAsia="宋体"/>
          <w:b w:val="0"/>
          <w:color w:val="000000"/>
          <w:sz w:val="24"/>
        </w:rPr>
        <w:t>C.史朝义</w:t>
      </w:r>
    </w:p>
    <w:p w14:paraId="112B0725">
      <w:pPr>
        <w:ind w:firstLine="480"/>
      </w:pPr>
      <w:r>
        <w:rPr>
          <w:rFonts w:ascii="宋体" w:hAnsi="宋体" w:eastAsia="宋体"/>
          <w:b w:val="0"/>
          <w:color w:val="000000"/>
          <w:sz w:val="24"/>
        </w:rPr>
        <w:t>D.史嵩之</w:t>
      </w:r>
    </w:p>
    <w:p w14:paraId="3FC9902B">
      <w:pPr>
        <w:ind w:firstLine="480"/>
      </w:pPr>
      <w:r>
        <w:rPr>
          <w:rFonts w:ascii="宋体" w:hAnsi="宋体" w:eastAsia="宋体"/>
          <w:b w:val="0"/>
          <w:color w:val="000000"/>
          <w:sz w:val="24"/>
        </w:rPr>
        <w:t>【答案】：A</w:t>
      </w:r>
    </w:p>
    <w:p w14:paraId="6B73EB86">
      <w:pPr>
        <w:ind w:firstLine="480"/>
      </w:pPr>
      <w:r>
        <w:rPr>
          <w:rFonts w:ascii="宋体" w:hAnsi="宋体" w:eastAsia="宋体"/>
          <w:b w:val="0"/>
          <w:color w:val="000000"/>
          <w:sz w:val="24"/>
        </w:rPr>
        <w:t>【答案解析】：本题考查历史常识。安史之乱是唐代玄宗末年至代宗初年（755 年 12 月 16 日至 763 年 2 月 17日）由唐朝将领安禄山与史思明背叛唐朝后发动的战争，是同唐朝争夺统治权的内战，也是唐由盛而衰的转折点。A 项正确。 B、C、D 三项：均为干扰项。与题干不符，排除</w:t>
      </w:r>
    </w:p>
    <w:p w14:paraId="310E6325">
      <w:pPr>
        <w:ind w:firstLine="480"/>
      </w:pPr>
      <w:r>
        <w:rPr>
          <w:rFonts w:ascii="宋体" w:hAnsi="宋体" w:eastAsia="宋体"/>
          <w:b w:val="0"/>
          <w:color w:val="000000"/>
          <w:sz w:val="24"/>
        </w:rPr>
        <w:t>22.榫卯结构采取凹凸部位相结合的方式来连接两个部件，在河姆渡遗址的干栏式建筑遗迹中的梁 柱上已有发现，在其他古器物上的应用也十分普遍。下列古代儿童益智玩具中，使用了榫卯结构的是 （ ）。</w:t>
      </w:r>
    </w:p>
    <w:p w14:paraId="1D894FD4">
      <w:pPr>
        <w:ind w:firstLine="480"/>
      </w:pPr>
      <w:r>
        <w:rPr>
          <w:rFonts w:ascii="宋体" w:hAnsi="宋体" w:eastAsia="宋体"/>
          <w:b w:val="0"/>
          <w:color w:val="000000"/>
          <w:sz w:val="24"/>
        </w:rPr>
        <w:t>A.七巧板</w:t>
      </w:r>
    </w:p>
    <w:p w14:paraId="75857451">
      <w:pPr>
        <w:ind w:firstLine="480"/>
      </w:pPr>
      <w:r>
        <w:rPr>
          <w:rFonts w:ascii="宋体" w:hAnsi="宋体" w:eastAsia="宋体"/>
          <w:b w:val="0"/>
          <w:color w:val="000000"/>
          <w:sz w:val="24"/>
        </w:rPr>
        <w:t>B.九连环</w:t>
      </w:r>
    </w:p>
    <w:p w14:paraId="00024B53">
      <w:pPr>
        <w:ind w:firstLine="480"/>
      </w:pPr>
      <w:r>
        <w:rPr>
          <w:rFonts w:ascii="宋体" w:hAnsi="宋体" w:eastAsia="宋体"/>
          <w:b w:val="0"/>
          <w:color w:val="000000"/>
          <w:sz w:val="24"/>
        </w:rPr>
        <w:t>C.华容道</w:t>
      </w:r>
    </w:p>
    <w:p w14:paraId="5B561631">
      <w:pPr>
        <w:ind w:firstLine="480"/>
      </w:pPr>
      <w:r>
        <w:rPr>
          <w:rFonts w:ascii="宋体" w:hAnsi="宋体" w:eastAsia="宋体"/>
          <w:b w:val="0"/>
          <w:color w:val="000000"/>
          <w:sz w:val="24"/>
        </w:rPr>
        <w:t>D.鲁班锁</w:t>
      </w:r>
    </w:p>
    <w:p w14:paraId="52A52666">
      <w:pPr>
        <w:ind w:firstLine="480"/>
      </w:pPr>
      <w:r>
        <w:rPr>
          <w:rFonts w:ascii="宋体" w:hAnsi="宋体" w:eastAsia="宋体"/>
          <w:b w:val="0"/>
          <w:color w:val="000000"/>
          <w:sz w:val="24"/>
        </w:rPr>
        <w:t>【答案】：D</w:t>
      </w:r>
    </w:p>
    <w:p w14:paraId="27C2B7F7">
      <w:pPr>
        <w:ind w:firstLine="480"/>
      </w:pPr>
      <w:r>
        <w:rPr>
          <w:rFonts w:ascii="宋体" w:hAnsi="宋体" w:eastAsia="宋体"/>
          <w:b w:val="0"/>
          <w:color w:val="000000"/>
          <w:sz w:val="24"/>
        </w:rPr>
        <w:t>【答案解析】：本题考查艺术常识。榫卯结构是指在两个构件上采用凹凸部位相结合的一种连接方式。“榫”指代凸出的结构部分，即榫头；“卯”代表凹下部分，即卯眼、榫槽。榫卯结构的原理就是将榫头插入卯眼，通过木材间长与短、多与少、高与低之间的巧妙组合连接，形成一种牢固的结构。鲁班锁是榫卯结构的一种应用。鲁班锁起源于中国古代建筑中首创的榫卯结构，这种结构不用钉子和胶水，仅靠木头彼此相嵌，便可严丝合缝、自成乾坤，凝聚着古代匠人的大智慧。D 项正确。 A、B、C 三项：均没有使用榫卯结构。与题干不符，排除</w:t>
      </w:r>
    </w:p>
    <w:p w14:paraId="06D28A92">
      <w:pPr>
        <w:ind w:firstLine="480"/>
      </w:pPr>
      <w:r>
        <w:rPr>
          <w:rFonts w:ascii="宋体" w:hAnsi="宋体" w:eastAsia="宋体"/>
          <w:b w:val="0"/>
          <w:color w:val="000000"/>
          <w:sz w:val="24"/>
        </w:rPr>
        <w:t>23.著名童话《绿野仙踪》讲述了一个女孩被风卷到奥兹国后的曲折经历。故事中，她与三个小伙 伴互相帮助、彼此依靠，共同完成了奥兹国的成长之旅。下列选项中，不属于这三个小伙伴的是（ ）。</w:t>
      </w:r>
    </w:p>
    <w:p w14:paraId="30C28FE2">
      <w:pPr>
        <w:ind w:firstLine="480"/>
      </w:pPr>
      <w:r>
        <w:rPr>
          <w:rFonts w:ascii="宋体" w:hAnsi="宋体" w:eastAsia="宋体"/>
          <w:b w:val="0"/>
          <w:color w:val="000000"/>
          <w:sz w:val="24"/>
        </w:rPr>
        <w:t>A.狮子</w:t>
      </w:r>
    </w:p>
    <w:p w14:paraId="6A405B2F">
      <w:pPr>
        <w:ind w:firstLine="480"/>
      </w:pPr>
      <w:r>
        <w:rPr>
          <w:rFonts w:ascii="宋体" w:hAnsi="宋体" w:eastAsia="宋体"/>
          <w:b w:val="0"/>
          <w:color w:val="000000"/>
          <w:sz w:val="24"/>
        </w:rPr>
        <w:t>B.稻草人</w:t>
      </w:r>
    </w:p>
    <w:p w14:paraId="1DD26045">
      <w:pPr>
        <w:ind w:firstLine="480"/>
      </w:pPr>
      <w:r>
        <w:rPr>
          <w:rFonts w:ascii="宋体" w:hAnsi="宋体" w:eastAsia="宋体"/>
          <w:b w:val="0"/>
          <w:color w:val="000000"/>
          <w:sz w:val="24"/>
        </w:rPr>
        <w:t>C.小狗</w:t>
      </w:r>
    </w:p>
    <w:p w14:paraId="1B056267">
      <w:pPr>
        <w:ind w:firstLine="480"/>
      </w:pPr>
      <w:r>
        <w:rPr>
          <w:rFonts w:ascii="宋体" w:hAnsi="宋体" w:eastAsia="宋体"/>
          <w:b w:val="0"/>
          <w:color w:val="000000"/>
          <w:sz w:val="24"/>
        </w:rPr>
        <w:t>D.铁皮人</w:t>
      </w:r>
    </w:p>
    <w:p w14:paraId="389D434B">
      <w:pPr>
        <w:ind w:firstLine="480"/>
      </w:pPr>
      <w:r>
        <w:rPr>
          <w:rFonts w:ascii="宋体" w:hAnsi="宋体" w:eastAsia="宋体"/>
          <w:b w:val="0"/>
          <w:color w:val="000000"/>
          <w:sz w:val="24"/>
        </w:rPr>
        <w:t>【答案】：C</w:t>
      </w:r>
    </w:p>
    <w:p w14:paraId="5B3ADEC9">
      <w:pPr>
        <w:ind w:firstLine="480"/>
      </w:pPr>
      <w:r>
        <w:rPr>
          <w:rFonts w:ascii="宋体" w:hAnsi="宋体" w:eastAsia="宋体"/>
          <w:b w:val="0"/>
          <w:color w:val="000000"/>
          <w:sz w:val="24"/>
        </w:rPr>
        <w:t>【答案解析】：本题考查文学常识。著名童话《绿野仙踪》讲述了小女孩多萝西被风卷到奥兹国后的曲折经历。故事中，她与稻草人、铁皮人、狮子互相帮助、彼此依靠，共同完成了寻找回家之路（多萝西）和寻找智慧（稻草人）、寻找爱心（铁皮人）、寻找勇气（狮子）等的成长之旅。小狗没有陪女主一起。C 项与题干相符，当选。 A、B、D 三项：均为干扰项。与题干不符，排除</w:t>
      </w:r>
    </w:p>
    <w:p w14:paraId="5E3E5BFD">
      <w:pPr>
        <w:ind w:firstLine="480"/>
      </w:pPr>
      <w:r>
        <w:rPr>
          <w:rFonts w:ascii="宋体" w:hAnsi="宋体" w:eastAsia="宋体"/>
          <w:b w:val="0"/>
          <w:color w:val="000000"/>
          <w:sz w:val="24"/>
        </w:rPr>
        <w:t>24.鲁迅的小说塑造了多个儿童形象，从不同侧面表现了旧中国儿童的生活面貌。下列人物中，出 自《祝福》的是（ ）。</w:t>
      </w:r>
    </w:p>
    <w:p w14:paraId="07800F30">
      <w:pPr>
        <w:ind w:firstLine="480"/>
      </w:pPr>
      <w:r>
        <w:rPr>
          <w:rFonts w:ascii="宋体" w:hAnsi="宋体" w:eastAsia="宋体"/>
          <w:b w:val="0"/>
          <w:color w:val="000000"/>
          <w:sz w:val="24"/>
        </w:rPr>
        <w:t>A.阿毛</w:t>
      </w:r>
    </w:p>
    <w:p w14:paraId="2174FF58">
      <w:pPr>
        <w:ind w:firstLine="480"/>
      </w:pPr>
      <w:r>
        <w:rPr>
          <w:rFonts w:ascii="宋体" w:hAnsi="宋体" w:eastAsia="宋体"/>
          <w:b w:val="0"/>
          <w:color w:val="000000"/>
          <w:sz w:val="24"/>
        </w:rPr>
        <w:t>B.阿发</w:t>
      </w:r>
    </w:p>
    <w:p w14:paraId="289C2B9A">
      <w:pPr>
        <w:ind w:firstLine="480"/>
      </w:pPr>
      <w:r>
        <w:rPr>
          <w:rFonts w:ascii="宋体" w:hAnsi="宋体" w:eastAsia="宋体"/>
          <w:b w:val="0"/>
          <w:color w:val="000000"/>
          <w:sz w:val="24"/>
        </w:rPr>
        <w:t>C.小栓</w:t>
      </w:r>
    </w:p>
    <w:p w14:paraId="476BA984">
      <w:pPr>
        <w:ind w:firstLine="480"/>
      </w:pPr>
      <w:r>
        <w:rPr>
          <w:rFonts w:ascii="宋体" w:hAnsi="宋体" w:eastAsia="宋体"/>
          <w:b w:val="0"/>
          <w:color w:val="000000"/>
          <w:sz w:val="24"/>
        </w:rPr>
        <w:t>D.大良</w:t>
      </w:r>
    </w:p>
    <w:p w14:paraId="4886459B">
      <w:pPr>
        <w:ind w:firstLine="480"/>
      </w:pPr>
      <w:r>
        <w:rPr>
          <w:rFonts w:ascii="宋体" w:hAnsi="宋体" w:eastAsia="宋体"/>
          <w:b w:val="0"/>
          <w:color w:val="000000"/>
          <w:sz w:val="24"/>
        </w:rPr>
        <w:t>【答案】：A</w:t>
      </w:r>
    </w:p>
    <w:p w14:paraId="4FCE41C2">
      <w:pPr>
        <w:ind w:firstLine="480"/>
      </w:pPr>
      <w:r>
        <w:rPr>
          <w:rFonts w:ascii="宋体" w:hAnsi="宋体" w:eastAsia="宋体"/>
          <w:b w:val="0"/>
          <w:color w:val="000000"/>
          <w:sz w:val="24"/>
        </w:rPr>
        <w:t>【答案解析】：本题考查文学常识。鲁迅的小说塑造了众多鲜明的儿童形象，从不同侧面表现了当时社会下的儿童生活面貌。《祝福》中的儿童形象是阿毛。在《祝福》中，阿毛是祥林嫂和贺老六的儿子，他的遭遇是推动祥林嫂命运悲剧发展的重要情节元素。阿毛被狼吃掉这一事件，成了祥林嫂人生中的重大打击，8 加剧了她的悲惨命运，也深刻地反映了当时社会底层人民生活的苦难和无奈。A 项正确。 B 项：阿发出自鲁迅的《社戏》。与题干不符，排除。 C 项：小栓出自鲁迅的《药》。与题干不符，排除。 D 项：大良出自鲁迅的《孤独者》。与题干不符，排除</w:t>
      </w:r>
    </w:p>
    <w:p w14:paraId="004C06F9">
      <w:pPr>
        <w:ind w:firstLine="480"/>
      </w:pPr>
      <w:r>
        <w:rPr>
          <w:rFonts w:ascii="宋体" w:hAnsi="宋体" w:eastAsia="宋体"/>
          <w:b w:val="0"/>
          <w:color w:val="000000"/>
          <w:sz w:val="24"/>
        </w:rPr>
        <w:t>25.男子 4×100 米混合泳接力是奥运会项目之一，4 人一组，每人用不同的泳式游完全程的四分之 一距离。在 2024 年巴黎奥运会上，中国队首次在该项目中夺得金牌。比赛时这四种泳式的先后顺序是 （ ）。</w:t>
      </w:r>
    </w:p>
    <w:p w14:paraId="73A6167D">
      <w:pPr>
        <w:ind w:firstLine="480"/>
      </w:pPr>
      <w:r>
        <w:rPr>
          <w:rFonts w:ascii="宋体" w:hAnsi="宋体" w:eastAsia="宋体"/>
          <w:b w:val="0"/>
          <w:color w:val="000000"/>
          <w:sz w:val="24"/>
        </w:rPr>
        <w:t>A.蛙泳—仰泳—自由泳—蝶泳</w:t>
      </w:r>
    </w:p>
    <w:p w14:paraId="50AFD04B">
      <w:pPr>
        <w:ind w:firstLine="480"/>
      </w:pPr>
      <w:r>
        <w:rPr>
          <w:rFonts w:ascii="宋体" w:hAnsi="宋体" w:eastAsia="宋体"/>
          <w:b w:val="0"/>
          <w:color w:val="000000"/>
          <w:sz w:val="24"/>
        </w:rPr>
        <w:t>B.仰泳—蛙泳—蝶泳—自由泳</w:t>
      </w:r>
    </w:p>
    <w:p w14:paraId="690DCE6B">
      <w:pPr>
        <w:ind w:firstLine="480"/>
      </w:pPr>
      <w:r>
        <w:rPr>
          <w:rFonts w:ascii="宋体" w:hAnsi="宋体" w:eastAsia="宋体"/>
          <w:b w:val="0"/>
          <w:color w:val="000000"/>
          <w:sz w:val="24"/>
        </w:rPr>
        <w:t>C.自由泳—蛙泳—蝶泳—仰泳</w:t>
      </w:r>
    </w:p>
    <w:p w14:paraId="3C6B01A1">
      <w:pPr>
        <w:ind w:firstLine="480"/>
      </w:pPr>
      <w:r>
        <w:rPr>
          <w:rFonts w:ascii="宋体" w:hAnsi="宋体" w:eastAsia="宋体"/>
          <w:b w:val="0"/>
          <w:color w:val="000000"/>
          <w:sz w:val="24"/>
        </w:rPr>
        <w:t>D.蝶泳—蛙泳—自由泳—仰泳</w:t>
      </w:r>
    </w:p>
    <w:p w14:paraId="62BDAF35">
      <w:pPr>
        <w:ind w:firstLine="480"/>
      </w:pPr>
      <w:r>
        <w:rPr>
          <w:rFonts w:ascii="宋体" w:hAnsi="宋体" w:eastAsia="宋体"/>
          <w:b w:val="0"/>
          <w:color w:val="000000"/>
          <w:sz w:val="24"/>
        </w:rPr>
        <w:t>【答案】：B</w:t>
      </w:r>
    </w:p>
    <w:p w14:paraId="6846B331">
      <w:pPr>
        <w:ind w:firstLine="480"/>
      </w:pPr>
      <w:r>
        <w:rPr>
          <w:rFonts w:ascii="宋体" w:hAnsi="宋体" w:eastAsia="宋体"/>
          <w:b w:val="0"/>
          <w:color w:val="000000"/>
          <w:sz w:val="24"/>
        </w:rPr>
        <w:t>【答案解析】：本题考查体育常识。男子 4×100 米混合泳接力是竞技游泳中的集体项目之一，非常考验团队的整体实力和协作能力。比赛全程 400 米，每队由 4 人组成，每人游 100 米。泳式顺序为：仰泳—蛙泳—蝶泳—自由泳。在 2024 年 8 月 4 日的巴黎奥运会男子 4×100 米混合泳接力决赛中，由徐嘉余、覃海洋、孙佳俊、潘展乐组成的中国队以 3 分 27 秒 46 的成绩夺得金牌，打破了美国队在这个项目上长达40 年的垄断。B 项正确。 A、C、D 三项：均为干扰项。与题干不符，排除</w:t>
      </w:r>
    </w:p>
    <w:p w14:paraId="1BBAFAC6">
      <w:pPr>
        <w:ind w:firstLine="480"/>
      </w:pPr>
      <w:r>
        <w:rPr>
          <w:rFonts w:ascii="宋体" w:hAnsi="宋体" w:eastAsia="宋体"/>
          <w:b w:val="0"/>
          <w:color w:val="000000"/>
          <w:sz w:val="24"/>
        </w:rPr>
        <w:t>26.在 Word 中，利用“替换”键无法实现的操作是（ ）。</w:t>
      </w:r>
    </w:p>
    <w:p w14:paraId="3C5ED263">
      <w:pPr>
        <w:ind w:firstLine="480"/>
      </w:pPr>
      <w:r>
        <w:rPr>
          <w:rFonts w:ascii="宋体" w:hAnsi="宋体" w:eastAsia="宋体"/>
          <w:b w:val="0"/>
          <w:color w:val="000000"/>
          <w:sz w:val="24"/>
        </w:rPr>
        <w:t>A.将文档中所有的字母“A”删除</w:t>
      </w:r>
    </w:p>
    <w:p w14:paraId="2F128C6D">
      <w:pPr>
        <w:ind w:firstLine="480"/>
      </w:pPr>
      <w:r>
        <w:rPr>
          <w:rFonts w:ascii="宋体" w:hAnsi="宋体" w:eastAsia="宋体"/>
          <w:b w:val="0"/>
          <w:color w:val="000000"/>
          <w:sz w:val="24"/>
        </w:rPr>
        <w:t>B.将文档中指定字符变成“黑体”</w:t>
      </w:r>
    </w:p>
    <w:p w14:paraId="3DDAA3E8">
      <w:pPr>
        <w:ind w:firstLine="480"/>
      </w:pPr>
      <w:r>
        <w:rPr>
          <w:rFonts w:ascii="宋体" w:hAnsi="宋体" w:eastAsia="宋体"/>
          <w:b w:val="0"/>
          <w:color w:val="000000"/>
          <w:sz w:val="24"/>
        </w:rPr>
        <w:t>C.将文档中所有的数字自动翻倍</w:t>
      </w:r>
    </w:p>
    <w:p w14:paraId="30B2CD7D">
      <w:pPr>
        <w:ind w:firstLine="480"/>
      </w:pPr>
      <w:r>
        <w:rPr>
          <w:rFonts w:ascii="宋体" w:hAnsi="宋体" w:eastAsia="宋体"/>
          <w:b w:val="0"/>
          <w:color w:val="000000"/>
          <w:sz w:val="24"/>
        </w:rPr>
        <w:t>D.将文档中所有的字母“A”变成“B”</w:t>
      </w:r>
    </w:p>
    <w:p w14:paraId="1BFD6725">
      <w:pPr>
        <w:ind w:firstLine="480"/>
      </w:pPr>
      <w:r>
        <w:rPr>
          <w:rFonts w:ascii="宋体" w:hAnsi="宋体" w:eastAsia="宋体"/>
          <w:b w:val="0"/>
          <w:color w:val="000000"/>
          <w:sz w:val="24"/>
        </w:rPr>
        <w:t>【答案】：C</w:t>
      </w:r>
    </w:p>
    <w:p w14:paraId="24C49343">
      <w:pPr>
        <w:ind w:firstLine="480"/>
      </w:pPr>
      <w:r>
        <w:rPr>
          <w:rFonts w:ascii="宋体" w:hAnsi="宋体" w:eastAsia="宋体"/>
          <w:b w:val="0"/>
          <w:color w:val="000000"/>
          <w:sz w:val="24"/>
        </w:rPr>
        <w:t>【答案解析】：本题考查 Word 的应用。在编辑文档的过程中，使用“替换”功能，可以对文档中某些相同的文本进行批量修改操作。在“替换”选项卡中，可以将查找到的内容按照指定的内容和格式进行替换，但不能执行数学运算。因此，无法实现“将文档中所有的数字自动翻倍”这一操作。C 项与题干相符，当选。 A 项：将文档中所有的字母“A”删除，可以通过将“A”替换为“空”（即不输入任何内容）来实现。与题干不符，排除。 B 项：将文档中指定字符变为“黑体”，可以在“查找内容”右侧的方框中输入需要替换格式的指定字符。将光标定在“替换为”右侧的方框中，输入与“查找内容”相同的字符。单击“更多”按钮展开高级选项，再单击其中的“格式”按钮，在弹出的快捷菜单中选择“字体”选项，打开“替换字体”对话框。在“替换字体”对话框中，将“中文字体”设置为“黑体”。与题干不符，排除。 D 项：将文档中所有的字母“A”变成“B”，可以通过将“A”替换为“B”来实现。与题干不符，排除</w:t>
      </w:r>
    </w:p>
    <w:p w14:paraId="2FA69B09">
      <w:pPr>
        <w:ind w:firstLine="480"/>
      </w:pPr>
      <w:r>
        <w:rPr>
          <w:rFonts w:ascii="宋体" w:hAnsi="宋体" w:eastAsia="宋体"/>
          <w:b w:val="0"/>
          <w:color w:val="000000"/>
          <w:sz w:val="24"/>
        </w:rPr>
        <w:t>27.电子邮件到达时，如果收件人没有开机，那么邮件所处的状态是（ ）。</w:t>
      </w:r>
    </w:p>
    <w:p w14:paraId="33AEDA5A">
      <w:pPr>
        <w:ind w:firstLine="480"/>
      </w:pPr>
      <w:r>
        <w:rPr>
          <w:rFonts w:ascii="宋体" w:hAnsi="宋体" w:eastAsia="宋体"/>
          <w:b w:val="0"/>
          <w:color w:val="000000"/>
          <w:sz w:val="24"/>
        </w:rPr>
        <w:t>A.退回给发件人</w:t>
      </w:r>
    </w:p>
    <w:p w14:paraId="52045B99">
      <w:pPr>
        <w:ind w:firstLine="480"/>
      </w:pPr>
      <w:r>
        <w:rPr>
          <w:rFonts w:ascii="宋体" w:hAnsi="宋体" w:eastAsia="宋体"/>
          <w:b w:val="0"/>
          <w:color w:val="000000"/>
          <w:sz w:val="24"/>
        </w:rPr>
        <w:t>B.等待开机后提示重新发送</w:t>
      </w:r>
    </w:p>
    <w:p w14:paraId="7824ABCC">
      <w:pPr>
        <w:ind w:firstLine="480"/>
      </w:pPr>
      <w:r>
        <w:rPr>
          <w:rFonts w:ascii="宋体" w:hAnsi="宋体" w:eastAsia="宋体"/>
          <w:b w:val="0"/>
          <w:color w:val="000000"/>
          <w:sz w:val="24"/>
        </w:rPr>
        <w:t>C.该邮件被删除</w:t>
      </w:r>
    </w:p>
    <w:p w14:paraId="22C2A229">
      <w:pPr>
        <w:ind w:firstLine="480"/>
      </w:pPr>
      <w:r>
        <w:rPr>
          <w:rFonts w:ascii="宋体" w:hAnsi="宋体" w:eastAsia="宋体"/>
          <w:b w:val="0"/>
          <w:color w:val="000000"/>
          <w:sz w:val="24"/>
        </w:rPr>
        <w:t>D.保存在电子邮件服务器上</w:t>
      </w:r>
    </w:p>
    <w:p w14:paraId="532D9AFB">
      <w:pPr>
        <w:ind w:firstLine="480"/>
      </w:pPr>
      <w:r>
        <w:rPr>
          <w:rFonts w:ascii="宋体" w:hAnsi="宋体" w:eastAsia="宋体"/>
          <w:b w:val="0"/>
          <w:color w:val="000000"/>
          <w:sz w:val="24"/>
        </w:rPr>
        <w:t>【答案】：D</w:t>
      </w:r>
    </w:p>
    <w:p w14:paraId="0E435D2A">
      <w:pPr>
        <w:ind w:firstLine="480"/>
      </w:pPr>
      <w:r>
        <w:rPr>
          <w:rFonts w:ascii="宋体" w:hAnsi="宋体" w:eastAsia="宋体"/>
          <w:b w:val="0"/>
          <w:color w:val="000000"/>
          <w:sz w:val="24"/>
        </w:rPr>
        <w:t>【答案解析】：本题考查科技常识。电子邮件发送后，如果收件人处于关机状态，电子邮件不会立即被删除或退回给发件人，而是会保存在电子邮件服务器上，等收件人打开电脑并连接到服务器后，邮件会被下载到收件人的邮箱中。D 项正确。 A、B、C 三项：均表述错误。与题干不符，排除</w:t>
      </w:r>
    </w:p>
    <w:p w14:paraId="0AFA099C">
      <w:pPr>
        <w:ind w:firstLine="480"/>
      </w:pPr>
      <w:r>
        <w:rPr>
          <w:rFonts w:ascii="宋体" w:hAnsi="宋体" w:eastAsia="宋体"/>
          <w:b w:val="0"/>
          <w:color w:val="000000"/>
          <w:sz w:val="24"/>
        </w:rPr>
        <w:t>28.下列各项中，与“直辖市——上海”的逻辑关系相同的是（ ）。</w:t>
      </w:r>
    </w:p>
    <w:p w14:paraId="4E577C51">
      <w:pPr>
        <w:ind w:firstLine="480"/>
      </w:pPr>
      <w:r>
        <w:rPr>
          <w:rFonts w:ascii="宋体" w:hAnsi="宋体" w:eastAsia="宋体"/>
          <w:b w:val="0"/>
          <w:color w:val="000000"/>
          <w:sz w:val="24"/>
        </w:rPr>
        <w:t>A.“美利坚”和“美国”</w:t>
      </w:r>
    </w:p>
    <w:p w14:paraId="3A49A820">
      <w:pPr>
        <w:ind w:firstLine="480"/>
      </w:pPr>
      <w:r>
        <w:rPr>
          <w:rFonts w:ascii="宋体" w:hAnsi="宋体" w:eastAsia="宋体"/>
          <w:b w:val="0"/>
          <w:color w:val="000000"/>
          <w:sz w:val="24"/>
        </w:rPr>
        <w:t>B.“大都市”和“纽约”</w:t>
      </w:r>
    </w:p>
    <w:p w14:paraId="7C2188E2">
      <w:pPr>
        <w:ind w:firstLine="480"/>
      </w:pPr>
      <w:r>
        <w:rPr>
          <w:rFonts w:ascii="宋体" w:hAnsi="宋体" w:eastAsia="宋体"/>
          <w:b w:val="0"/>
          <w:color w:val="000000"/>
          <w:sz w:val="24"/>
        </w:rPr>
        <w:t>C.“联合国”和“欧盟”</w:t>
      </w:r>
    </w:p>
    <w:p w14:paraId="039BCFDA">
      <w:pPr>
        <w:ind w:firstLine="480"/>
      </w:pPr>
      <w:r>
        <w:rPr>
          <w:rFonts w:ascii="宋体" w:hAnsi="宋体" w:eastAsia="宋体"/>
          <w:b w:val="0"/>
          <w:color w:val="000000"/>
          <w:sz w:val="24"/>
        </w:rPr>
        <w:t>D.“新加坡”和“巴黎”</w:t>
      </w:r>
    </w:p>
    <w:p w14:paraId="468A11BD">
      <w:pPr>
        <w:ind w:firstLine="480"/>
      </w:pPr>
      <w:r>
        <w:rPr>
          <w:rFonts w:ascii="宋体" w:hAnsi="宋体" w:eastAsia="宋体"/>
          <w:b w:val="0"/>
          <w:color w:val="000000"/>
          <w:sz w:val="24"/>
        </w:rPr>
        <w:t>【答案】：B</w:t>
      </w:r>
    </w:p>
    <w:p w14:paraId="20A93EC3">
      <w:pPr>
        <w:ind w:firstLine="480"/>
      </w:pPr>
      <w:r>
        <w:rPr>
          <w:rFonts w:ascii="宋体" w:hAnsi="宋体" w:eastAsia="宋体"/>
          <w:b w:val="0"/>
          <w:color w:val="000000"/>
          <w:sz w:val="24"/>
        </w:rPr>
        <w:t>【答案解析】：本题考查概念间的关系。概念间的关系包括全同关系、包含关系、交叉关系和全异关系。其中，包含关系是指，对于任意两个概念 A、B，如果 A 概念的外延包含着 B 概念的全部外延（即所有的 B都是 A，但有的 A 不是 B），则 A 概念就包含 B 概念。题干中，直辖市包含上海，上海是直辖市之一，因此，“直辖市”与“上海”是包含关系。B 项，“大都市”与“纽约”也是包含关系。B 项正确。 A 项：“美利坚”和“美国”是全同关系。与题干不符，排除。 C 项：“联合国”和“欧盟”是全异关系。与题干不符，排除。 D 项：“新加坡”和“巴黎”是全异关系。与题干不符，排除</w:t>
      </w:r>
    </w:p>
    <w:p w14:paraId="6D73E174">
      <w:pPr>
        <w:ind w:firstLine="480"/>
      </w:pPr>
      <w:r>
        <w:rPr>
          <w:rFonts w:ascii="宋体" w:hAnsi="宋体" w:eastAsia="宋体"/>
          <w:b w:val="0"/>
          <w:color w:val="000000"/>
          <w:sz w:val="24"/>
        </w:rPr>
        <w:t>29.按照给出图形的逻辑特点，下列选项中，填入空白处最恰当的是（ ）。</w:t>
      </w:r>
    </w:p>
    <w:p w14:paraId="331A17A9">
      <w:pPr>
        <w:ind w:firstLine="480"/>
      </w:pPr>
      <w:r>
        <w:rPr>
          <w:rFonts w:ascii="宋体" w:hAnsi="宋体" w:eastAsia="宋体"/>
          <w:b w:val="0"/>
          <w:color w:val="000000"/>
          <w:sz w:val="24"/>
        </w:rPr>
        <w:t>A.</w:t>
      </w:r>
      <w:r>
        <w:drawing>
          <wp:inline distT="0" distB="0" distL="114300" distR="114300">
            <wp:extent cx="387985" cy="387985"/>
            <wp:effectExtent l="0" t="0" r="12065" b="1206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6"/>
                    <a:stretch>
                      <a:fillRect/>
                    </a:stretch>
                  </pic:blipFill>
                  <pic:spPr>
                    <a:xfrm>
                      <a:off x="0" y="0"/>
                      <a:ext cx="387985" cy="387985"/>
                    </a:xfrm>
                    <a:prstGeom prst="rect">
                      <a:avLst/>
                    </a:prstGeom>
                    <a:noFill/>
                    <a:ln>
                      <a:noFill/>
                    </a:ln>
                  </pic:spPr>
                </pic:pic>
              </a:graphicData>
            </a:graphic>
          </wp:inline>
        </w:drawing>
      </w:r>
    </w:p>
    <w:p w14:paraId="41B06DFD">
      <w:pPr>
        <w:ind w:firstLine="480"/>
      </w:pPr>
      <w:r>
        <w:rPr>
          <w:rFonts w:ascii="宋体" w:hAnsi="宋体" w:eastAsia="宋体"/>
          <w:b w:val="0"/>
          <w:color w:val="000000"/>
          <w:sz w:val="24"/>
        </w:rPr>
        <w:t>B.</w:t>
      </w:r>
      <w:r>
        <w:drawing>
          <wp:inline distT="0" distB="0" distL="114300" distR="114300">
            <wp:extent cx="408940" cy="356235"/>
            <wp:effectExtent l="0" t="0" r="10160" b="571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7"/>
                    <a:stretch>
                      <a:fillRect/>
                    </a:stretch>
                  </pic:blipFill>
                  <pic:spPr>
                    <a:xfrm>
                      <a:off x="0" y="0"/>
                      <a:ext cx="408940" cy="356235"/>
                    </a:xfrm>
                    <a:prstGeom prst="rect">
                      <a:avLst/>
                    </a:prstGeom>
                    <a:noFill/>
                    <a:ln>
                      <a:noFill/>
                    </a:ln>
                  </pic:spPr>
                </pic:pic>
              </a:graphicData>
            </a:graphic>
          </wp:inline>
        </w:drawing>
      </w:r>
    </w:p>
    <w:p w14:paraId="3DF29595">
      <w:pPr>
        <w:ind w:firstLine="480"/>
      </w:pPr>
      <w:r>
        <w:rPr>
          <w:rFonts w:ascii="宋体" w:hAnsi="宋体" w:eastAsia="宋体"/>
          <w:b w:val="0"/>
          <w:color w:val="000000"/>
          <w:sz w:val="24"/>
        </w:rPr>
        <w:t>C.</w:t>
      </w:r>
      <w:r>
        <w:drawing>
          <wp:inline distT="0" distB="0" distL="114300" distR="114300">
            <wp:extent cx="350520" cy="350520"/>
            <wp:effectExtent l="0" t="0" r="11430" b="1143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
                    <a:stretch>
                      <a:fillRect/>
                    </a:stretch>
                  </pic:blipFill>
                  <pic:spPr>
                    <a:xfrm>
                      <a:off x="0" y="0"/>
                      <a:ext cx="350520" cy="350520"/>
                    </a:xfrm>
                    <a:prstGeom prst="rect">
                      <a:avLst/>
                    </a:prstGeom>
                    <a:noFill/>
                    <a:ln>
                      <a:noFill/>
                    </a:ln>
                  </pic:spPr>
                </pic:pic>
              </a:graphicData>
            </a:graphic>
          </wp:inline>
        </w:drawing>
      </w:r>
    </w:p>
    <w:p w14:paraId="5E6DE8E6">
      <w:pPr>
        <w:ind w:firstLine="480"/>
      </w:pPr>
      <w:r>
        <w:rPr>
          <w:rFonts w:ascii="宋体" w:hAnsi="宋体" w:eastAsia="宋体"/>
          <w:b w:val="0"/>
          <w:color w:val="000000"/>
          <w:sz w:val="24"/>
        </w:rPr>
        <w:t>D.</w:t>
      </w:r>
      <w:r>
        <w:drawing>
          <wp:inline distT="0" distB="0" distL="114300" distR="114300">
            <wp:extent cx="328295" cy="307975"/>
            <wp:effectExtent l="0" t="0" r="14605" b="15875"/>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9"/>
                    <a:stretch>
                      <a:fillRect/>
                    </a:stretch>
                  </pic:blipFill>
                  <pic:spPr>
                    <a:xfrm>
                      <a:off x="0" y="0"/>
                      <a:ext cx="328295" cy="307975"/>
                    </a:xfrm>
                    <a:prstGeom prst="rect">
                      <a:avLst/>
                    </a:prstGeom>
                    <a:noFill/>
                    <a:ln>
                      <a:noFill/>
                    </a:ln>
                  </pic:spPr>
                </pic:pic>
              </a:graphicData>
            </a:graphic>
          </wp:inline>
        </w:drawing>
      </w:r>
    </w:p>
    <w:p w14:paraId="35979C18"/>
    <w:p w14:paraId="1CF3265F">
      <w:pPr>
        <w:ind w:firstLine="480"/>
      </w:pPr>
      <w:r>
        <w:rPr>
          <w:rFonts w:ascii="宋体" w:hAnsi="宋体" w:eastAsia="宋体"/>
          <w:b w:val="0"/>
          <w:color w:val="000000"/>
          <w:sz w:val="24"/>
        </w:rPr>
        <w:t>【答案】：A</w:t>
      </w:r>
    </w:p>
    <w:p w14:paraId="007C970F">
      <w:pPr>
        <w:ind w:firstLine="480"/>
        <w:rPr>
          <w:rFonts w:ascii="宋体" w:hAnsi="宋体" w:eastAsia="宋体"/>
          <w:b w:val="0"/>
          <w:color w:val="000000"/>
          <w:sz w:val="24"/>
        </w:rPr>
      </w:pPr>
      <w:r>
        <w:rPr>
          <w:rFonts w:ascii="宋体" w:hAnsi="宋体" w:eastAsia="宋体"/>
          <w:b w:val="0"/>
          <w:color w:val="000000"/>
          <w:sz w:val="24"/>
        </w:rPr>
        <w:t>【答案解析】：本题考查图形推理。观察题干图形可知，第一个图形是正方形，从第二个图形开始，按照顺时针方向依次取出正方形的上边、右边、下边、左边组成四条边交叉于一点的中心对称图形。A 项正确。 B、C、D 三项：均为干扰项。与题干不符，排除。</w:t>
      </w:r>
    </w:p>
    <w:p w14:paraId="019E5D2E">
      <w:pPr>
        <w:ind w:firstLine="480"/>
        <w:rPr>
          <w:rFonts w:ascii="宋体" w:hAnsi="宋体" w:eastAsia="宋体"/>
          <w:b w:val="0"/>
          <w:color w:val="000000"/>
          <w:sz w:val="24"/>
        </w:rPr>
      </w:pPr>
    </w:p>
    <w:p w14:paraId="5877EF74">
      <w:pPr>
        <w:ind w:firstLine="480"/>
      </w:pPr>
      <w:r>
        <w:rPr>
          <w:rFonts w:ascii="宋体" w:hAnsi="宋体" w:eastAsia="宋体"/>
          <w:b/>
          <w:color w:val="000000"/>
          <w:sz w:val="24"/>
        </w:rPr>
        <w:t>二、材料分析题（本大题共 3 小题，每小题 14 分，共 42 分）阅读材料，并回答问题。</w:t>
      </w:r>
    </w:p>
    <w:p w14:paraId="402ABB2E">
      <w:pPr>
        <w:ind w:firstLine="480"/>
        <w:jc w:val="center"/>
        <w:rPr>
          <w:rFonts w:ascii="宋体" w:hAnsi="宋体" w:eastAsia="宋体"/>
          <w:b w:val="0"/>
          <w:color w:val="000000"/>
          <w:sz w:val="24"/>
        </w:rPr>
      </w:pPr>
      <w:r>
        <w:rPr>
          <w:rFonts w:hint="eastAsia" w:ascii="宋体" w:hAnsi="宋体" w:eastAsia="宋体"/>
          <w:b w:val="0"/>
          <w:color w:val="000000"/>
          <w:sz w:val="24"/>
        </w:rPr>
        <w:t>（一）</w:t>
      </w:r>
    </w:p>
    <w:p w14:paraId="1BF82A01">
      <w:pPr>
        <w:ind w:firstLine="480"/>
        <w:rPr>
          <w:rFonts w:ascii="宋体" w:hAnsi="宋体" w:eastAsia="宋体"/>
          <w:b w:val="0"/>
          <w:color w:val="000000"/>
          <w:sz w:val="24"/>
        </w:rPr>
      </w:pPr>
      <w:r>
        <w:rPr>
          <w:rFonts w:ascii="宋体" w:hAnsi="宋体" w:eastAsia="宋体"/>
          <w:b w:val="0"/>
          <w:color w:val="000000"/>
          <w:sz w:val="24"/>
        </w:rPr>
        <w:t xml:space="preserve"> 张老师带中（1）班的孩子们在户外玩耍，强强和伙伴们转着圈玩耍，玩得满头是汗。趁张老师不 注意，强强跑到花圃中玩。强强玩得很开心，又蹦又跳，不小心踩断了小树苗。强强看向张老师的方 向，不知所措。张老师将强强带到边上，为他擦拭汗水，系好鞋带，温柔地说：“系好鞋带，否则跑步 的时候会摔跤的。”然后，张老师说：“强强，和你聊天很开心，今天老师还没怎么跟你说话嘞，都快 憋不住了。你刚才在干什么呀？”其实，张老师是希望他能够诚实地把刚才折断小树苗的事情汇报一 下。 “我在花圃那儿玩，折断了小树苗。”强强说。 张老师接着问：“这样对吗？” 强强低头不语。 张老师轻轻地碰了一下他的脚：“如果老师这样踩你的脚，你会有什么感觉呢？” 强强：“疼。” 张老师：“对，你被踩到的时候会疼，那小树苗呢？” 强强：“小树苗也会疼，我要保护小树苗。” 10 张老师： “嗯，知错就改就是好孩子！现在老师有一项任务交给你，以后你就做花圃小卫士，好吗？” “好的。”强强很开心地回答道。 后来，张老师带着孩子们认识花圃中花草树木的习性，记录花木的生长，制作爱护花草的标识牌， 带领幼儿锄草施肥，开展了“我是花圃小卫士”的主题活动。</w:t>
      </w:r>
    </w:p>
    <w:p w14:paraId="00A417DB">
      <w:pPr>
        <w:ind w:firstLine="480"/>
        <w:rPr>
          <w:rFonts w:ascii="宋体" w:hAnsi="宋体" w:eastAsia="宋体"/>
          <w:b w:val="0"/>
          <w:color w:val="000000"/>
          <w:sz w:val="24"/>
        </w:rPr>
      </w:pPr>
      <w:r>
        <w:rPr>
          <w:rFonts w:hint="eastAsia"/>
          <w:b w:val="0"/>
          <w:color w:val="000000"/>
          <w:sz w:val="24"/>
          <w:lang w:val="en-US" w:eastAsia="zh-CN"/>
        </w:rPr>
        <w:t>30.</w:t>
      </w:r>
      <w:r>
        <w:rPr>
          <w:rFonts w:ascii="宋体" w:hAnsi="宋体" w:eastAsia="宋体"/>
          <w:b w:val="0"/>
          <w:color w:val="000000"/>
          <w:sz w:val="24"/>
        </w:rPr>
        <w:t>请结合材料，从教育观的角度，评析张老师的教育行为。（14 分）</w:t>
      </w:r>
    </w:p>
    <w:p w14:paraId="1A539A62">
      <w:pPr>
        <w:ind w:firstLine="480"/>
        <w:rPr>
          <w:rFonts w:ascii="宋体" w:hAnsi="宋体" w:eastAsia="宋体" w:cs="宋体"/>
          <w:sz w:val="24"/>
          <w:szCs w:val="24"/>
        </w:rPr>
      </w:pPr>
      <w:r>
        <w:rPr>
          <w:rFonts w:ascii="宋体" w:hAnsi="宋体" w:eastAsia="宋体"/>
          <w:b w:val="0"/>
          <w:color w:val="000000"/>
          <w:sz w:val="24"/>
        </w:rPr>
        <w:t>【参考答案</w:t>
      </w:r>
      <w:r>
        <w:rPr>
          <w:rFonts w:hint="eastAsia"/>
          <w:b w:val="0"/>
          <w:color w:val="000000"/>
          <w:sz w:val="24"/>
          <w:lang w:val="en-US" w:eastAsia="zh-CN"/>
        </w:rPr>
        <w:t>1</w:t>
      </w:r>
      <w:r>
        <w:rPr>
          <w:rFonts w:ascii="宋体" w:hAnsi="宋体" w:eastAsia="宋体"/>
          <w:b w:val="0"/>
          <w:color w:val="000000"/>
          <w:sz w:val="24"/>
        </w:rPr>
        <w:t>】：</w:t>
      </w:r>
      <w:r>
        <w:rPr>
          <w:rFonts w:ascii="宋体" w:hAnsi="宋体" w:eastAsia="宋体" w:cs="宋体"/>
          <w:sz w:val="24"/>
          <w:szCs w:val="24"/>
        </w:rPr>
        <w:t xml:space="preserve">张老师的行为符合素质教育观的要求，是值得肯定和学习的，具体表现如下： </w:t>
      </w:r>
    </w:p>
    <w:p w14:paraId="66FE6C71">
      <w:pPr>
        <w:numPr>
          <w:ilvl w:val="0"/>
          <w:numId w:val="7"/>
        </w:numPr>
        <w:ind w:firstLine="480"/>
        <w:rPr>
          <w:rFonts w:ascii="宋体" w:hAnsi="宋体" w:eastAsia="宋体"/>
          <w:b w:val="0"/>
          <w:color w:val="000000"/>
          <w:sz w:val="24"/>
        </w:rPr>
      </w:pPr>
      <w:r>
        <w:rPr>
          <w:rFonts w:ascii="宋体" w:hAnsi="宋体" w:eastAsia="宋体" w:cs="宋体"/>
          <w:sz w:val="24"/>
          <w:szCs w:val="24"/>
        </w:rPr>
        <w:t>面向全体幼儿：张老师带领中（1）班全体孩子在户外玩耍，关注到班级中的每一 个孩子，为全体幼儿提供了参与户外活动的机会，而不是只关注个别幼儿，体现了素质教 育是面向全体学生的教育。</w:t>
      </w:r>
    </w:p>
    <w:p w14:paraId="4C88F739">
      <w:pPr>
        <w:numPr>
          <w:ilvl w:val="0"/>
          <w:numId w:val="7"/>
        </w:numPr>
        <w:ind w:left="0" w:leftChars="0" w:firstLine="480" w:firstLineChars="0"/>
        <w:rPr>
          <w:rFonts w:ascii="宋体" w:hAnsi="宋体" w:eastAsia="宋体" w:cs="宋体"/>
          <w:sz w:val="24"/>
          <w:szCs w:val="24"/>
        </w:rPr>
      </w:pPr>
      <w:r>
        <w:rPr>
          <w:rFonts w:ascii="宋体" w:hAnsi="宋体" w:eastAsia="宋体" w:cs="宋体"/>
          <w:sz w:val="24"/>
          <w:szCs w:val="24"/>
        </w:rPr>
        <w:t>促进幼儿全面发展：张老师不仅关注幼儿的身体活动，还通过引导幼儿认识花圃中 植物的习性，记录花木生长，制作标识牌，锄草施肥等活动，完成“我是花圃小卫士”主 题活动，促进幼儿在科学认知、劳动实践等多方面的发展，不局限于单一领域，践行了素 质教育促进学生全面发展的理念。</w:t>
      </w:r>
    </w:p>
    <w:p w14:paraId="0D6F2531">
      <w:pPr>
        <w:numPr>
          <w:ilvl w:val="0"/>
          <w:numId w:val="7"/>
        </w:numPr>
        <w:ind w:left="0" w:leftChars="0" w:firstLine="480" w:firstLineChars="0"/>
        <w:rPr>
          <w:rFonts w:ascii="宋体" w:hAnsi="宋体" w:eastAsia="宋体" w:cs="宋体"/>
          <w:sz w:val="24"/>
          <w:szCs w:val="24"/>
        </w:rPr>
      </w:pPr>
      <w:r>
        <w:rPr>
          <w:rFonts w:ascii="宋体" w:hAnsi="宋体" w:eastAsia="宋体" w:cs="宋体"/>
          <w:sz w:val="24"/>
          <w:szCs w:val="24"/>
        </w:rPr>
        <w:t>重视幼儿创新精神和实践能力培养：在“我是花圃小卫士”主题活动中，张老师让 幼儿参与到记录花木生长、制作标识牌等实践活动中，让幼儿在实践操作中锻炼动手能力， 激发他们对植物生长探索的兴趣，培养幼儿的创新思维和实践能力。</w:t>
      </w:r>
    </w:p>
    <w:p w14:paraId="55A91EB3">
      <w:pPr>
        <w:numPr>
          <w:ilvl w:val="0"/>
          <w:numId w:val="7"/>
        </w:numPr>
        <w:ind w:left="0" w:leftChars="0" w:firstLine="480" w:firstLineChars="0"/>
        <w:rPr>
          <w:rFonts w:ascii="宋体" w:hAnsi="宋体" w:eastAsia="宋体" w:cs="宋体"/>
          <w:sz w:val="24"/>
          <w:szCs w:val="24"/>
        </w:rPr>
      </w:pPr>
      <w:r>
        <w:rPr>
          <w:rFonts w:ascii="宋体" w:hAnsi="宋体" w:eastAsia="宋体" w:cs="宋体"/>
          <w:sz w:val="24"/>
          <w:szCs w:val="24"/>
        </w:rPr>
        <w:t>以培养幼儿的个性发展为重点：当强强犯错时，张老师没有直接批评指责，而是通 过温柔的引导，让强强自己意识到错误，尊重强强的个性和想法，鼓励他改正错误并承担 起“花圃小卫士”的责任，关注到幼儿的个体差异和个性发展。</w:t>
      </w:r>
    </w:p>
    <w:p w14:paraId="35FAB7D0">
      <w:pPr>
        <w:numPr>
          <w:ilvl w:val="0"/>
          <w:numId w:val="7"/>
        </w:numPr>
        <w:ind w:left="0" w:leftChars="0" w:firstLine="480" w:firstLineChars="0"/>
        <w:rPr>
          <w:rFonts w:ascii="宋体" w:hAnsi="宋体" w:eastAsia="宋体" w:cs="宋体"/>
          <w:sz w:val="24"/>
          <w:szCs w:val="24"/>
        </w:rPr>
      </w:pPr>
      <w:r>
        <w:rPr>
          <w:rFonts w:ascii="宋体" w:hAnsi="宋体" w:eastAsia="宋体" w:cs="宋体"/>
          <w:sz w:val="24"/>
          <w:szCs w:val="24"/>
        </w:rPr>
        <w:t>以幼儿为中心，教育方法得当：张老师发现强强摔跤后，先关心他的身体状况，为 他擦拭汗水、系好鞋带，然后通过对话引导强强主动说出自己的错误行为，以平等、温和 的方式与强强交流，让他在轻松的氛围中认识到自己的错误，而不是强制灌输观念，体现 了以幼儿为中心的教育理念和科学的教育方法。</w:t>
      </w:r>
    </w:p>
    <w:p w14:paraId="49008113">
      <w:pPr>
        <w:numPr>
          <w:ilvl w:val="0"/>
          <w:numId w:val="0"/>
        </w:numPr>
        <w:ind w:firstLine="720" w:firstLineChars="0"/>
        <w:rPr>
          <w:rFonts w:ascii="宋体" w:hAnsi="宋体" w:eastAsia="宋体"/>
          <w:b w:val="0"/>
          <w:color w:val="000000"/>
          <w:sz w:val="24"/>
        </w:rPr>
      </w:pPr>
      <w:r>
        <w:rPr>
          <w:rFonts w:ascii="宋体" w:hAnsi="宋体" w:eastAsia="宋体" w:cs="宋体"/>
          <w:sz w:val="24"/>
          <w:szCs w:val="24"/>
        </w:rPr>
        <w:t>张老师在整个活动过程中，始终秉持正确的教育观，关注幼儿的成长与发展，为幼儿 创造了良好的教育环境和学习机会，促进了幼儿的全面成长。</w:t>
      </w:r>
    </w:p>
    <w:p w14:paraId="50C8DE87">
      <w:pPr>
        <w:ind w:firstLine="480"/>
        <w:rPr>
          <w:rFonts w:ascii="宋体" w:hAnsi="宋体" w:eastAsia="宋体"/>
          <w:b w:val="0"/>
          <w:color w:val="000000"/>
          <w:sz w:val="24"/>
        </w:rPr>
      </w:pPr>
      <w:r>
        <w:rPr>
          <w:rFonts w:ascii="宋体" w:hAnsi="宋体" w:eastAsia="宋体"/>
          <w:b w:val="0"/>
          <w:color w:val="000000"/>
          <w:sz w:val="24"/>
        </w:rPr>
        <w:t>【参考答案</w:t>
      </w:r>
      <w:r>
        <w:rPr>
          <w:rFonts w:hint="eastAsia"/>
          <w:b w:val="0"/>
          <w:color w:val="000000"/>
          <w:sz w:val="24"/>
          <w:lang w:val="en-US" w:eastAsia="zh-CN"/>
        </w:rPr>
        <w:t>2</w:t>
      </w:r>
      <w:r>
        <w:rPr>
          <w:rFonts w:ascii="宋体" w:hAnsi="宋体" w:eastAsia="宋体"/>
          <w:b w:val="0"/>
          <w:color w:val="000000"/>
          <w:sz w:val="24"/>
        </w:rPr>
        <w:t>】：材料中，张老师的教育行为是恰当的，体现了素质教育的理念，值得我们学习。</w:t>
      </w:r>
    </w:p>
    <w:p w14:paraId="5DDA45ED">
      <w:pPr>
        <w:ind w:firstLine="480"/>
        <w:rPr>
          <w:rFonts w:ascii="宋体" w:hAnsi="宋体" w:eastAsia="宋体"/>
          <w:b w:val="0"/>
          <w:color w:val="000000"/>
          <w:sz w:val="24"/>
        </w:rPr>
      </w:pPr>
      <w:r>
        <w:rPr>
          <w:rFonts w:ascii="宋体" w:hAnsi="宋体" w:eastAsia="宋体"/>
          <w:b w:val="0"/>
          <w:color w:val="000000"/>
          <w:sz w:val="24"/>
        </w:rPr>
        <w:t>首先，素质教育是面向全体学生的教育。在教育中应该使每个学生都得到发展。材料中，张老师引领中（1）班的孩子们共同探索花圃知识，体现了张老师能够面向全体学生。</w:t>
      </w:r>
    </w:p>
    <w:p w14:paraId="099F853B">
      <w:pPr>
        <w:ind w:firstLine="480"/>
        <w:rPr>
          <w:rFonts w:ascii="宋体" w:hAnsi="宋体" w:eastAsia="宋体"/>
          <w:b w:val="0"/>
          <w:color w:val="000000"/>
          <w:sz w:val="24"/>
        </w:rPr>
      </w:pPr>
      <w:r>
        <w:rPr>
          <w:rFonts w:ascii="宋体" w:hAnsi="宋体" w:eastAsia="宋体"/>
          <w:b w:val="0"/>
          <w:color w:val="000000"/>
          <w:sz w:val="24"/>
        </w:rPr>
        <w:t>其次，素质教育是促进学生全面地、生动活泼地、可持续地发展的教育。教育中不能只关注学生的学习成绩，还要发挥学生的主体地位，促进学生终身学习。材料中，张老师引领中（1）班的孩子走出教室，探索了更多关于花圃的知识，说明张老师能够关注到学生多方面的发展，调动了孩子们的积极性，促进了学生全面地、生动活泼地、可持续地发展。</w:t>
      </w:r>
    </w:p>
    <w:p w14:paraId="171FCDE0">
      <w:pPr>
        <w:ind w:firstLine="480"/>
        <w:rPr>
          <w:rFonts w:ascii="宋体" w:hAnsi="宋体" w:eastAsia="宋体"/>
          <w:b w:val="0"/>
          <w:color w:val="000000"/>
          <w:sz w:val="24"/>
        </w:rPr>
      </w:pPr>
      <w:r>
        <w:rPr>
          <w:rFonts w:ascii="宋体" w:hAnsi="宋体" w:eastAsia="宋体"/>
          <w:b w:val="0"/>
          <w:color w:val="000000"/>
          <w:sz w:val="24"/>
        </w:rPr>
        <w:t>最后，素质教育是促进学生个性发展的教育。教育中要考虑到学生的个性差异，发展学生的特长或者根据学生的特点因材施教。材料中，当张老师发现强强踩断树苗后，她以耐心和温柔一步步引导强强思考，帮助强强意识到自己的错误，做到了因材施教。</w:t>
      </w:r>
    </w:p>
    <w:p w14:paraId="2C6F2FBC">
      <w:pPr>
        <w:ind w:firstLine="480"/>
        <w:rPr>
          <w:rFonts w:ascii="宋体" w:hAnsi="宋体" w:eastAsia="宋体"/>
          <w:b w:val="0"/>
          <w:color w:val="000000"/>
          <w:sz w:val="24"/>
        </w:rPr>
      </w:pPr>
      <w:r>
        <w:rPr>
          <w:rFonts w:ascii="宋体" w:hAnsi="宋体" w:eastAsia="宋体"/>
          <w:b w:val="0"/>
          <w:color w:val="000000"/>
          <w:sz w:val="24"/>
        </w:rPr>
        <w:t>综上所述，我们在教学中也应该树立正确的素质教育理念，促进学生的发展。 【特殊说明】主观题答案不唯一。考生也可以回答老师重视孩子们的参与，体现了“以学习者为中心”；或者回答老师不直接告诉强强不要踩断树苗，而是引导他通过思考认识到要保护小树苗，体现了“重结论更重过程”。</w:t>
      </w:r>
    </w:p>
    <w:p w14:paraId="2338539B">
      <w:pPr>
        <w:numPr>
          <w:numId w:val="0"/>
        </w:numPr>
        <w:jc w:val="center"/>
        <w:rPr>
          <w:rFonts w:ascii="宋体" w:hAnsi="宋体" w:eastAsia="宋体"/>
          <w:b w:val="0"/>
          <w:color w:val="000000"/>
          <w:sz w:val="24"/>
        </w:rPr>
      </w:pPr>
      <w:r>
        <w:rPr>
          <w:rFonts w:hint="eastAsia" w:ascii="宋体" w:hAnsi="宋体" w:eastAsia="宋体"/>
          <w:b w:val="0"/>
          <w:color w:val="000000"/>
          <w:sz w:val="24"/>
        </w:rPr>
        <w:t>（</w:t>
      </w:r>
      <w:r>
        <w:rPr>
          <w:rFonts w:hint="eastAsia"/>
          <w:b w:val="0"/>
          <w:color w:val="000000"/>
          <w:sz w:val="24"/>
          <w:lang w:val="en-US" w:eastAsia="zh-CN"/>
        </w:rPr>
        <w:t>二</w:t>
      </w:r>
      <w:r>
        <w:rPr>
          <w:rFonts w:hint="eastAsia" w:ascii="宋体" w:hAnsi="宋体" w:eastAsia="宋体"/>
          <w:b w:val="0"/>
          <w:color w:val="000000"/>
          <w:sz w:val="24"/>
        </w:rPr>
        <w:t>）</w:t>
      </w:r>
    </w:p>
    <w:p w14:paraId="337A433D">
      <w:pPr>
        <w:numPr>
          <w:numId w:val="0"/>
        </w:numPr>
        <w:rPr>
          <w:rFonts w:ascii="宋体" w:hAnsi="宋体" w:eastAsia="宋体"/>
          <w:b w:val="0"/>
          <w:color w:val="000000"/>
          <w:sz w:val="24"/>
        </w:rPr>
      </w:pPr>
      <w:r>
        <w:rPr>
          <w:rFonts w:ascii="宋体" w:hAnsi="宋体" w:eastAsia="宋体"/>
          <w:b w:val="0"/>
          <w:color w:val="000000"/>
          <w:sz w:val="24"/>
        </w:rPr>
        <w:t xml:space="preserve"> 李老师在幼儿园工作 10 年了。一天，离园时间已经过了，滔滔的家长还没有来接他，滔滔急得直 哭……李老师反复拨打滔滔家长的电话却无人接听，她按照家长留的地址把滔滔送了回去。没想到， 滔滔的父母在打麻将，把接滔滔的事情给忘记了。李老师虽然心里觉得不是滋味儿，但想到把滔滔安 全送到家，也就心安了。 回到家里，李老师想：为什么会出现这种情况呢？看来有些家长的养育方式是存在问题的，我能 做些什么呢？之后，李老师拿出日记本，把自己的想法记了下来。 第二天下班后，李老师又来到滔滔家里，与滔滔父母沟通教育问题。 接下来，李老师把到滔滔家家访的情况跟配班黄老师进行了交流，共同商定本学期内要对班级内 所有幼儿进行家访，并按照班里小朋友的家庭地址与黄老师商定了家访计划。</w:t>
      </w:r>
    </w:p>
    <w:p w14:paraId="5D76F05B">
      <w:pPr>
        <w:numPr>
          <w:ilvl w:val="0"/>
          <w:numId w:val="0"/>
        </w:numPr>
        <w:ind w:firstLine="720" w:firstLineChars="0"/>
        <w:rPr>
          <w:rFonts w:ascii="宋体" w:hAnsi="宋体" w:eastAsia="宋体"/>
          <w:b w:val="0"/>
          <w:color w:val="000000"/>
          <w:sz w:val="24"/>
        </w:rPr>
      </w:pPr>
      <w:r>
        <w:rPr>
          <w:rFonts w:hint="eastAsia"/>
          <w:b w:val="0"/>
          <w:color w:val="000000"/>
          <w:sz w:val="24"/>
          <w:lang w:val="en-US" w:eastAsia="zh-CN"/>
        </w:rPr>
        <w:t>31.</w:t>
      </w:r>
      <w:r>
        <w:rPr>
          <w:rFonts w:ascii="宋体" w:hAnsi="宋体" w:eastAsia="宋体"/>
          <w:b w:val="0"/>
          <w:color w:val="000000"/>
          <w:sz w:val="24"/>
        </w:rPr>
        <w:t>请结合材料，从教师职业道德规范的角度，评析李老师的保教行为。（14 分）</w:t>
      </w:r>
    </w:p>
    <w:p w14:paraId="45CF354D">
      <w:pPr>
        <w:numPr>
          <w:ilvl w:val="0"/>
          <w:numId w:val="0"/>
        </w:numPr>
        <w:ind w:firstLine="480" w:firstLineChars="200"/>
        <w:rPr>
          <w:rFonts w:ascii="宋体" w:hAnsi="宋体" w:eastAsia="宋体" w:cs="宋体"/>
          <w:sz w:val="24"/>
          <w:szCs w:val="24"/>
        </w:rPr>
      </w:pPr>
      <w:r>
        <w:rPr>
          <w:rFonts w:ascii="宋体" w:hAnsi="宋体" w:eastAsia="宋体"/>
          <w:b w:val="0"/>
          <w:color w:val="000000"/>
          <w:sz w:val="24"/>
        </w:rPr>
        <w:t>【参考答案</w:t>
      </w:r>
      <w:r>
        <w:rPr>
          <w:rFonts w:hint="eastAsia"/>
          <w:b w:val="0"/>
          <w:color w:val="000000"/>
          <w:sz w:val="24"/>
          <w:lang w:val="en-US" w:eastAsia="zh-CN"/>
        </w:rPr>
        <w:t>1</w:t>
      </w:r>
      <w:r>
        <w:rPr>
          <w:rFonts w:ascii="宋体" w:hAnsi="宋体" w:eastAsia="宋体"/>
          <w:b w:val="0"/>
          <w:color w:val="000000"/>
          <w:sz w:val="24"/>
        </w:rPr>
        <w:t>】：</w:t>
      </w:r>
      <w:r>
        <w:rPr>
          <w:rFonts w:ascii="宋体" w:hAnsi="宋体" w:eastAsia="宋体" w:cs="宋体"/>
          <w:sz w:val="24"/>
          <w:szCs w:val="24"/>
        </w:rPr>
        <w:t>李老师的保教行为充分践行了教师职业道德规范，是值得称赞和学习的 典范，具体体现在以下几个方面：</w:t>
      </w:r>
    </w:p>
    <w:p w14:paraId="03F8723A">
      <w:pPr>
        <w:numPr>
          <w:ilvl w:val="0"/>
          <w:numId w:val="0"/>
        </w:numPr>
        <w:rPr>
          <w:rFonts w:ascii="宋体" w:hAnsi="宋体" w:eastAsia="宋体" w:cs="宋体"/>
          <w:sz w:val="24"/>
          <w:szCs w:val="24"/>
        </w:rPr>
      </w:pPr>
      <w:r>
        <w:rPr>
          <w:rFonts w:hint="eastAsia" w:cs="宋体"/>
          <w:sz w:val="24"/>
          <w:szCs w:val="24"/>
          <w:lang w:val="en-US" w:eastAsia="zh-CN"/>
        </w:rPr>
        <w:t>1.</w:t>
      </w:r>
      <w:r>
        <w:rPr>
          <w:rFonts w:ascii="宋体" w:hAnsi="宋体" w:eastAsia="宋体" w:cs="宋体"/>
          <w:sz w:val="24"/>
          <w:szCs w:val="24"/>
        </w:rPr>
        <w:t>关爱学生：李老师面对离园时家长未接且急哭的滔滔，反复拨打家长电话，在联系 不上后还按照地址送滔滔回家，体现出对幼儿的关心和爱护，关注幼儿的情绪和安全，将 幼儿的需求放在首位 ，做到了关爱学生。</w:t>
      </w:r>
    </w:p>
    <w:p w14:paraId="40CEA3A3">
      <w:pPr>
        <w:numPr>
          <w:ilvl w:val="0"/>
          <w:numId w:val="0"/>
        </w:numPr>
        <w:rPr>
          <w:rFonts w:ascii="宋体" w:hAnsi="宋体" w:eastAsia="宋体" w:cs="宋体"/>
          <w:sz w:val="24"/>
          <w:szCs w:val="24"/>
        </w:rPr>
      </w:pPr>
      <w:r>
        <w:rPr>
          <w:rFonts w:ascii="宋体" w:hAnsi="宋体" w:eastAsia="宋体" w:cs="宋体"/>
          <w:sz w:val="24"/>
          <w:szCs w:val="24"/>
        </w:rPr>
        <w:t>2. 爱岗敬业：李老师在幼儿园工作10年，即便家长忘记接孩子这种意外情况发生， 她也没有丝毫懈怠，认真负责地处理，事后还积极反思并采取行动，主动家访解决问题， 这种对工作高度的责任心和敬业精神，展现了爱岗敬业的职业道德。</w:t>
      </w:r>
    </w:p>
    <w:p w14:paraId="791E1533">
      <w:pPr>
        <w:numPr>
          <w:ilvl w:val="0"/>
          <w:numId w:val="0"/>
        </w:numPr>
        <w:rPr>
          <w:rFonts w:ascii="宋体" w:hAnsi="宋体" w:eastAsia="宋体" w:cs="宋体"/>
          <w:sz w:val="24"/>
          <w:szCs w:val="24"/>
        </w:rPr>
      </w:pPr>
      <w:r>
        <w:rPr>
          <w:rFonts w:ascii="宋体" w:hAnsi="宋体" w:eastAsia="宋体" w:cs="宋体"/>
          <w:sz w:val="24"/>
          <w:szCs w:val="24"/>
        </w:rPr>
        <w:t>3. 教书育人：李老师不仅关注幼儿当下的接送问题，还重视幼儿的教育成长，主动与 滔滔父母讨论教育问题，从长远角度关心幼儿的发展，体现了教书育人的职责，不只是关 注知识传授，更注重对幼儿成长全方位的引导。</w:t>
      </w:r>
    </w:p>
    <w:p w14:paraId="58C3E44A">
      <w:pPr>
        <w:numPr>
          <w:ilvl w:val="0"/>
          <w:numId w:val="0"/>
        </w:numPr>
        <w:rPr>
          <w:rFonts w:ascii="宋体" w:hAnsi="宋体" w:eastAsia="宋体" w:cs="宋体"/>
          <w:sz w:val="24"/>
          <w:szCs w:val="24"/>
        </w:rPr>
      </w:pPr>
      <w:r>
        <w:rPr>
          <w:rFonts w:ascii="宋体" w:hAnsi="宋体" w:eastAsia="宋体" w:cs="宋体"/>
          <w:sz w:val="24"/>
          <w:szCs w:val="24"/>
        </w:rPr>
        <w:t>4. 为人师表：李老师在处理问题过程中，始终保持着良好的职业操守。尽管家长忘记 接孩子让她心里不是滋味，但依然尽职尽责完成送孩子回家和后续家访工作，为家长和同 事树立了良好的榜样，展现出为人师表的风范。</w:t>
      </w:r>
    </w:p>
    <w:p w14:paraId="1113E4E7">
      <w:pPr>
        <w:numPr>
          <w:ilvl w:val="0"/>
          <w:numId w:val="0"/>
        </w:numPr>
        <w:rPr>
          <w:rFonts w:ascii="宋体" w:hAnsi="宋体" w:eastAsia="宋体" w:cs="宋体"/>
          <w:sz w:val="24"/>
          <w:szCs w:val="24"/>
        </w:rPr>
      </w:pPr>
      <w:r>
        <w:rPr>
          <w:rFonts w:ascii="宋体" w:hAnsi="宋体" w:eastAsia="宋体" w:cs="宋体"/>
          <w:sz w:val="24"/>
          <w:szCs w:val="24"/>
        </w:rPr>
        <w:t>5. 终身学习与团队合作：李老师将家访情况与黄老师交流，并共同商定对班级所有幼儿家访和家访计划。这种交流合作体现了她积极向他人学习，不断改进自己工作方式，同 时也展现了团队合作精神，共同为幼儿创造更好的教育环境，践行了教师职业道德中不断 提升自我和团结协作的要求。</w:t>
      </w:r>
    </w:p>
    <w:p w14:paraId="5F5EB384">
      <w:pPr>
        <w:numPr>
          <w:ilvl w:val="0"/>
          <w:numId w:val="0"/>
        </w:numPr>
        <w:ind w:firstLine="480" w:firstLineChars="200"/>
        <w:rPr>
          <w:rFonts w:ascii="宋体" w:hAnsi="宋体" w:eastAsia="宋体"/>
          <w:b w:val="0"/>
          <w:color w:val="000000"/>
          <w:sz w:val="24"/>
        </w:rPr>
      </w:pPr>
      <w:r>
        <w:rPr>
          <w:rFonts w:ascii="宋体" w:hAnsi="宋体" w:eastAsia="宋体" w:cs="宋体"/>
          <w:sz w:val="24"/>
          <w:szCs w:val="24"/>
        </w:rPr>
        <w:t>李老师在整个事件处理过程中，始终以教师职业道德规范严格要求自己，为幼儿的成 长和发展尽心尽力，为教育事业贡献着自己的力量，是一位优秀的幼儿教师。</w:t>
      </w:r>
    </w:p>
    <w:p w14:paraId="64221672">
      <w:pPr>
        <w:ind w:firstLine="480"/>
      </w:pPr>
      <w:r>
        <w:rPr>
          <w:rFonts w:ascii="宋体" w:hAnsi="宋体" w:eastAsia="宋体"/>
          <w:b w:val="0"/>
          <w:color w:val="000000"/>
          <w:sz w:val="24"/>
        </w:rPr>
        <w:t>【参考答案</w:t>
      </w:r>
      <w:r>
        <w:rPr>
          <w:rFonts w:hint="eastAsia"/>
          <w:b w:val="0"/>
          <w:color w:val="000000"/>
          <w:sz w:val="24"/>
          <w:lang w:val="en-US" w:eastAsia="zh-CN"/>
        </w:rPr>
        <w:t>2</w:t>
      </w:r>
      <w:r>
        <w:rPr>
          <w:rFonts w:ascii="宋体" w:hAnsi="宋体" w:eastAsia="宋体"/>
          <w:b w:val="0"/>
          <w:color w:val="000000"/>
          <w:sz w:val="24"/>
        </w:rPr>
        <w:t>】：材料中，李老师的做法是正确的，体现了教师职业道德规范中的爱岗敬业、关爱学生、为人师表的要求。 首先，李老师的行为体现了爱岗敬业。爱岗敬业要求教师乐于奉献，对工作高度负责，不得敷衍塞责。材料中，李老师主动送无人来接的滔滔回家，并在事后积极反思，还专门去滔滔家开展家访活动，做到了爱岗敬业。 其次，李老师的行为体现了关爱学生。关爱学生要求教师关心爱护全体学生，保护学生安全，关心学生健康，维护学生权益。材料中，李老师面对滔滔家长未按时来接滔滔放学且电话无人接听的情况，亲自将滔滔按照地址安全送到家后才安心，体现了对滔滔安全的高度重视，做到了关爱学生。 最后，李老师的行为体现了为人师表。为人师表要求教师以身作则，团结协作，尊重同事，尊重11 家长。材料中，李老师发现家长因打麻将忘了接孩子后，选择通过家访的方式与家长沟通，体现了对家长的尊重；并在回到学校后主动与配班老师沟通，共同商定本学期的家访计划，体现了李老师注重与同事团结协作，做到了为人师表。 总之，李老师的行为是正确的，值得我们学习和发扬。</w:t>
      </w:r>
    </w:p>
    <w:p w14:paraId="5DC34487">
      <w:pPr>
        <w:ind w:firstLine="480"/>
        <w:jc w:val="center"/>
        <w:rPr>
          <w:rFonts w:hint="eastAsia" w:ascii="宋体" w:hAnsi="宋体" w:eastAsia="宋体"/>
          <w:b w:val="0"/>
          <w:color w:val="000000"/>
          <w:sz w:val="24"/>
          <w:lang w:val="en-US" w:eastAsia="zh-CN"/>
        </w:rPr>
      </w:pPr>
      <w:r>
        <w:rPr>
          <w:rFonts w:hint="eastAsia"/>
          <w:b w:val="0"/>
          <w:color w:val="000000"/>
          <w:sz w:val="24"/>
          <w:lang w:val="en-US" w:eastAsia="zh-CN"/>
        </w:rPr>
        <w:t>（三）</w:t>
      </w:r>
    </w:p>
    <w:p w14:paraId="2C3DE381">
      <w:pPr>
        <w:ind w:firstLine="480"/>
        <w:rPr>
          <w:rFonts w:ascii="宋体" w:hAnsi="宋体" w:eastAsia="宋体"/>
          <w:b w:val="0"/>
          <w:color w:val="000000"/>
          <w:sz w:val="24"/>
        </w:rPr>
      </w:pPr>
      <w:r>
        <w:rPr>
          <w:rFonts w:ascii="宋体" w:hAnsi="宋体" w:eastAsia="宋体"/>
          <w:b w:val="0"/>
          <w:color w:val="000000"/>
          <w:sz w:val="24"/>
        </w:rPr>
        <w:t xml:space="preserve">人工智能（AI）预计将重新定义未来的工作方式，因此人们需要熟练掌握这项技术。随着 AI 越来 越多地影响我们生活的方方面面，拥有 AI 技能将成为未来十年求职的先决条件，就像在 15 到 20 年 前电脑技能是求职的必要技能一样。事实上，今年 1 月，国际货币基金组织指出，AI 将影响全球近 40% 的工作岗位，这表明每个人都应该在某种程度上学习 AI 技能，以免落后掉队。但并不是每个人都必须 成为 AI 专家，并了解如何编程。就像电脑技能一样，未来所需的 AI 专业水平将根据个人的角色和工 作而有所不同。 关注两个群体： 有两个主要群体值得关注。第一个群体是“智慧的 AI 使用者”。他们可能不了解 AI 的技术细节 或如何熟练编程。但他们拥有足够的知识，能够有效利用这项技术，提高工作效率。例如，工作人员 通过编写提示问题，让聊天生成预训练转换器（ChatGPT）飞速完成多份报告的总结和撰写，这比亲自 动手写节省非常多时间。同时，他们非常清晰地知道聊天机器人的局限在哪里，比如聊天机器人可能 不知道一个摘要报告对哪些国家有更高的关联度。这种对 AI 输出结果进行辨别和评估的质量控制至 关重要，因为 AI 是在不完美、不完整甚至错误数据上训练的。正如许多过去的报告所指出的，AI 的 输出结果有可能是错误的。因此，智慧的 AI 使用者必须能够识别 AI 响应中的缺陷，并知道如何对这 些缺陷进行验证。如果错误答案被用于关键任务的决策，结果可能是灾难性的。第二个群体是“AI 生 产者”。他们拥有专业技能知识，能够编写代码，创建 AI 程序。那些更具技术天分的人会钻研更深层 次的专业技能，成为 AI 技术前沿的专家，引领 AI 科技的发展趋势。他们拥有博士学位，包括大学教 授、研究人员和顶尖工程师。 两种学习方式： 人们如何通过学习技能成为智慧的 AI 使用者和生产者？一种方式是通过高等技能教育，另一个 是对成人进行持续教育与培训。首先，接受高等技能教育的学生可以在不必进行大量编程的情况下， 开发对 AI 的基本理解和熟练运用。这可以使他们了解 AI 能做什么，并知晓如何在他们感兴趣的领域 使用它。随着编程变得越来越简化，无需高级编码技能即可创建基本的 AI，了解 AI 的基本知识就变 得非常必要。我们还需要一群非常有才华的 AI 生产者，他们必须能够编写复杂的代码，并且可以非常 快速地创建成功的 AI 解决方案，来应对我们面对的各种挑战。对于已经在职场的人来说，持续教育与 培训的 AI 课程可以帮助他们适应 AI 带来的职场变化，学习相关的职业技能，提高生产效率。这些技 能还可以帮助他们找到与 AI 相关的新职业。 创造力很重要： 我们鼓励更多人学习 AI 技能，同时我们也必须考虑 AI 将如何影响学习本身。由于 AI 可以将世 界上所有知识置于人们的指尖，特别容易获取，因此，我们可能会很自然地问：是否还有学习的必要 性？其实，学习的必要性永远存在。要理解这一点，一个好例子就是将 AI 比作全球定位系统（GPS）。 如果我们不进行思考，盲目地跟随 GPS 应用的指示，可能就无法辨别这个 GPS 应用是否会将我们带 到一个有着同样名字却是错误目的地的地方。这个例子说明，即使 AI 已经拥有信息，我们仍然需要具 备坚实的、与工作相关的知识基础。只有这样，才能检验 AI 输出的结果，才能进行 AI 无法做到的、 更有创造性和增值性的工作。另一个问题是，如果我们停止获取知识，对创造力是一种巨大伤害。创 造力是由知识激发的——没有它，我们将无法发展出新的想法和发现新的事物。因此，在 AI 无处不在 的世界中，提高知识以增强创造力将变得更加重要。 随着 AI 逐渐改变这个世界，我们希望这一技术能够提升每个人，而不仅仅是特定的人群。为做到 这一点，每个人都需要在某种程度上学习 AI 技能，以认识 AI 的力量并充分利用好 AI。只有这样，我 们才能敞开心扉，拥抱 AI 可能带来的无限可能性，并充分收获其可以带来的美好硕果。 （摘编自何德华《为什么每个人都需学习 AI 技能》，有改动） </w:t>
      </w:r>
    </w:p>
    <w:p w14:paraId="0293B626">
      <w:pPr>
        <w:ind w:firstLine="480"/>
        <w:rPr>
          <w:rFonts w:ascii="宋体" w:hAnsi="宋体" w:eastAsia="宋体"/>
          <w:b w:val="0"/>
          <w:color w:val="000000"/>
          <w:sz w:val="24"/>
        </w:rPr>
      </w:pPr>
      <w:r>
        <w:rPr>
          <w:rFonts w:ascii="宋体" w:hAnsi="宋体" w:eastAsia="宋体"/>
          <w:b w:val="0"/>
          <w:color w:val="000000"/>
          <w:sz w:val="24"/>
        </w:rPr>
        <w:t>32.（分析题）问题：</w:t>
      </w:r>
    </w:p>
    <w:p w14:paraId="75592BF7">
      <w:pPr>
        <w:ind w:firstLine="480"/>
        <w:rPr>
          <w:rFonts w:ascii="宋体" w:hAnsi="宋体" w:eastAsia="宋体"/>
          <w:b w:val="0"/>
          <w:color w:val="000000"/>
          <w:sz w:val="24"/>
        </w:rPr>
      </w:pPr>
      <w:r>
        <w:rPr>
          <w:rFonts w:ascii="宋体" w:hAnsi="宋体" w:eastAsia="宋体"/>
          <w:b w:val="0"/>
          <w:color w:val="000000"/>
          <w:sz w:val="24"/>
        </w:rPr>
        <w:t>（1） 在文章看来，需要学习 AI 技能的人可分为哪两类？学习 AI 技能的基本途径有哪两种？请 简要概括。（4 分）</w:t>
      </w:r>
    </w:p>
    <w:p w14:paraId="0034B1DD">
      <w:pPr>
        <w:ind w:firstLine="480"/>
        <w:rPr>
          <w:rFonts w:ascii="宋体" w:hAnsi="宋体" w:eastAsia="宋体"/>
          <w:b w:val="0"/>
          <w:color w:val="000000"/>
          <w:sz w:val="24"/>
        </w:rPr>
      </w:pPr>
      <w:r>
        <w:rPr>
          <w:rFonts w:ascii="宋体" w:hAnsi="宋体" w:eastAsia="宋体"/>
          <w:b w:val="0"/>
          <w:color w:val="000000"/>
          <w:sz w:val="24"/>
        </w:rPr>
        <w:t>（2）</w:t>
      </w:r>
      <w:r>
        <w:rPr>
          <w:rFonts w:hint="eastAsia"/>
          <w:b w:val="0"/>
          <w:color w:val="000000"/>
          <w:sz w:val="24"/>
          <w:lang w:eastAsia="zh-CN"/>
        </w:rPr>
        <w:t>：</w:t>
      </w:r>
      <w:r>
        <w:rPr>
          <w:rFonts w:ascii="宋体" w:hAnsi="宋体" w:eastAsia="宋体"/>
          <w:b w:val="0"/>
          <w:color w:val="000000"/>
          <w:sz w:val="24"/>
        </w:rPr>
        <w:t>为什么说“学习的必要性永远存在”？请结合全文，简要分析。（10 分）</w:t>
      </w:r>
    </w:p>
    <w:p w14:paraId="0B81DEA0">
      <w:pPr>
        <w:ind w:firstLine="480"/>
        <w:rPr>
          <w:rFonts w:ascii="宋体" w:hAnsi="宋体" w:eastAsia="宋体"/>
          <w:b w:val="0"/>
          <w:color w:val="000000"/>
          <w:sz w:val="24"/>
        </w:rPr>
      </w:pPr>
      <w:r>
        <w:rPr>
          <w:rFonts w:ascii="宋体" w:hAnsi="宋体" w:eastAsia="宋体"/>
          <w:b w:val="0"/>
          <w:color w:val="000000"/>
          <w:sz w:val="24"/>
        </w:rPr>
        <w:t>【参考答案</w:t>
      </w:r>
      <w:r>
        <w:rPr>
          <w:rFonts w:hint="eastAsia"/>
          <w:b w:val="0"/>
          <w:color w:val="000000"/>
          <w:sz w:val="24"/>
          <w:lang w:val="en-US" w:eastAsia="zh-CN"/>
        </w:rPr>
        <w:t>1</w:t>
      </w:r>
      <w:r>
        <w:rPr>
          <w:rFonts w:ascii="宋体" w:hAnsi="宋体" w:eastAsia="宋体"/>
          <w:b w:val="0"/>
          <w:color w:val="000000"/>
          <w:sz w:val="24"/>
        </w:rPr>
        <w:t>】：（1）需要学习 AI 技能的人可分为两类：第一类是“智慧的 AI 使用者”，第二类是“AI 生产者”。 学习 AI 的基本途径有两种：一种是通过高等技能教育，另一种是对成人进行持续教育与培训。</w:t>
      </w:r>
    </w:p>
    <w:p w14:paraId="430B45E7">
      <w:pPr>
        <w:ind w:firstLine="480"/>
        <w:rPr>
          <w:rFonts w:ascii="宋体" w:hAnsi="宋体" w:eastAsia="宋体"/>
          <w:b w:val="0"/>
          <w:color w:val="000000"/>
          <w:sz w:val="24"/>
        </w:rPr>
      </w:pPr>
      <w:r>
        <w:rPr>
          <w:rFonts w:ascii="宋体" w:hAnsi="宋体" w:eastAsia="宋体"/>
          <w:b w:val="0"/>
          <w:color w:val="000000"/>
          <w:sz w:val="24"/>
        </w:rPr>
        <w:t>（2）</w:t>
      </w:r>
      <w:r>
        <w:rPr>
          <w:rFonts w:ascii="宋体" w:hAnsi="宋体" w:eastAsia="宋体" w:cs="宋体"/>
          <w:sz w:val="24"/>
          <w:szCs w:val="24"/>
        </w:rPr>
        <w:t>对于接受高等技能教育的学生，可在不必大量编程的情况下，开发对AI的基本理 解和熟练运用，了解AI能做什么及如何在感兴趣领域使用它。 对于已经在职场的人来说，可通过持续教育与培训的AI课程，了解AI带来的职 场变化，学习相关职业技能，提高生产效率，还能帮助找到与AI相关的新职业。</w:t>
      </w:r>
    </w:p>
    <w:p w14:paraId="2D677C26">
      <w:pPr>
        <w:ind w:firstLine="480"/>
        <w:rPr>
          <w:rFonts w:ascii="宋体" w:hAnsi="宋体" w:eastAsia="宋体"/>
          <w:b w:val="0"/>
          <w:color w:val="000000"/>
          <w:sz w:val="24"/>
        </w:rPr>
      </w:pPr>
    </w:p>
    <w:p w14:paraId="630AA21B">
      <w:pPr>
        <w:ind w:firstLine="480"/>
        <w:rPr>
          <w:rFonts w:ascii="宋体" w:hAnsi="宋体" w:eastAsia="宋体"/>
          <w:b w:val="0"/>
          <w:color w:val="000000"/>
          <w:sz w:val="24"/>
        </w:rPr>
      </w:pPr>
      <w:r>
        <w:rPr>
          <w:rFonts w:ascii="宋体" w:hAnsi="宋体" w:eastAsia="宋体"/>
          <w:b w:val="0"/>
          <w:color w:val="000000"/>
          <w:sz w:val="24"/>
        </w:rPr>
        <w:t>【参考答案</w:t>
      </w:r>
      <w:r>
        <w:rPr>
          <w:rFonts w:hint="eastAsia"/>
          <w:b w:val="0"/>
          <w:color w:val="000000"/>
          <w:sz w:val="24"/>
          <w:lang w:val="en-US" w:eastAsia="zh-CN"/>
        </w:rPr>
        <w:t>2</w:t>
      </w:r>
      <w:r>
        <w:rPr>
          <w:rFonts w:ascii="宋体" w:hAnsi="宋体" w:eastAsia="宋体"/>
          <w:b w:val="0"/>
          <w:color w:val="000000"/>
          <w:sz w:val="24"/>
        </w:rPr>
        <w:t>】：（1）</w:t>
      </w:r>
      <w:r>
        <w:rPr>
          <w:rFonts w:ascii="宋体" w:hAnsi="宋体" w:eastAsia="宋体" w:cs="宋体"/>
          <w:sz w:val="24"/>
          <w:szCs w:val="24"/>
        </w:rPr>
        <w:t>第一类是“智慧的使用者”，他们可能不了解AI的技术细节或如何熟练编程，但 拥有足够知识能有效利用这项技术提高工作效率，且能辨别和评估AI输出结果的局限 性，识别其缺陷并进行验证。 第二类是拥有专业技能知识，能够编写代码、创建AI程序，更具技术天分，钻研 更深层次专业技能，成为AI技术前沿专家，引领AI科技发展趋势的人，如拥有博士 学位的大学教授、研究人员和顶尖工程师等。</w:t>
      </w:r>
    </w:p>
    <w:p w14:paraId="23DF1BE1">
      <w:pPr>
        <w:ind w:firstLine="480"/>
        <w:rPr>
          <w:rFonts w:ascii="宋体" w:hAnsi="宋体" w:eastAsia="宋体"/>
          <w:b w:val="0"/>
          <w:color w:val="000000"/>
          <w:sz w:val="24"/>
        </w:rPr>
      </w:pPr>
      <w:r>
        <w:rPr>
          <w:rFonts w:ascii="宋体" w:hAnsi="宋体" w:eastAsia="宋体"/>
          <w:b w:val="0"/>
          <w:color w:val="000000"/>
          <w:sz w:val="24"/>
        </w:rPr>
        <w:t xml:space="preserve">（2）“学习的必要性永远存在”的原因：一是我们只有具备坚实的、与工作相关的知识基础，才能对 AI 输出的结果进行检验，进行 AI 无法做到的、更有创造性和增值性的工作；二是创造力是由知识激发的，我们需要提高知识以增强创造力。如果我们停止获取知识，创造力将受到巨大伤害，我们将无法发展出新的想法和发现新的事物。 </w:t>
      </w:r>
    </w:p>
    <w:p w14:paraId="22FC6070">
      <w:pPr>
        <w:ind w:firstLine="480"/>
        <w:rPr>
          <w:rFonts w:ascii="宋体" w:hAnsi="宋体" w:eastAsia="宋体"/>
          <w:b w:val="0"/>
          <w:color w:val="000000"/>
          <w:sz w:val="24"/>
        </w:rPr>
      </w:pPr>
    </w:p>
    <w:p w14:paraId="1F82922C">
      <w:pPr>
        <w:ind w:firstLine="480"/>
      </w:pPr>
      <w:r>
        <w:rPr>
          <w:rFonts w:ascii="宋体" w:hAnsi="宋体" w:eastAsia="宋体"/>
          <w:b/>
          <w:color w:val="000000"/>
          <w:sz w:val="24"/>
        </w:rPr>
        <w:t>三、写作题（本大题 1 小题，50 分）</w:t>
      </w:r>
    </w:p>
    <w:p w14:paraId="751242A0">
      <w:pPr>
        <w:ind w:firstLine="480"/>
        <w:jc w:val="center"/>
        <w:rPr>
          <w:rFonts w:hint="eastAsia" w:ascii="宋体" w:hAnsi="宋体" w:eastAsia="宋体"/>
          <w:b w:val="0"/>
          <w:color w:val="000000"/>
          <w:sz w:val="24"/>
          <w:lang w:eastAsia="zh-CN"/>
        </w:rPr>
      </w:pPr>
      <w:r>
        <w:rPr>
          <w:rFonts w:hint="eastAsia"/>
          <w:b w:val="0"/>
          <w:color w:val="000000"/>
          <w:sz w:val="24"/>
          <w:lang w:eastAsia="zh-CN"/>
        </w:rPr>
        <w:t>（</w:t>
      </w:r>
      <w:r>
        <w:rPr>
          <w:rFonts w:hint="eastAsia"/>
          <w:b w:val="0"/>
          <w:color w:val="000000"/>
          <w:sz w:val="24"/>
          <w:lang w:val="en-US" w:eastAsia="zh-CN"/>
        </w:rPr>
        <w:t>一</w:t>
      </w:r>
      <w:bookmarkStart w:id="0" w:name="_GoBack"/>
      <w:bookmarkEnd w:id="0"/>
      <w:r>
        <w:rPr>
          <w:rFonts w:hint="eastAsia"/>
          <w:b w:val="0"/>
          <w:color w:val="000000"/>
          <w:sz w:val="24"/>
          <w:lang w:eastAsia="zh-CN"/>
        </w:rPr>
        <w:t>）</w:t>
      </w:r>
    </w:p>
    <w:p w14:paraId="3AA0CD09">
      <w:pPr>
        <w:ind w:firstLine="480"/>
        <w:rPr>
          <w:rFonts w:ascii="宋体" w:hAnsi="宋体" w:eastAsia="宋体"/>
          <w:b w:val="0"/>
          <w:color w:val="000000"/>
          <w:sz w:val="24"/>
        </w:rPr>
      </w:pPr>
      <w:r>
        <w:rPr>
          <w:rFonts w:ascii="宋体" w:hAnsi="宋体" w:eastAsia="宋体"/>
          <w:b w:val="0"/>
          <w:color w:val="000000"/>
          <w:sz w:val="24"/>
        </w:rPr>
        <w:t>著名数学家苏步青教授培养了众多数学人才，有的已是世界知名的数学家。苏步青先生在同学生 交谈时说：“人家都说‘名师出高徒’，我看还是‘高徒捧名师’。我自己并没有什么了不起的地方，倒 是你们出名了，把我捧出了名。但是，我要说，有一点你们还没有超过我，那就是我培养了一代像你 们这样出色的数学家，而你们还没有培养出超过自己的学生。” 请结合材料所引发的思考和感悟，写一篇论说文。</w:t>
      </w:r>
    </w:p>
    <w:p w14:paraId="33449545">
      <w:pPr>
        <w:ind w:firstLine="480"/>
        <w:rPr>
          <w:rFonts w:ascii="宋体" w:hAnsi="宋体" w:eastAsia="宋体"/>
          <w:b w:val="0"/>
          <w:color w:val="000000"/>
          <w:sz w:val="24"/>
        </w:rPr>
      </w:pPr>
      <w:r>
        <w:rPr>
          <w:rFonts w:ascii="宋体" w:hAnsi="宋体" w:eastAsia="宋体"/>
          <w:b w:val="0"/>
          <w:color w:val="000000"/>
          <w:sz w:val="24"/>
        </w:rPr>
        <w:t>33.用规范的现代汉语写作；角度自选，立意自定，标题自拟；不少于 800 字。</w:t>
      </w:r>
    </w:p>
    <w:p w14:paraId="0E8C3DDE">
      <w:pPr>
        <w:ind w:firstLine="480"/>
        <w:rPr>
          <w:rFonts w:ascii="宋体" w:hAnsi="宋体" w:eastAsia="宋体"/>
          <w:b w:val="0"/>
          <w:color w:val="000000"/>
          <w:sz w:val="24"/>
        </w:rPr>
      </w:pPr>
      <w:r>
        <w:rPr>
          <w:rFonts w:ascii="宋体" w:hAnsi="宋体" w:eastAsia="宋体"/>
          <w:b w:val="0"/>
          <w:color w:val="000000"/>
          <w:sz w:val="24"/>
        </w:rPr>
        <w:t xml:space="preserve">【立意分析】 这是一则故事类材料，从故事的主人公苏步青的话语中可以得到如下启发：苏步青先生强调自己 培养出了出色的学生，而学生还没有培养出超过自己的学生。这体现了他对教育事业深刻的使命感和 责任感，也体现了教育是一个不断传承和追求超越的过程。教育者不仅要传授知识，更要激发学生的 潜力，让学生能在继承前人的基础上实现超越，推动社会的发展。因此，作文立意可以是“教育的本 质是传承与超越”“教学相长”，比如“薪火相传：教出比自己更优秀的学生”。同时，考生若从“甘为 人梯”“教师不断追求卓越”等角度立意亦可。 </w:t>
      </w:r>
    </w:p>
    <w:p w14:paraId="538461CF">
      <w:pPr>
        <w:ind w:firstLine="480"/>
        <w:rPr>
          <w:rFonts w:ascii="宋体" w:hAnsi="宋体" w:eastAsia="宋体"/>
          <w:b w:val="0"/>
          <w:color w:val="000000"/>
          <w:sz w:val="24"/>
        </w:rPr>
      </w:pPr>
      <w:r>
        <w:rPr>
          <w:rFonts w:ascii="宋体" w:hAnsi="宋体" w:eastAsia="宋体"/>
          <w:b w:val="0"/>
          <w:color w:val="000000"/>
          <w:sz w:val="24"/>
        </w:rPr>
        <w:t>【写作参考范文】：</w:t>
      </w:r>
    </w:p>
    <w:p w14:paraId="5DA034A3">
      <w:pPr>
        <w:jc w:val="center"/>
        <w:rPr>
          <w:rFonts w:ascii="宋体" w:hAnsi="宋体" w:eastAsia="宋体"/>
          <w:b w:val="0"/>
          <w:color w:val="000000"/>
          <w:sz w:val="24"/>
        </w:rPr>
      </w:pPr>
      <w:r>
        <w:rPr>
          <w:rFonts w:hint="eastAsia"/>
          <w:b w:val="0"/>
          <w:color w:val="000000"/>
          <w:sz w:val="24"/>
          <w:lang w:eastAsia="zh-CN"/>
        </w:rPr>
        <w:t>《</w:t>
      </w:r>
      <w:r>
        <w:rPr>
          <w:rFonts w:ascii="宋体" w:hAnsi="宋体" w:eastAsia="宋体"/>
          <w:b w:val="0"/>
          <w:color w:val="000000"/>
          <w:sz w:val="24"/>
        </w:rPr>
        <w:t>薪火相传，不断超越</w:t>
      </w:r>
      <w:r>
        <w:rPr>
          <w:rFonts w:hint="eastAsia"/>
          <w:b w:val="0"/>
          <w:color w:val="000000"/>
          <w:sz w:val="24"/>
          <w:lang w:eastAsia="zh-CN"/>
        </w:rPr>
        <w:t>》</w:t>
      </w:r>
    </w:p>
    <w:p w14:paraId="2889E9B6">
      <w:pPr>
        <w:ind w:firstLine="480"/>
        <w:rPr>
          <w:rFonts w:ascii="宋体" w:hAnsi="宋体" w:eastAsia="宋体"/>
          <w:b w:val="0"/>
          <w:color w:val="000000"/>
          <w:sz w:val="24"/>
        </w:rPr>
      </w:pPr>
      <w:r>
        <w:rPr>
          <w:rFonts w:ascii="宋体" w:hAnsi="宋体" w:eastAsia="宋体"/>
          <w:b w:val="0"/>
          <w:color w:val="000000"/>
          <w:sz w:val="24"/>
        </w:rPr>
        <w:t>在历史的长河中，人类文明的火炬得以延续，离不开一代代人的智慧传递。教育，作为这一传递过程的核心环节，每一位教育者都应怀揣“薪火相传”的信念，致力于培养出比自己更优秀的学生，将智慧的火炬传递到更年轻有力的手中。唯有薪火相传，不断超越，文明的火焰方可永远朝着更高的苍穹升腾。</w:t>
      </w:r>
    </w:p>
    <w:p w14:paraId="7B69BAB9">
      <w:pPr>
        <w:ind w:firstLine="480"/>
        <w:rPr>
          <w:rFonts w:ascii="宋体" w:hAnsi="宋体" w:eastAsia="宋体"/>
          <w:b w:val="0"/>
          <w:color w:val="000000"/>
          <w:sz w:val="24"/>
        </w:rPr>
      </w:pPr>
      <w:r>
        <w:rPr>
          <w:rFonts w:ascii="宋体" w:hAnsi="宋体" w:eastAsia="宋体"/>
          <w:b w:val="0"/>
          <w:color w:val="000000"/>
          <w:sz w:val="24"/>
        </w:rPr>
        <w:t>传承自有万钧力，教育传承是文明基因的永续密码。“跋涉了许多路，总是围绕着大山”的支月英老师怀揣着“坚守才有希望”的信念，扎根山村 40 余载，从“支姐姐”到“支妈妈”，再到“支奶奶”，绚烂了两代人的童年。当学生们走出大山，圆梦大学后，不少人选择像支月英一样，回到小小的山村讲台，传承教育精神，反哺自己的家乡。优秀的教育工作者正如夜空中最亮的星，指引后来者前行，而后来者亦在自己的付出中为教育贡献着光和热。他们前赴后继的身影汇聚成绵延不断的银河，共同照亮教育的天空。</w:t>
      </w:r>
    </w:p>
    <w:p w14:paraId="60E668CE">
      <w:pPr>
        <w:ind w:firstLine="480"/>
        <w:rPr>
          <w:rFonts w:hint="eastAsia"/>
          <w:b w:val="0"/>
          <w:color w:val="000000"/>
          <w:sz w:val="24"/>
          <w:lang w:eastAsia="zh-CN"/>
        </w:rPr>
      </w:pPr>
      <w:r>
        <w:rPr>
          <w:rFonts w:ascii="宋体" w:hAnsi="宋体" w:eastAsia="宋体"/>
          <w:b w:val="0"/>
          <w:color w:val="000000"/>
          <w:sz w:val="24"/>
        </w:rPr>
        <w:t>超越激人奋进，不断超越是文明基因的进化密码。正如刘禹锡诗中所言：“沉舟侧畔千帆过，病树前头万木春。”新事物必将取代旧事物，后人也会超越前人。孔子杏坛讲学时，感慨“后生可畏”，其13 学生中有七十二位被称为“贤人”，在“六艺”（礼、乐、射、御、书、数）中各领风骚：子夏传《诗》于后世，曾参著《大学》立人极，商瞿将《易》理推演至精微。著名画家李可染曾说过：“踩着前人的脚印前进，最佳结果也只能是亚军。”他革新了山水画的创作范式，一改传统山水画远离凡尘之态，赋予山水画以人世的温暖。李可染用一生证明了：只有持续超越自我、超越前人，才能在艺术领域镌刻下属于自己的深刻印记，推动艺术长河滚滚向前</w:t>
      </w:r>
      <w:r>
        <w:rPr>
          <w:rFonts w:hint="eastAsia"/>
          <w:b w:val="0"/>
          <w:color w:val="000000"/>
          <w:sz w:val="24"/>
          <w:lang w:eastAsia="zh-CN"/>
        </w:rPr>
        <w:t>。</w:t>
      </w:r>
    </w:p>
    <w:p w14:paraId="789CDFE1">
      <w:pPr>
        <w:ind w:firstLine="480"/>
        <w:rPr>
          <w:rFonts w:ascii="宋体" w:hAnsi="宋体" w:eastAsia="宋体"/>
          <w:b w:val="0"/>
          <w:color w:val="000000"/>
          <w:sz w:val="24"/>
        </w:rPr>
      </w:pPr>
      <w:r>
        <w:rPr>
          <w:rFonts w:ascii="宋体" w:hAnsi="宋体" w:eastAsia="宋体"/>
          <w:b w:val="0"/>
          <w:color w:val="000000"/>
          <w:sz w:val="24"/>
        </w:rPr>
        <w:t>传承不等于复制，超越亦非贬低前人，兼具传承与超越，教育方可有光辉历程。教育者的责任不仅是传授知识，更要激发学生的潜力，让学生能在继承前人的基础上实现超越。亚里士多德作为古希腊思想的先驱，传承柏拉图的探索精神，努力成为希腊哲学的集大成者；但他不盲从老师，而是信服真理，倾尽毕生所学，终于构建出了涵盖道德、美学、逻辑多个领域的西方哲学系统，用实际行动诠释了“薪火相传”的深刻内涵。</w:t>
      </w:r>
    </w:p>
    <w:p w14:paraId="5FEAED1D">
      <w:pPr>
        <w:ind w:firstLine="480"/>
      </w:pPr>
      <w:r>
        <w:rPr>
          <w:rFonts w:ascii="宋体" w:hAnsi="宋体" w:eastAsia="宋体"/>
          <w:b w:val="0"/>
          <w:color w:val="000000"/>
          <w:sz w:val="24"/>
        </w:rPr>
        <w:t xml:space="preserve">站在人类文明的坐标系上回望，每一次知识的跃迁都是薪火相传的见证。教育的真谛，不在于铸造完美的复制品，而在于培养能够突破既有范式的新生命。当我们将知识的火种传递给下一代时，要像前人那样坚信：真正的传承，永远发生在学生超越老师的那一刻。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E33D4A9"/>
    <w:multiLevelType w:val="singleLevel"/>
    <w:tmpl w:val="0E33D4A9"/>
    <w:lvl w:ilvl="0" w:tentative="0">
      <w:start w:val="1"/>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475FD9"/>
    <w:rsid w:val="592D367A"/>
    <w:rsid w:val="7DDA56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18781</Words>
  <Characters>19115</Characters>
  <Lines>0</Lines>
  <Paragraphs>0</Paragraphs>
  <TotalTime>2</TotalTime>
  <ScaleCrop>false</ScaleCrop>
  <LinksUpToDate>false</LinksUpToDate>
  <CharactersWithSpaces>19693</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2026-08-30T17:39:30Z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C47904F609A24CF9B7462F913B3A9944_12</vt:lpwstr>
  </property>
</Properties>
</file>