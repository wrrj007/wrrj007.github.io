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44B58">
      <w:pPr>
        <w:ind w:firstLine="480"/>
      </w:pPr>
      <w:r>
        <w:rPr>
          <w:rFonts w:ascii="宋体" w:hAnsi="宋体" w:eastAsia="宋体"/>
          <w:b/>
          <w:color w:val="000000"/>
          <w:sz w:val="24"/>
        </w:rPr>
        <w:t>一、单项选择题（本大题共 29 小题，每小题 2 分，共 58 分）</w:t>
      </w:r>
    </w:p>
    <w:p w14:paraId="40AA852B">
      <w:pPr>
        <w:ind w:firstLine="480"/>
      </w:pPr>
      <w:r>
        <w:rPr>
          <w:rFonts w:ascii="宋体" w:hAnsi="宋体" w:eastAsia="宋体"/>
          <w:b w:val="0"/>
          <w:color w:val="000000"/>
          <w:sz w:val="24"/>
        </w:rPr>
        <w:t>1.图1表明，儿童的发展具有（ ）。</w:t>
      </w:r>
    </w:p>
    <w:p w14:paraId="1EBF1ADE">
      <w:pPr>
        <w:ind w:firstLine="480"/>
      </w:pPr>
      <w:r>
        <w:rPr>
          <w:rFonts w:ascii="宋体" w:hAnsi="宋体" w:eastAsia="宋体"/>
          <w:b w:val="0"/>
          <w:color w:val="000000"/>
          <w:sz w:val="24"/>
        </w:rPr>
        <w:t>A.阶段性</w:t>
      </w:r>
    </w:p>
    <w:p w14:paraId="10BE3A01">
      <w:pPr>
        <w:ind w:firstLine="480"/>
      </w:pPr>
      <w:r>
        <w:rPr>
          <w:rFonts w:ascii="宋体" w:hAnsi="宋体" w:eastAsia="宋体"/>
          <w:b w:val="0"/>
          <w:color w:val="000000"/>
          <w:sz w:val="24"/>
        </w:rPr>
        <w:t>B.整体性</w:t>
      </w:r>
    </w:p>
    <w:p w14:paraId="3C010D61">
      <w:pPr>
        <w:ind w:firstLine="480"/>
      </w:pPr>
      <w:r>
        <w:rPr>
          <w:rFonts w:ascii="宋体" w:hAnsi="宋体" w:eastAsia="宋体"/>
          <w:b w:val="0"/>
          <w:color w:val="000000"/>
          <w:sz w:val="24"/>
        </w:rPr>
        <w:t>C.个体差异性</w:t>
      </w:r>
    </w:p>
    <w:p w14:paraId="6C00F5E1">
      <w:pPr>
        <w:ind w:firstLine="480"/>
      </w:pPr>
      <w:r>
        <w:rPr>
          <w:rFonts w:ascii="宋体" w:hAnsi="宋体" w:eastAsia="宋体"/>
          <w:b w:val="0"/>
          <w:color w:val="000000"/>
          <w:sz w:val="24"/>
        </w:rPr>
        <w:t>D.独特性</w:t>
      </w:r>
    </w:p>
    <w:p w14:paraId="444281F5">
      <w:r>
        <w:drawing>
          <wp:inline distT="0" distB="0" distL="114300" distR="114300">
            <wp:extent cx="2879725" cy="2106930"/>
            <wp:effectExtent l="0" t="0" r="1587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880000" cy="2107058"/>
                    </a:xfrm>
                    <a:prstGeom prst="rect">
                      <a:avLst/>
                    </a:prstGeom>
                  </pic:spPr>
                </pic:pic>
              </a:graphicData>
            </a:graphic>
          </wp:inline>
        </w:drawing>
      </w:r>
    </w:p>
    <w:p w14:paraId="49E3F739">
      <w:pPr>
        <w:ind w:firstLine="480"/>
      </w:pPr>
      <w:r>
        <w:rPr>
          <w:rFonts w:ascii="宋体" w:hAnsi="宋体" w:eastAsia="宋体"/>
          <w:b w:val="0"/>
          <w:color w:val="000000"/>
          <w:sz w:val="24"/>
        </w:rPr>
        <w:t>【答案】：A</w:t>
      </w:r>
    </w:p>
    <w:p w14:paraId="6999BB05">
      <w:pPr>
        <w:ind w:firstLine="480"/>
      </w:pPr>
      <w:r>
        <w:rPr>
          <w:rFonts w:ascii="宋体" w:hAnsi="宋体" w:eastAsia="宋体"/>
          <w:b w:val="0"/>
          <w:color w:val="000000"/>
          <w:sz w:val="24"/>
        </w:rPr>
        <w:t>【答案解析】：本题考查幼儿发展的一般规律。幼儿发展的规律性是指不同阶段的幼儿具有不同的身心特征。幼儿的身体和心理变化普遍存在如下四个特点：（1）幼儿的发展具有方向性和顺序性；（2）幼儿的发展具有连续性和阶段性；（3）幼儿的发展具有不平衡性；（4）幼儿的个别差异性。其中，幼儿的发展具有连续性和阶段性是指幼儿心理的发展也是一个不断矛盾运动的过程，是一个不断从量变到质变的发展过程。幼儿心理发展的连续性表现为先前的较低级的发展是后来较高级的发展的前提。幼儿心理时刻都在发生量的变化，随着量变的积累，到了一定程度，就会发生“质变”，从而使幼儿心理发展呈现出“阶段性”。儿童心理发展的连续性和阶段性不是绝对对立的，而是辩证统一的。儿童心理发展一般采取渐变的形式，在原有的质的特征占主要地位时，已经开始出现新的特征的萌芽，而当新的特征占主要地位之后，往往仍有旧的特征的表现，发展之间一般不出现突然的中断，阶段之间具有交叉性。图片中，幼儿感觉和语言的发展是高级认知机能发展的前提，每个阶段都有主要发展的任务表现，阶段与阶段之间具有交叉性，这说明儿童的发展具有阶段性。A 项正确。B、D 两项：整体性、独特性不属于幼儿身心发展的特点，为干扰项。与题干不符，排除。C 项：幼儿的个别差异性是指在儿童发展具有整体共同特征的前提下，每个儿童的身心发展，在表现形式、内容和水平方面，都具有独特之处。这种表现在个体发展方面的差异性，来源于个体遗传素质和生活环境的差别。与题干不符，排除</w:t>
      </w:r>
    </w:p>
    <w:p w14:paraId="300A635A">
      <w:pPr>
        <w:ind w:firstLine="480"/>
      </w:pPr>
      <w:r>
        <w:rPr>
          <w:rFonts w:ascii="宋体" w:hAnsi="宋体" w:eastAsia="宋体"/>
          <w:b w:val="0"/>
          <w:color w:val="000000"/>
          <w:sz w:val="24"/>
        </w:rPr>
        <w:t>2.某幼儿园为打造以艺术为特色的园本课程，决定将70%的课程安排为音乐，舞蹈等内容。该幼儿园的做法（ ）。</w:t>
      </w:r>
    </w:p>
    <w:p w14:paraId="1F99C6DD">
      <w:pPr>
        <w:ind w:firstLine="480"/>
      </w:pPr>
      <w:r>
        <w:rPr>
          <w:rFonts w:ascii="宋体" w:hAnsi="宋体" w:eastAsia="宋体"/>
          <w:b w:val="0"/>
          <w:color w:val="000000"/>
          <w:sz w:val="24"/>
        </w:rPr>
        <w:t>A.正确，有利于凸显幼儿园特色</w:t>
      </w:r>
    </w:p>
    <w:p w14:paraId="53861F63">
      <w:pPr>
        <w:ind w:firstLine="480"/>
      </w:pPr>
      <w:r>
        <w:rPr>
          <w:rFonts w:ascii="宋体" w:hAnsi="宋体" w:eastAsia="宋体"/>
          <w:b w:val="0"/>
          <w:color w:val="000000"/>
          <w:sz w:val="24"/>
        </w:rPr>
        <w:t>B.不正确，不利于幼儿知识学习</w:t>
      </w:r>
    </w:p>
    <w:p w14:paraId="30E14424">
      <w:pPr>
        <w:ind w:firstLine="480"/>
      </w:pPr>
      <w:r>
        <w:rPr>
          <w:rFonts w:ascii="宋体" w:hAnsi="宋体" w:eastAsia="宋体"/>
          <w:b w:val="0"/>
          <w:color w:val="000000"/>
          <w:sz w:val="24"/>
        </w:rPr>
        <w:t>C.正确，有利于培养幼儿艺术特长</w:t>
      </w:r>
    </w:p>
    <w:p w14:paraId="3A255744">
      <w:pPr>
        <w:ind w:firstLine="480"/>
      </w:pPr>
      <w:r>
        <w:rPr>
          <w:rFonts w:ascii="宋体" w:hAnsi="宋体" w:eastAsia="宋体"/>
          <w:b w:val="0"/>
          <w:color w:val="000000"/>
          <w:sz w:val="24"/>
        </w:rPr>
        <w:t>D.不正确，不利于促进幼儿全面发展</w:t>
      </w:r>
    </w:p>
    <w:p w14:paraId="38C8CB1C">
      <w:pPr>
        <w:ind w:firstLine="480"/>
      </w:pPr>
      <w:r>
        <w:rPr>
          <w:rFonts w:ascii="宋体" w:hAnsi="宋体" w:eastAsia="宋体"/>
          <w:b w:val="0"/>
          <w:color w:val="000000"/>
          <w:sz w:val="24"/>
        </w:rPr>
        <w:t>【答案】：D</w:t>
      </w:r>
    </w:p>
    <w:p w14:paraId="0BD59AD5">
      <w:pPr>
        <w:ind w:firstLine="480"/>
      </w:pPr>
      <w:r>
        <w:rPr>
          <w:rFonts w:ascii="宋体" w:hAnsi="宋体" w:eastAsia="宋体"/>
          <w:b w:val="0"/>
          <w:color w:val="000000"/>
          <w:sz w:val="24"/>
        </w:rPr>
        <w:t>【答案解析】：本题考查幼儿实施素质教育的要求。中共中央国务院《关于深化教育改革全面推进素质教育的决定》指出：“全面推进素质教育，要坚持面向全体学生，为学生的全面发展创造相应的条件，依法保障适龄儿童和青少年学生的基本权利，尊重学生身心发展特点和教育规律，使学生生动活泼、积极主动地得到发展。”同时还指出：“必须把德育、智育、体育、美育等有机地统一在教育活动的各个环节中。”由此可以看出，素质教育是全方位、全过程的，素质教育要包括以下方面的内容：（1）面向全体；（2）促进幼儿全面发展；（3）促进幼儿创新精神和实践能力的培养；（4）促进幼儿生动、活泼、主动地发展；（5）着眼于幼儿的终身可持续发展。题干中，某幼儿园将 70%的课程安排为音乐，舞蹈等内容，虽然注重了学生艺术方面的发展，但也排挤了其他方面发展的精力和时间，不利于促进幼儿的全面发展，做法不正确。D 项正确。A、C 两项：该幼儿园做法不正确，素质教育是全方位、全过程的，必须把德育、智育、体育、美育等有机地统一在教育活动的各个环节中，不能只片面地促进幼儿音乐、舞蹈方面的发展。与题干不符，排除。B 项：该幼儿园做法不正确，虽然此举可能不利于知识的学习，但并非最主要的错误，幼儿教育不能只注重知识学习，也不能只注重艺术学习，应实施以促进幼儿身心全面健康和谐发展为目的的素质教育。与题干不符，排除</w:t>
      </w:r>
    </w:p>
    <w:p w14:paraId="52DEEBBE">
      <w:pPr>
        <w:ind w:firstLine="480"/>
      </w:pPr>
      <w:r>
        <w:rPr>
          <w:rFonts w:ascii="宋体" w:hAnsi="宋体" w:eastAsia="宋体"/>
          <w:b w:val="0"/>
          <w:color w:val="000000"/>
          <w:sz w:val="24"/>
        </w:rPr>
        <w:t>3.绘画活动中，小班幼儿欢欢总是把色彩涂到轮廓线外面，下午，李老师当着欢欢家长面对家长说：“欢欢画画 很不认真，总是画错。”李老师的做法（ ）。</w:t>
      </w:r>
    </w:p>
    <w:p w14:paraId="0687D9FA">
      <w:pPr>
        <w:ind w:firstLine="480"/>
      </w:pPr>
      <w:r>
        <w:rPr>
          <w:rFonts w:ascii="宋体" w:hAnsi="宋体" w:eastAsia="宋体"/>
          <w:b w:val="0"/>
          <w:color w:val="000000"/>
          <w:sz w:val="24"/>
        </w:rPr>
        <w:t>A.错误，忽视了幼儿动作发展</w:t>
      </w:r>
    </w:p>
    <w:p w14:paraId="3F51D856">
      <w:pPr>
        <w:ind w:firstLine="480"/>
      </w:pPr>
      <w:r>
        <w:rPr>
          <w:rFonts w:ascii="宋体" w:hAnsi="宋体" w:eastAsia="宋体"/>
          <w:b w:val="0"/>
          <w:color w:val="000000"/>
          <w:sz w:val="24"/>
        </w:rPr>
        <w:t>B.错误，不能讽刺挖苦幼儿</w:t>
      </w:r>
    </w:p>
    <w:p w14:paraId="34287BCE">
      <w:pPr>
        <w:ind w:firstLine="480"/>
      </w:pPr>
      <w:r>
        <w:rPr>
          <w:rFonts w:ascii="宋体" w:hAnsi="宋体" w:eastAsia="宋体"/>
          <w:b w:val="0"/>
          <w:color w:val="000000"/>
          <w:sz w:val="24"/>
        </w:rPr>
        <w:t>C.正确，提高了幼儿绘画能力</w:t>
      </w:r>
    </w:p>
    <w:p w14:paraId="47BA7415">
      <w:pPr>
        <w:ind w:firstLine="480"/>
      </w:pPr>
      <w:r>
        <w:rPr>
          <w:rFonts w:ascii="宋体" w:hAnsi="宋体" w:eastAsia="宋体"/>
          <w:b w:val="0"/>
          <w:color w:val="000000"/>
          <w:sz w:val="24"/>
        </w:rPr>
        <w:t>D.正确，应该严格要求幼儿</w:t>
      </w:r>
    </w:p>
    <w:p w14:paraId="73043D95">
      <w:pPr>
        <w:ind w:firstLine="480"/>
      </w:pPr>
      <w:r>
        <w:rPr>
          <w:rFonts w:ascii="宋体" w:hAnsi="宋体" w:eastAsia="宋体"/>
          <w:b w:val="0"/>
          <w:color w:val="000000"/>
          <w:sz w:val="24"/>
        </w:rPr>
        <w:t>【答案】：A</w:t>
      </w:r>
    </w:p>
    <w:p w14:paraId="01510D41">
      <w:pPr>
        <w:ind w:firstLine="480"/>
      </w:pPr>
      <w:r>
        <w:rPr>
          <w:rFonts w:ascii="宋体" w:hAnsi="宋体" w:eastAsia="宋体"/>
          <w:b w:val="0"/>
          <w:color w:val="000000"/>
          <w:sz w:val="24"/>
        </w:rPr>
        <w:t>【答案解析】：本题考查幼儿动作发展的相关知识。幼儿动作发展的规律包括：（1）从整体到局部的规律。儿童最初的动作是全身性的、笼统的、弥散性的。比如，满月前儿童受到痛刺激后，边哭喊边全身乱动，以后，儿童的动作逐渐分化，向着局部化、准确化和专门化的方向发展；（2）首尾规律。儿童最先学会抬头，然后俯撑，翻身，坐和爬，最后学会站和走。这种发展趋势可称为“首尾规律”；（3）近远规律。儿童最早出现的是头的动作和躯干的动作，然后是双臂和腿部的有规律的动作，最后才是手的精细动作。这种发展趋势可称为“近远规律”，即靠近头部和躯体的部分先发展，然后是远离身体中心部位动作的发展；（4）大小规律。从四肢动作看，先是学会臂和腿的动作，即活动幅度较大的所谓“粗动作”，以后才逐渐学会手和脚的动作，特别是手指的“精细动作”。这种发展趋势可以称为“大小规律”；（5）无有规律。儿童动作发展的方向是越来越多地受心理、意识支配，动作发展的规律也服从于儿童心理发展的规律——从无意向有意发展的趋势。教师要重视幼儿动作的发展，及时给予表扬、鼓励，让幼儿看到自己的进步，让他们获得成功、快乐与满足的情感体验，并在教育活动的过程中积极采取相应的措施才能在原有水平上快速发展，从而不断提高他们的运动能力，促进幼儿健康快乐地发展。题干中，李老师对欢欢的绘画能力给予直接否定，忽视了幼儿动作按照“大小规律”的发展，做法错误。A 项正确。B 项：李老师的做法错误，但主要原因是没有重视幼儿动作水平的发展，与讽刺幼儿无关。与题干不符，排除。C、D 两项：李老师的做法不正确，因为其忽视了幼儿动作发展的规律。与题干不符，排除</w:t>
      </w:r>
    </w:p>
    <w:p w14:paraId="51723B93">
      <w:pPr>
        <w:ind w:firstLine="480"/>
      </w:pPr>
      <w:r>
        <w:rPr>
          <w:rFonts w:ascii="宋体" w:hAnsi="宋体" w:eastAsia="宋体"/>
          <w:b w:val="0"/>
          <w:color w:val="000000"/>
          <w:sz w:val="24"/>
        </w:rPr>
        <w:t>4.午餐时，幼儿辰辰翘着椅子坐，在椅子上摇来摇去、东倒西歪。对此，王老师恰当的说法是（ ）。</w:t>
      </w:r>
    </w:p>
    <w:p w14:paraId="56BCA1FD">
      <w:pPr>
        <w:ind w:firstLine="480"/>
      </w:pPr>
      <w:r>
        <w:rPr>
          <w:rFonts w:ascii="宋体" w:hAnsi="宋体" w:eastAsia="宋体"/>
          <w:b w:val="0"/>
          <w:color w:val="000000"/>
          <w:sz w:val="24"/>
        </w:rPr>
        <w:t>A.“辰辰，不准玩椅子！”</w:t>
      </w:r>
    </w:p>
    <w:p w14:paraId="59588F41">
      <w:pPr>
        <w:ind w:firstLine="480"/>
      </w:pPr>
      <w:r>
        <w:rPr>
          <w:rFonts w:ascii="宋体" w:hAnsi="宋体" w:eastAsia="宋体"/>
          <w:b w:val="0"/>
          <w:color w:val="000000"/>
          <w:sz w:val="24"/>
        </w:rPr>
        <w:t>B.“辰辰，你有多动症吗？”</w:t>
      </w:r>
    </w:p>
    <w:p w14:paraId="1AA746CA">
      <w:pPr>
        <w:ind w:firstLine="480"/>
      </w:pPr>
      <w:r>
        <w:rPr>
          <w:rFonts w:ascii="宋体" w:hAnsi="宋体" w:eastAsia="宋体"/>
          <w:b w:val="0"/>
          <w:color w:val="000000"/>
          <w:sz w:val="24"/>
        </w:rPr>
        <w:t>C.“辰辰请坐好，椅子会坏的！”</w:t>
      </w:r>
    </w:p>
    <w:p w14:paraId="62A5FC5A">
      <w:pPr>
        <w:ind w:firstLine="480"/>
      </w:pPr>
      <w:r>
        <w:rPr>
          <w:rFonts w:ascii="宋体" w:hAnsi="宋体" w:eastAsia="宋体"/>
          <w:b w:val="0"/>
          <w:color w:val="000000"/>
          <w:sz w:val="24"/>
        </w:rPr>
        <w:t>D.“辰辰请坐好，你会摔跤的！”</w:t>
      </w:r>
    </w:p>
    <w:p w14:paraId="3B3224D6">
      <w:pPr>
        <w:ind w:firstLine="480"/>
      </w:pPr>
      <w:r>
        <w:rPr>
          <w:rFonts w:ascii="宋体" w:hAnsi="宋体" w:eastAsia="宋体"/>
          <w:b w:val="0"/>
          <w:color w:val="000000"/>
          <w:sz w:val="24"/>
        </w:rPr>
        <w:t>【答案】：D</w:t>
      </w:r>
    </w:p>
    <w:p w14:paraId="07EAC31B">
      <w:pPr>
        <w:ind w:firstLine="480"/>
      </w:pPr>
      <w:r>
        <w:rPr>
          <w:rFonts w:ascii="宋体" w:hAnsi="宋体" w:eastAsia="宋体"/>
          <w:b w:val="0"/>
          <w:color w:val="000000"/>
          <w:sz w:val="24"/>
        </w:rPr>
        <w:t>【答案解析】：本题考查的是教师职业道德规范。教师应保护学生的安全，关心学生的健康，维护学生的权益，对学生应该严慈相济。A 项：教师过于简单粗暴。与题干不符，排除。B 项：属于教师对学生进行了讽刺，挖苦。与题干不符，排除。C 项：中教师的语言不带有警醒作用。与题干不符，排除。D 项：教师一方面引导幼儿坐好，同时也提示了潜在的危险。故 D 项正确</w:t>
      </w:r>
    </w:p>
    <w:p w14:paraId="5FE5BB4E">
      <w:pPr>
        <w:ind w:firstLine="480"/>
      </w:pPr>
      <w:r>
        <w:rPr>
          <w:rFonts w:ascii="宋体" w:hAnsi="宋体" w:eastAsia="宋体"/>
          <w:b w:val="0"/>
          <w:color w:val="000000"/>
          <w:sz w:val="24"/>
        </w:rPr>
        <w:t>5.依据我国宪法规定，我国国民经济的主导力量是（ ）。</w:t>
      </w:r>
    </w:p>
    <w:p w14:paraId="13807A27">
      <w:pPr>
        <w:ind w:firstLine="480"/>
      </w:pPr>
      <w:r>
        <w:rPr>
          <w:rFonts w:ascii="宋体" w:hAnsi="宋体" w:eastAsia="宋体"/>
          <w:b w:val="0"/>
          <w:color w:val="000000"/>
          <w:sz w:val="24"/>
        </w:rPr>
        <w:t>A.集体所有制经济</w:t>
      </w:r>
    </w:p>
    <w:p w14:paraId="1D17FDA1">
      <w:pPr>
        <w:ind w:firstLine="480"/>
      </w:pPr>
      <w:r>
        <w:rPr>
          <w:rFonts w:ascii="宋体" w:hAnsi="宋体" w:eastAsia="宋体"/>
          <w:b w:val="0"/>
          <w:color w:val="000000"/>
          <w:sz w:val="24"/>
        </w:rPr>
        <w:t>B.非公有制经济</w:t>
      </w:r>
    </w:p>
    <w:p w14:paraId="07620D76">
      <w:pPr>
        <w:ind w:firstLine="480"/>
      </w:pPr>
      <w:r>
        <w:rPr>
          <w:rFonts w:ascii="宋体" w:hAnsi="宋体" w:eastAsia="宋体"/>
          <w:b w:val="0"/>
          <w:color w:val="000000"/>
          <w:sz w:val="24"/>
        </w:rPr>
        <w:t>C.互联网经济</w:t>
      </w:r>
    </w:p>
    <w:p w14:paraId="2366920D">
      <w:pPr>
        <w:ind w:firstLine="480"/>
      </w:pPr>
      <w:r>
        <w:rPr>
          <w:rFonts w:ascii="宋体" w:hAnsi="宋体" w:eastAsia="宋体"/>
          <w:b w:val="0"/>
          <w:color w:val="000000"/>
          <w:sz w:val="24"/>
        </w:rPr>
        <w:t>D.国有经济</w:t>
      </w:r>
    </w:p>
    <w:p w14:paraId="7492BA30">
      <w:pPr>
        <w:ind w:firstLine="480"/>
      </w:pPr>
      <w:r>
        <w:rPr>
          <w:rFonts w:ascii="宋体" w:hAnsi="宋体" w:eastAsia="宋体"/>
          <w:b w:val="0"/>
          <w:color w:val="000000"/>
          <w:sz w:val="24"/>
        </w:rPr>
        <w:t>【答案】：D</w:t>
      </w:r>
    </w:p>
    <w:p w14:paraId="38A6B480">
      <w:pPr>
        <w:ind w:firstLine="480"/>
      </w:pPr>
      <w:r>
        <w:rPr>
          <w:rFonts w:ascii="宋体" w:hAnsi="宋体" w:eastAsia="宋体"/>
          <w:b w:val="0"/>
          <w:color w:val="000000"/>
          <w:sz w:val="24"/>
        </w:rPr>
        <w:t>【答案解析】：本题考查《宪法》的相关规定。国有经济是指生产资料归国家所有的一种经济类型，是社会主义公有制经济的重要成分。《宪法》第一章第七条规定：“国有经济，即社会主义全民所有制经济，是国民经济中的主导力量。国家保障国有经济的巩固和发展。”D 项正确。A、B、C 三项：均不符合《宪法》的相关规定，为干扰项。与题干不符，排除</w:t>
      </w:r>
    </w:p>
    <w:p w14:paraId="453BED6E">
      <w:pPr>
        <w:ind w:firstLine="480"/>
      </w:pPr>
      <w:r>
        <w:rPr>
          <w:rFonts w:ascii="宋体" w:hAnsi="宋体" w:eastAsia="宋体"/>
          <w:b w:val="0"/>
          <w:color w:val="000000"/>
          <w:sz w:val="24"/>
        </w:rPr>
        <w:t>6.某幼儿园教师陈某在教育幼儿时，经常敲打、拖拽幼儿，造成幼儿身体多处瘀伤，陈侵犯幼儿的权利是（ ）。</w:t>
      </w:r>
    </w:p>
    <w:p w14:paraId="69B6138C">
      <w:pPr>
        <w:ind w:firstLine="480"/>
      </w:pPr>
      <w:r>
        <w:rPr>
          <w:rFonts w:ascii="宋体" w:hAnsi="宋体" w:eastAsia="宋体"/>
          <w:b w:val="0"/>
          <w:color w:val="000000"/>
          <w:sz w:val="24"/>
        </w:rPr>
        <w:t>A.受教育权</w:t>
      </w:r>
    </w:p>
    <w:p w14:paraId="0C5EBDBE">
      <w:pPr>
        <w:ind w:firstLine="480"/>
      </w:pPr>
      <w:r>
        <w:rPr>
          <w:rFonts w:ascii="宋体" w:hAnsi="宋体" w:eastAsia="宋体"/>
          <w:b w:val="0"/>
          <w:color w:val="000000"/>
          <w:sz w:val="24"/>
        </w:rPr>
        <w:t>B.人格尊严权</w:t>
      </w:r>
    </w:p>
    <w:p w14:paraId="31F6265C">
      <w:pPr>
        <w:ind w:firstLine="480"/>
      </w:pPr>
      <w:r>
        <w:rPr>
          <w:rFonts w:ascii="宋体" w:hAnsi="宋体" w:eastAsia="宋体"/>
          <w:b w:val="0"/>
          <w:color w:val="000000"/>
          <w:sz w:val="24"/>
        </w:rPr>
        <w:t>C.人身自由权</w:t>
      </w:r>
    </w:p>
    <w:p w14:paraId="5C49028E">
      <w:pPr>
        <w:ind w:firstLine="480"/>
      </w:pPr>
      <w:r>
        <w:rPr>
          <w:rFonts w:ascii="宋体" w:hAnsi="宋体" w:eastAsia="宋体"/>
          <w:b w:val="0"/>
          <w:color w:val="000000"/>
          <w:sz w:val="24"/>
        </w:rPr>
        <w:t>D.生命健康权</w:t>
      </w:r>
    </w:p>
    <w:p w14:paraId="1DBC79FC">
      <w:pPr>
        <w:ind w:firstLine="480"/>
      </w:pPr>
      <w:r>
        <w:rPr>
          <w:rFonts w:ascii="宋体" w:hAnsi="宋体" w:eastAsia="宋体"/>
          <w:b w:val="0"/>
          <w:color w:val="000000"/>
          <w:sz w:val="24"/>
        </w:rPr>
        <w:t>【答案】：D</w:t>
      </w:r>
    </w:p>
    <w:p w14:paraId="22F47CF6">
      <w:pPr>
        <w:ind w:firstLine="480"/>
      </w:pPr>
      <w:r>
        <w:rPr>
          <w:rFonts w:ascii="宋体" w:hAnsi="宋体" w:eastAsia="宋体"/>
          <w:b w:val="0"/>
          <w:color w:val="000000"/>
          <w:sz w:val="24"/>
        </w:rPr>
        <w:t>【答案解析】：本题考查幼儿的权利。幼儿依法享有生存权、受保护权、发展权、参与权。生存权是首要的人权，是人的生命安全和生活保障的权利，是享有其他人权的基础。生存权包括生命权、生活保障权和人身权。其中，生命权也叫生命健康权，是人身权的最基本权利，主要包括幼儿的生命健康、人身安全等方面的内容。幼儿的生命健康权受到法律的保护。题干中，幼儿园教师村陈某经常敲打、拖拽幼儿，造成幼儿身体多处瘀伤，侵犯了幼儿的生命健康权。D 项正确。A 项：幼儿的受教育权是指幼儿有接受一切形式的教育（正规和非正规的教育）的权利。每个幼儿有权享有足以促进其身体、心理、精神、道德与社会发展的生活水平。与题干不符，排除。B 项：幼儿的人格尊严权是指学校、教师应当尊重幼儿尊严，不得对幼儿实施体罚、变相体罚或其他侮辱人格尊严的行为。与题干不符，排除。C 项：幼儿的人身自由权是指学校和教师不得以任何理由随意对幼儿进行搜查，不得对学生关禁闭。与题干不符，排除</w:t>
      </w:r>
    </w:p>
    <w:p w14:paraId="70E88BA7">
      <w:pPr>
        <w:ind w:firstLine="480"/>
      </w:pPr>
      <w:r>
        <w:rPr>
          <w:rFonts w:ascii="宋体" w:hAnsi="宋体" w:eastAsia="宋体"/>
          <w:b w:val="0"/>
          <w:color w:val="000000"/>
          <w:sz w:val="24"/>
        </w:rPr>
        <w:t>7.梁某在受聘在某政府机关举办的幼儿园中从事专职食品安全管理工作。根据《中华人民共和国教育法》的规 定，对于梁某的管理应当实行（ ）。</w:t>
      </w:r>
    </w:p>
    <w:p w14:paraId="403089F9">
      <w:pPr>
        <w:ind w:firstLine="480"/>
      </w:pPr>
      <w:r>
        <w:rPr>
          <w:rFonts w:ascii="宋体" w:hAnsi="宋体" w:eastAsia="宋体"/>
          <w:b w:val="0"/>
          <w:color w:val="000000"/>
          <w:sz w:val="24"/>
        </w:rPr>
        <w:t>A.国家公务员制度</w:t>
      </w:r>
    </w:p>
    <w:p w14:paraId="50DE9AC6">
      <w:pPr>
        <w:ind w:firstLine="480"/>
      </w:pPr>
      <w:r>
        <w:rPr>
          <w:rFonts w:ascii="宋体" w:hAnsi="宋体" w:eastAsia="宋体"/>
          <w:b w:val="0"/>
          <w:color w:val="000000"/>
          <w:sz w:val="24"/>
        </w:rPr>
        <w:t>B.教育雇员制度</w:t>
      </w:r>
    </w:p>
    <w:p w14:paraId="58A4146E">
      <w:pPr>
        <w:ind w:firstLine="480"/>
      </w:pPr>
      <w:r>
        <w:rPr>
          <w:rFonts w:ascii="宋体" w:hAnsi="宋体" w:eastAsia="宋体"/>
          <w:b w:val="0"/>
          <w:color w:val="000000"/>
          <w:sz w:val="24"/>
        </w:rPr>
        <w:t>C.教育职员制度</w:t>
      </w:r>
    </w:p>
    <w:p w14:paraId="69FEE502">
      <w:pPr>
        <w:ind w:firstLine="480"/>
      </w:pPr>
      <w:r>
        <w:rPr>
          <w:rFonts w:ascii="宋体" w:hAnsi="宋体" w:eastAsia="宋体"/>
          <w:b w:val="0"/>
          <w:color w:val="000000"/>
          <w:sz w:val="24"/>
        </w:rPr>
        <w:t>D.教育公务员制度</w:t>
      </w:r>
    </w:p>
    <w:p w14:paraId="2761D1BD">
      <w:pPr>
        <w:ind w:firstLine="480"/>
      </w:pPr>
      <w:r>
        <w:rPr>
          <w:rFonts w:ascii="宋体" w:hAnsi="宋体" w:eastAsia="宋体"/>
          <w:b w:val="0"/>
          <w:color w:val="000000"/>
          <w:sz w:val="24"/>
        </w:rPr>
        <w:t>【答案】：C</w:t>
      </w:r>
    </w:p>
    <w:p w14:paraId="5F4AD06A">
      <w:pPr>
        <w:ind w:firstLine="480"/>
      </w:pPr>
      <w:r>
        <w:rPr>
          <w:rFonts w:ascii="宋体" w:hAnsi="宋体" w:eastAsia="宋体"/>
          <w:b w:val="0"/>
          <w:color w:val="000000"/>
          <w:sz w:val="24"/>
        </w:rPr>
        <w:t>【答案解析】：本题考查《中华人民共和国教育法》的相关规定。《中华人民共和国教育法》第四章第三十六条规定：“学校及其他教育机构中的管理人员，实行教育职员制度。学校及其他教育机构中的教学辅助人员和其他专业技术人员，实行专业技术职务聘任制度。”题干中，根据《中华人民共和国教育法》的规定，对于梁某的管理应当实行教育职员制度。C 项正确。A、B、D 三项：均不符合《中华人民共和国教育法》的相关规定。与题干不符，排除</w:t>
      </w:r>
    </w:p>
    <w:p w14:paraId="6E8D5E7E">
      <w:pPr>
        <w:ind w:firstLine="480"/>
      </w:pPr>
      <w:r>
        <w:rPr>
          <w:rFonts w:ascii="宋体" w:hAnsi="宋体" w:eastAsia="宋体"/>
          <w:b w:val="0"/>
          <w:color w:val="000000"/>
          <w:sz w:val="24"/>
        </w:rPr>
        <w:t>8.教师赵某因当地教育行政部门侵犯其合法权益，依法提出了申诉。对于赵某的申诉，有权受理的机关是（ ）。</w:t>
      </w:r>
    </w:p>
    <w:p w14:paraId="67EF3FF4">
      <w:pPr>
        <w:ind w:firstLine="480"/>
      </w:pPr>
      <w:r>
        <w:rPr>
          <w:rFonts w:ascii="宋体" w:hAnsi="宋体" w:eastAsia="宋体"/>
          <w:b w:val="0"/>
          <w:color w:val="000000"/>
          <w:sz w:val="24"/>
        </w:rPr>
        <w:t>A.同级人民政府或上级人民政府有关部门</w:t>
      </w:r>
    </w:p>
    <w:p w14:paraId="72D883DF">
      <w:pPr>
        <w:ind w:firstLine="480"/>
      </w:pPr>
      <w:r>
        <w:rPr>
          <w:rFonts w:ascii="宋体" w:hAnsi="宋体" w:eastAsia="宋体"/>
          <w:b w:val="0"/>
          <w:color w:val="000000"/>
          <w:sz w:val="24"/>
        </w:rPr>
        <w:t>B.所在地区中级人民法院或省高级人民法院</w:t>
      </w:r>
    </w:p>
    <w:p w14:paraId="5FBFC15A">
      <w:pPr>
        <w:ind w:firstLine="480"/>
      </w:pPr>
      <w:r>
        <w:rPr>
          <w:rFonts w:ascii="宋体" w:hAnsi="宋体" w:eastAsia="宋体"/>
          <w:b w:val="0"/>
          <w:color w:val="000000"/>
          <w:sz w:val="24"/>
        </w:rPr>
        <w:t>C.所在地区人民检察院或最高人民检察院</w:t>
      </w:r>
    </w:p>
    <w:p w14:paraId="5DE945FC">
      <w:pPr>
        <w:ind w:firstLine="480"/>
      </w:pPr>
      <w:r>
        <w:rPr>
          <w:rFonts w:ascii="宋体" w:hAnsi="宋体" w:eastAsia="宋体"/>
          <w:b w:val="0"/>
          <w:color w:val="000000"/>
          <w:sz w:val="24"/>
        </w:rPr>
        <w:t>D.上一级人民政府或中央人民政府有关部门</w:t>
      </w:r>
    </w:p>
    <w:p w14:paraId="5561D3EA">
      <w:pPr>
        <w:ind w:firstLine="480"/>
      </w:pPr>
      <w:r>
        <w:rPr>
          <w:rFonts w:ascii="宋体" w:hAnsi="宋体" w:eastAsia="宋体"/>
          <w:b w:val="0"/>
          <w:color w:val="000000"/>
          <w:sz w:val="24"/>
        </w:rPr>
        <w:t>【答案】：A</w:t>
      </w:r>
    </w:p>
    <w:p w14:paraId="1B7AE105">
      <w:pPr>
        <w:ind w:firstLine="480"/>
      </w:pPr>
      <w:r>
        <w:rPr>
          <w:rFonts w:ascii="宋体" w:hAnsi="宋体" w:eastAsia="宋体"/>
          <w:b w:val="0"/>
          <w:color w:val="000000"/>
          <w:sz w:val="24"/>
        </w:rPr>
        <w:t>【答案解析】：本题考查《中华人民共和国教师法》的相关规定。《中华人民共和国教师法》第八章第三十九条规定：“教师对学校或者其他教育机构侵犯其合法权益的，或者对学校或者其他教育机构作出的处理不服的，可以向教育行政部门提出申诉，教育行政部门应当在接到申诉的三十日内，作出处理。教师认为当地人民政府有关行政部门侵犯其根据本法规定享有的权利的，可以向同级人民政府或者上一级人民政府有关部门提出申诉，同级人民政府或者上一级人民政府有关部门应当作出处理。”题干中，对于赵某的申诉，有权受理的机关是同级人民政府或上级人民政府有关部门。A 项正确。B、C、D 三项：均不符合《中华人民共和国教师法》的相关规定。与题干不符，排除</w:t>
      </w:r>
    </w:p>
    <w:p w14:paraId="5B51DB99">
      <w:pPr>
        <w:ind w:firstLine="480"/>
      </w:pPr>
      <w:r>
        <w:rPr>
          <w:rFonts w:ascii="宋体" w:hAnsi="宋体" w:eastAsia="宋体"/>
          <w:b w:val="0"/>
          <w:color w:val="000000"/>
          <w:sz w:val="24"/>
        </w:rPr>
        <w:t>9.某地区文化执法部门在对当地一家网吧进行巡查时，发现有未成年人正在网吧上网。根据《中华人民共和国未 成年人保护法》的规定，文化执法部门可以对该网吧采取的措施是（ ）。</w:t>
      </w:r>
    </w:p>
    <w:p w14:paraId="1F154795">
      <w:pPr>
        <w:ind w:firstLine="480"/>
      </w:pPr>
      <w:r>
        <w:rPr>
          <w:rFonts w:ascii="宋体" w:hAnsi="宋体" w:eastAsia="宋体"/>
          <w:b w:val="0"/>
          <w:color w:val="000000"/>
          <w:sz w:val="24"/>
        </w:rPr>
        <w:t>A.予以关闭，依法吊销营业执照</w:t>
      </w:r>
    </w:p>
    <w:p w14:paraId="63188880">
      <w:pPr>
        <w:ind w:firstLine="480"/>
      </w:pPr>
      <w:r>
        <w:rPr>
          <w:rFonts w:ascii="宋体" w:hAnsi="宋体" w:eastAsia="宋体"/>
          <w:b w:val="0"/>
          <w:color w:val="000000"/>
          <w:sz w:val="24"/>
        </w:rPr>
        <w:t>B.予以查封，依法没收违法所得</w:t>
      </w:r>
    </w:p>
    <w:p w14:paraId="4EE728DF">
      <w:pPr>
        <w:ind w:firstLine="480"/>
      </w:pPr>
      <w:r>
        <w:rPr>
          <w:rFonts w:ascii="宋体" w:hAnsi="宋体" w:eastAsia="宋体"/>
          <w:b w:val="0"/>
          <w:color w:val="000000"/>
          <w:sz w:val="24"/>
        </w:rPr>
        <w:t>C.责令改正，依法给予行政处罚</w:t>
      </w:r>
    </w:p>
    <w:p w14:paraId="7A1D69C1">
      <w:pPr>
        <w:ind w:firstLine="480"/>
      </w:pPr>
      <w:r>
        <w:rPr>
          <w:rFonts w:ascii="宋体" w:hAnsi="宋体" w:eastAsia="宋体"/>
          <w:b w:val="0"/>
          <w:color w:val="000000"/>
          <w:sz w:val="24"/>
        </w:rPr>
        <w:t>D.责令停业，依法追究民事责任</w:t>
      </w:r>
    </w:p>
    <w:p w14:paraId="30D680F8">
      <w:pPr>
        <w:ind w:firstLine="480"/>
      </w:pPr>
      <w:r>
        <w:rPr>
          <w:rFonts w:ascii="宋体" w:hAnsi="宋体" w:eastAsia="宋体"/>
          <w:b w:val="0"/>
          <w:color w:val="000000"/>
          <w:sz w:val="24"/>
        </w:rPr>
        <w:t>【答案】：C</w:t>
      </w:r>
    </w:p>
    <w:p w14:paraId="7DEBF927">
      <w:pPr>
        <w:ind w:firstLine="480"/>
      </w:pPr>
      <w:r>
        <w:rPr>
          <w:rFonts w:ascii="宋体" w:hAnsi="宋体" w:eastAsia="宋体"/>
          <w:b w:val="0"/>
          <w:color w:val="000000"/>
          <w:sz w:val="24"/>
        </w:rPr>
        <w:t>【答案解析】：本题考查《中华人民共和国未成年人保护法》的相关规定。《中华人民共和国未成年人保护法》第六章第六十六条规定：“在中小学校园周边设置营业性歌舞娱乐场所、互联网上网服务营业场所等不适宜未成年人活动的场所的，由主管部门予以关闭，依法给予行政处罚。营业性歌舞娱乐场所、互联网上网服务营业场所等不适宜未成年人活动的场所允许未成年人进入，或者没有在显著位置设置未成年人禁入标志的，由主管部门责令改正，依法给予行政处罚。”题干中，根据《中华人民共和国未成年人保护法》的规定，文化执法部门可以对该网吧采取的措施是责令改正，依法给予行政处罚。C 项正确。A、B、D 三项：均不符合《中华人民共和国未成年人保护法》的相关规定。与题干不符，排除。特殊说明：本题考查的是 2007 版《未成年人保护法》的规定，2021 年 6 月 1 日起施行的《未成年人保护法》针对这一条具体调整为：第五十八条规定，学校、幼儿园周边不得设置营业性娱乐场所、酒吧、互联网上网服务营业场所等不适宜未成年人活动的场所。营业性歌舞娱乐场所、酒吧、互联网上网服务营业场所等不适宜未成年人活动场所的经营者，不得允许未成年人进入；游艺娱乐场所设置的电子游戏设备，除国家法定节假日外，不得向未成年人提供。经营者应当在显著位置设置未成年人禁入、限入标志；对难以判明是否是未成年人的，应当要求其出示身份证件。第一百二十三条规定，相关经营者违反本法第五十八条、第五十九条第一款、第六十条规定的，由文化和旅游、市场监督管理、烟草专卖、公安等部门按照职责分工责令限期改正，给予警告，没收违法所得，可以并处五万元以下罚款；拒不改正或者情节严重的，责令停业整顿或者吊销营业执照、吊销相关许可证，可以并处五万元以上五十万元以下罚款</w:t>
      </w:r>
    </w:p>
    <w:p w14:paraId="0974CCCF">
      <w:pPr>
        <w:ind w:firstLine="480"/>
      </w:pPr>
      <w:r>
        <w:rPr>
          <w:rFonts w:ascii="宋体" w:hAnsi="宋体" w:eastAsia="宋体"/>
          <w:b w:val="0"/>
          <w:color w:val="000000"/>
          <w:sz w:val="24"/>
        </w:rPr>
        <w:t>10.陈老师发现班里的幼儿玲玲有遭受家庭暴力的迹象。对此，陈老师应当采取的措施是（ ）。</w:t>
      </w:r>
    </w:p>
    <w:p w14:paraId="4A3FC3A3">
      <w:pPr>
        <w:ind w:firstLine="480"/>
      </w:pPr>
      <w:r>
        <w:rPr>
          <w:rFonts w:ascii="宋体" w:hAnsi="宋体" w:eastAsia="宋体"/>
          <w:b w:val="0"/>
          <w:color w:val="000000"/>
          <w:sz w:val="24"/>
        </w:rPr>
        <w:t>A.对玲玲的家长进行批评教育</w:t>
      </w:r>
    </w:p>
    <w:p w14:paraId="3FA937B3">
      <w:pPr>
        <w:ind w:firstLine="480"/>
      </w:pPr>
      <w:r>
        <w:rPr>
          <w:rFonts w:ascii="宋体" w:hAnsi="宋体" w:eastAsia="宋体"/>
          <w:b w:val="0"/>
          <w:color w:val="000000"/>
          <w:sz w:val="24"/>
        </w:rPr>
        <w:t>B.向当地公安机关报案</w:t>
      </w:r>
    </w:p>
    <w:p w14:paraId="5A2E48EE">
      <w:pPr>
        <w:ind w:firstLine="480"/>
      </w:pPr>
      <w:r>
        <w:rPr>
          <w:rFonts w:ascii="宋体" w:hAnsi="宋体" w:eastAsia="宋体"/>
          <w:b w:val="0"/>
          <w:color w:val="000000"/>
          <w:sz w:val="24"/>
        </w:rPr>
        <w:t>C.对玲玲的家长处以一定罚款</w:t>
      </w:r>
    </w:p>
    <w:p w14:paraId="3090C2EA">
      <w:pPr>
        <w:ind w:firstLine="480"/>
      </w:pPr>
      <w:r>
        <w:rPr>
          <w:rFonts w:ascii="宋体" w:hAnsi="宋体" w:eastAsia="宋体"/>
          <w:b w:val="0"/>
          <w:color w:val="000000"/>
          <w:sz w:val="24"/>
        </w:rPr>
        <w:t>D.向当地法院提起诉讼2019年上半年教师资格证考试《综合素质》（幼儿园）题</w:t>
      </w:r>
    </w:p>
    <w:p w14:paraId="44BDE331">
      <w:pPr>
        <w:ind w:firstLine="480"/>
      </w:pPr>
      <w:r>
        <w:rPr>
          <w:rFonts w:ascii="宋体" w:hAnsi="宋体" w:eastAsia="宋体"/>
          <w:b w:val="0"/>
          <w:color w:val="000000"/>
          <w:sz w:val="24"/>
        </w:rPr>
        <w:t>【答案】：B</w:t>
      </w:r>
    </w:p>
    <w:p w14:paraId="75465663">
      <w:pPr>
        <w:ind w:firstLine="480"/>
      </w:pPr>
      <w:r>
        <w:rPr>
          <w:rFonts w:ascii="宋体" w:hAnsi="宋体" w:eastAsia="宋体"/>
          <w:b w:val="0"/>
          <w:color w:val="000000"/>
          <w:sz w:val="24"/>
        </w:rPr>
        <w:t>【答案解析】：本题考查《中华人民共和国反家庭暴力法》的相关规定。《中华人民共和国反家庭暴力法》第三章第十四条规定：“学校、幼儿园、医疗机构、居民委员会、村民委员会、社会工作服务机构、救助管理机构、福利机构及其工作人员在工作中发现无民事行为能力人、限制民事行为能力人遭受或者疑似遭受家庭暴力的，应当及时向公安机关报案。公安机关应当对报案人的信息予以保密。”题干中，陈老师发现班里的幼儿玲玲有遭受家庭暴力的迹象，应当采取的措施是向当地公安机关报案。B 项正确。A、C、D 三项：均不符合《中华人民共和国反家庭暴力法》的相关规定。与题干不符，排除</w:t>
      </w:r>
    </w:p>
    <w:p w14:paraId="6AF2AD53">
      <w:pPr>
        <w:ind w:firstLine="480"/>
      </w:pPr>
      <w:r>
        <w:rPr>
          <w:rFonts w:ascii="宋体" w:hAnsi="宋体" w:eastAsia="宋体"/>
          <w:b w:val="0"/>
          <w:color w:val="000000"/>
          <w:sz w:val="24"/>
        </w:rPr>
        <w:t>11.何老师发现班里幼儿萌萌感冒了，于是在课间休息期间，喂萌萌服下了儿童感冒药，何老师的做法（ ）。</w:t>
      </w:r>
    </w:p>
    <w:p w14:paraId="5C2EEF63">
      <w:pPr>
        <w:ind w:firstLine="480"/>
      </w:pPr>
      <w:r>
        <w:rPr>
          <w:rFonts w:ascii="宋体" w:hAnsi="宋体" w:eastAsia="宋体"/>
          <w:b w:val="0"/>
          <w:color w:val="000000"/>
          <w:sz w:val="24"/>
        </w:rPr>
        <w:t>A.合法，教师可以喂食非处方药</w:t>
      </w:r>
    </w:p>
    <w:p w14:paraId="0A21CECB">
      <w:pPr>
        <w:ind w:firstLine="480"/>
      </w:pPr>
      <w:r>
        <w:rPr>
          <w:rFonts w:ascii="宋体" w:hAnsi="宋体" w:eastAsia="宋体"/>
          <w:b w:val="0"/>
          <w:color w:val="000000"/>
          <w:sz w:val="24"/>
        </w:rPr>
        <w:t>B.合法，有利于防止疾病传播扩散</w:t>
      </w:r>
    </w:p>
    <w:p w14:paraId="194C99CC">
      <w:pPr>
        <w:ind w:firstLine="480"/>
      </w:pPr>
      <w:r>
        <w:rPr>
          <w:rFonts w:ascii="宋体" w:hAnsi="宋体" w:eastAsia="宋体"/>
          <w:b w:val="0"/>
          <w:color w:val="000000"/>
          <w:sz w:val="24"/>
        </w:rPr>
        <w:t>C.不合法，幼儿用药应先征得监护人同意</w:t>
      </w:r>
    </w:p>
    <w:p w14:paraId="01CC5E64">
      <w:pPr>
        <w:ind w:firstLine="480"/>
      </w:pPr>
      <w:r>
        <w:rPr>
          <w:rFonts w:ascii="宋体" w:hAnsi="宋体" w:eastAsia="宋体"/>
          <w:b w:val="0"/>
          <w:color w:val="000000"/>
          <w:sz w:val="24"/>
        </w:rPr>
        <w:t>D.不合法，幼儿园应在医师的指导下用药</w:t>
      </w:r>
    </w:p>
    <w:p w14:paraId="7A9399CE">
      <w:pPr>
        <w:ind w:firstLine="480"/>
      </w:pPr>
      <w:r>
        <w:rPr>
          <w:rFonts w:ascii="宋体" w:hAnsi="宋体" w:eastAsia="宋体"/>
          <w:b w:val="0"/>
          <w:color w:val="000000"/>
          <w:sz w:val="24"/>
        </w:rPr>
        <w:t>【答案】：C</w:t>
      </w:r>
    </w:p>
    <w:p w14:paraId="3419171F">
      <w:pPr>
        <w:ind w:firstLine="480"/>
      </w:pPr>
      <w:r>
        <w:rPr>
          <w:rFonts w:ascii="宋体" w:hAnsi="宋体" w:eastAsia="宋体"/>
          <w:b w:val="0"/>
          <w:color w:val="000000"/>
          <w:sz w:val="24"/>
        </w:rPr>
        <w:t>【答案解析】：本题考查《幼儿园工作规程》的相关规定。《幼儿园工作规程》第四章第二十条规定：“幼儿园应当建立卫生消毒、晨检、午检制度和病儿隔离制度，配合卫生部门做好计划免疫工作。幼儿园应当建立传染病预防和管理制度，制定突发传染病应急预案，认真做好疾病防控工作。幼儿园应当建立患病幼儿用药的委托交接制度，未经监护人委托或者同意，幼儿园不得给幼儿用药。幼儿园应当妥善管理药品，保证幼儿用药安全。幼儿园内禁止吸烟、饮酒。”题干中，何老师发现办理幼儿萌萌感冒了便喂萌萌服下了儿童感冒药，做法不合法，幼儿用药应先征得监护人同意。C项正确。A、B、D 三项：均不符合《幼儿园工作规程》的相关规定。与题干不符，排除</w:t>
      </w:r>
    </w:p>
    <w:p w14:paraId="602D829D">
      <w:pPr>
        <w:ind w:firstLine="480"/>
      </w:pPr>
      <w:r>
        <w:rPr>
          <w:rFonts w:ascii="宋体" w:hAnsi="宋体" w:eastAsia="宋体"/>
          <w:b w:val="0"/>
          <w:color w:val="000000"/>
          <w:sz w:val="24"/>
        </w:rPr>
        <w:t>12.雯雯还未完成义务教育就辍学回家了。班主任王老师多次上门家访，雯雯的父母总以读了书也找不到工作为 由，拒绝让雯雯回学校上学。根据《中华人民共和国义务法》的规定，对于雯雯的父母，当地居民委员会可以 采取的措施（ ）。</w:t>
      </w:r>
    </w:p>
    <w:p w14:paraId="46E131B6">
      <w:pPr>
        <w:ind w:firstLine="480"/>
      </w:pPr>
      <w:r>
        <w:rPr>
          <w:rFonts w:ascii="宋体" w:hAnsi="宋体" w:eastAsia="宋体"/>
          <w:b w:val="0"/>
          <w:color w:val="000000"/>
          <w:sz w:val="24"/>
        </w:rPr>
        <w:t>A.给予批评教育，督促限期改正</w:t>
      </w:r>
    </w:p>
    <w:p w14:paraId="129EDE5F">
      <w:pPr>
        <w:ind w:firstLine="480"/>
      </w:pPr>
      <w:r>
        <w:rPr>
          <w:rFonts w:ascii="宋体" w:hAnsi="宋体" w:eastAsia="宋体"/>
          <w:b w:val="0"/>
          <w:color w:val="000000"/>
          <w:sz w:val="24"/>
        </w:rPr>
        <w:t>B.给予行政处分，责令赔礼道歉</w:t>
      </w:r>
    </w:p>
    <w:p w14:paraId="3D423485">
      <w:pPr>
        <w:ind w:firstLine="480"/>
      </w:pPr>
      <w:r>
        <w:rPr>
          <w:rFonts w:ascii="宋体" w:hAnsi="宋体" w:eastAsia="宋体"/>
          <w:b w:val="0"/>
          <w:color w:val="000000"/>
          <w:sz w:val="24"/>
        </w:rPr>
        <w:t>C.做好协助工作，督促家长送雯雯接受义务教育</w:t>
      </w:r>
    </w:p>
    <w:p w14:paraId="6DE5A815">
      <w:pPr>
        <w:ind w:firstLine="480"/>
      </w:pPr>
      <w:r>
        <w:rPr>
          <w:rFonts w:ascii="宋体" w:hAnsi="宋体" w:eastAsia="宋体"/>
          <w:b w:val="0"/>
          <w:color w:val="000000"/>
          <w:sz w:val="24"/>
        </w:rPr>
        <w:t>D.采取强制措施，责令家长送雯雯接受义务教育</w:t>
      </w:r>
    </w:p>
    <w:p w14:paraId="2A74958B">
      <w:pPr>
        <w:ind w:firstLine="480"/>
      </w:pPr>
      <w:r>
        <w:rPr>
          <w:rFonts w:ascii="宋体" w:hAnsi="宋体" w:eastAsia="宋体"/>
          <w:b w:val="0"/>
          <w:color w:val="000000"/>
          <w:sz w:val="24"/>
        </w:rPr>
        <w:t>【答案】：C</w:t>
      </w:r>
    </w:p>
    <w:p w14:paraId="640124A2">
      <w:pPr>
        <w:ind w:firstLine="480"/>
      </w:pPr>
      <w:r>
        <w:rPr>
          <w:rFonts w:ascii="宋体" w:hAnsi="宋体" w:eastAsia="宋体"/>
          <w:b w:val="0"/>
          <w:color w:val="000000"/>
          <w:sz w:val="24"/>
        </w:rPr>
        <w:t>【答案解析】：本题考查《中华人民共和国义务教育法》的相关规定。《中华人民共和国义务教育法》第七章第五十八条规定：“适龄儿童、少年的父母或者其他法定监护人无正当理由未依照本法规定送适龄儿童、少年入学接受义务教育的，由当地乡镇人民政府或者县级人民政府教育行政部门给予批评教育，责令限期改正。居民委员会和村民委员会协助政府做好工作，督促适龄儿童、少年入学。”题干中，根据《中华人民共和国义务法》的规定，对于雯雯的父母，居民委员会可以采取的措施是做好协助工作，督促家长送雯雯接受义务教育。C 项正确。A 项：为当地政府或者教育行政部门的权利，与题干不符，排除。B、D 两项：均不符合《中华人民共和国义务教育法》的相关规定。与题干不符，排除</w:t>
      </w:r>
    </w:p>
    <w:p w14:paraId="75B74FE6">
      <w:pPr>
        <w:ind w:firstLine="480"/>
      </w:pPr>
      <w:r>
        <w:rPr>
          <w:rFonts w:ascii="宋体" w:hAnsi="宋体" w:eastAsia="宋体"/>
          <w:b w:val="0"/>
          <w:color w:val="000000"/>
          <w:sz w:val="24"/>
        </w:rPr>
        <w:t>13.在小班的家长会上，有两个家长质问带班的李老师：“为什么不教孩子写字和拼音？再不教的话，我们的孩子 就转园。”对此，李老师恰当的做法是（ ）。</w:t>
      </w:r>
    </w:p>
    <w:p w14:paraId="35FF0D06">
      <w:pPr>
        <w:ind w:firstLine="480"/>
      </w:pPr>
      <w:r>
        <w:rPr>
          <w:rFonts w:ascii="宋体" w:hAnsi="宋体" w:eastAsia="宋体"/>
          <w:b w:val="0"/>
          <w:color w:val="000000"/>
          <w:sz w:val="24"/>
        </w:rPr>
        <w:t>A.接受意见，适当增加拼音和写字的内容</w:t>
      </w:r>
    </w:p>
    <w:p w14:paraId="2C894A0E">
      <w:pPr>
        <w:ind w:firstLine="480"/>
      </w:pPr>
      <w:r>
        <w:rPr>
          <w:rFonts w:ascii="宋体" w:hAnsi="宋体" w:eastAsia="宋体"/>
          <w:b w:val="0"/>
          <w:color w:val="000000"/>
          <w:sz w:val="24"/>
        </w:rPr>
        <w:t>B.听取意见，耐心向家长分析不教的原因</w:t>
      </w:r>
    </w:p>
    <w:p w14:paraId="6CF9FDD9">
      <w:pPr>
        <w:ind w:firstLine="480"/>
      </w:pPr>
      <w:r>
        <w:rPr>
          <w:rFonts w:ascii="宋体" w:hAnsi="宋体" w:eastAsia="宋体"/>
          <w:b w:val="0"/>
          <w:color w:val="000000"/>
          <w:sz w:val="24"/>
        </w:rPr>
        <w:t>C.尊重家长，推荐校外辅导机构</w:t>
      </w:r>
    </w:p>
    <w:p w14:paraId="227C4BAE">
      <w:pPr>
        <w:ind w:firstLine="480"/>
      </w:pPr>
      <w:r>
        <w:rPr>
          <w:rFonts w:ascii="宋体" w:hAnsi="宋体" w:eastAsia="宋体"/>
          <w:b w:val="0"/>
          <w:color w:val="000000"/>
          <w:sz w:val="24"/>
        </w:rPr>
        <w:t>D.不予理会，尊重家长的转园自由</w:t>
      </w:r>
    </w:p>
    <w:p w14:paraId="251EB9E9">
      <w:pPr>
        <w:ind w:firstLine="480"/>
      </w:pPr>
      <w:r>
        <w:rPr>
          <w:rFonts w:ascii="宋体" w:hAnsi="宋体" w:eastAsia="宋体"/>
          <w:b w:val="0"/>
          <w:color w:val="000000"/>
          <w:sz w:val="24"/>
        </w:rPr>
        <w:t>【答案】：B</w:t>
      </w:r>
    </w:p>
    <w:p w14:paraId="3EBB17C2">
      <w:pPr>
        <w:ind w:firstLine="480"/>
      </w:pPr>
      <w:r>
        <w:rPr>
          <w:rFonts w:ascii="宋体" w:hAnsi="宋体" w:eastAsia="宋体"/>
          <w:b w:val="0"/>
          <w:color w:val="000000"/>
          <w:sz w:val="24"/>
        </w:rPr>
        <w:t>【答案解析】：本题考查幼小衔接的原则。幼小衔接是指幼儿教育与小学教育两个阶段的衔接。幼小衔接活动是为儿童实现幼儿教育与小学教育两个阶段的平稳过渡而开展的各种专门的教育活动。幼小衔接的原则主要体现在以下几个方面：（1）整体性原则。从体、智、德、美各方面促进儿童全面发展。家长以及有的教师认为幼小衔接的内容就是要在认字、写字、学拼音、做算数等方面做好准备，普遍存在偏重智力方面的倾向。小学新生的不适应往往不是知识准备上的不足，更多的是独立性、主动性、自控性等学习品质以及社会适应性等方面的准备不够；（2）长期性原则。要使儿童顺利适应小学新环境，儿童体、智、德、美各方面素质的培养准备需要幼儿园和家庭长期培养，在整个学前教育阶段，教育者有意识地锻炼儿童对环境的适应能力，通过系统的规划和课程的实施，使幼儿逐步具备进入小学所应有的各方面素质；（3）合作性原则。《幼儿园工作规程》以及《幼儿园教育指导纲要（试行）》指出了幼小衔接工作必须与家庭和小学共同开展，才能有效实现目标。家庭是幼小衔接工作上的合作伙伴，我国家长对孩子的学业期望较高，对孩子进入“正式学习”阶段十分重视，不同的教育观往往汇集到此时产生比较集中的矛盾，比如是否要重点开展智力教育、是否需要提前学习小学课程内容、是否要用小学生的评价标准来评价幼儿等问题。如果家庭和幼儿园的教育观念不一致，对幼儿势必产生消极的影响；（4）适宜性原则。做好幼小衔接并不是简单地提前学习小学知识，采用小学的课堂听讲方式开展教学，就是幼儿园教育小学化。虽然在幼儿园大班后期，有的幼儿已经表现出学习小学课程内容的能力，但是他们的年龄特点仍然处于幼儿阶段，学习的内容、学习的方式均需要适宜这一年龄阶段的特点。幼儿园的教育内容都源自于儿童熟悉的、感兴趣的、与之密切相关的周围生活中具体的人或事，学习以操作活动、游戏、生活活动为主要途径和形式。小学的学习内容与学习形式还不适合这个年龄段，如果简单地将之移到幼儿园，非但不利于他们思维能力的发展，还将挫伤儿童对学习的兴趣。题干中，家长不理解幼儿园不教写字和拼音的，是家长对幼小衔接中整体性原则的错误理解，偏重智力方面发展，还没有认识到适宜性原则，容易造成幼儿园教学小学化。同时，李老师应当遵循合作性原则，因为家庭是做好幼小衔接工作的合作伙伴，应当听取家长意见，并向家长耐心解释幼小衔接阶段教育的原则。B 项正确。A 项：根据幼小衔接的原则，幼儿园应当与家庭的合作，但接受家长意见适当增加拼音和写字的内容，则会违反适宜性原则，此项措施不是最恰当的做法。与题干不符，排除。C 项：尊重家长是合理的工作态度，但向家长推荐校外辅导机构有违幼小衔接的适宜性、整体性原则，此项措施不是最恰当的做法。与题干不符，排除。D 项：不予理会违背了幼小衔接的合作性原则，此项措施不是最恰当的做法。与题干不符，排除</w:t>
      </w:r>
    </w:p>
    <w:p w14:paraId="4FEAC9C8">
      <w:pPr>
        <w:ind w:firstLine="480"/>
      </w:pPr>
      <w:r>
        <w:rPr>
          <w:rFonts w:ascii="宋体" w:hAnsi="宋体" w:eastAsia="宋体"/>
          <w:b w:val="0"/>
          <w:color w:val="000000"/>
          <w:sz w:val="24"/>
        </w:rPr>
        <w:t>14.赵老师在省政府机关幼儿园工作，她对班上每个孩子家长的工作单位和职务都了如指掌，在日常的保教活动 中，赵老师对省政府工作人员的孩子总是特别关照。赵老师的做法（ ）。</w:t>
      </w:r>
    </w:p>
    <w:p w14:paraId="55EC32AC">
      <w:pPr>
        <w:ind w:firstLine="480"/>
      </w:pPr>
      <w:r>
        <w:rPr>
          <w:rFonts w:ascii="宋体" w:hAnsi="宋体" w:eastAsia="宋体"/>
          <w:b w:val="0"/>
          <w:color w:val="000000"/>
          <w:sz w:val="24"/>
        </w:rPr>
        <w:t>A.不正确，没有维护幼儿的同伴关系</w:t>
      </w:r>
    </w:p>
    <w:p w14:paraId="150F25DE">
      <w:pPr>
        <w:ind w:firstLine="480"/>
      </w:pPr>
      <w:r>
        <w:rPr>
          <w:rFonts w:ascii="宋体" w:hAnsi="宋体" w:eastAsia="宋体"/>
          <w:b w:val="0"/>
          <w:color w:val="000000"/>
          <w:sz w:val="24"/>
        </w:rPr>
        <w:t>B.不正确，没有做到对幼儿一视同仁</w:t>
      </w:r>
    </w:p>
    <w:p w14:paraId="66F8AD59">
      <w:pPr>
        <w:ind w:firstLine="480"/>
      </w:pPr>
      <w:r>
        <w:rPr>
          <w:rFonts w:ascii="宋体" w:hAnsi="宋体" w:eastAsia="宋体"/>
          <w:b w:val="0"/>
          <w:color w:val="000000"/>
          <w:sz w:val="24"/>
        </w:rPr>
        <w:t>C.正确，有利于良好家园关系的建立</w:t>
      </w:r>
    </w:p>
    <w:p w14:paraId="0F11A1C7">
      <w:pPr>
        <w:ind w:firstLine="480"/>
      </w:pPr>
      <w:r>
        <w:rPr>
          <w:rFonts w:ascii="宋体" w:hAnsi="宋体" w:eastAsia="宋体"/>
          <w:b w:val="0"/>
          <w:color w:val="000000"/>
          <w:sz w:val="24"/>
        </w:rPr>
        <w:t>D.正确，有利于获得更多的办园资源</w:t>
      </w:r>
    </w:p>
    <w:p w14:paraId="75E3A758">
      <w:pPr>
        <w:ind w:firstLine="480"/>
      </w:pPr>
      <w:r>
        <w:rPr>
          <w:rFonts w:ascii="宋体" w:hAnsi="宋体" w:eastAsia="宋体"/>
          <w:b w:val="0"/>
          <w:color w:val="000000"/>
          <w:sz w:val="24"/>
        </w:rPr>
        <w:t>【答案】：B</w:t>
      </w:r>
    </w:p>
    <w:p w14:paraId="1AA25CDC">
      <w:pPr>
        <w:ind w:firstLine="480"/>
      </w:pPr>
      <w:r>
        <w:rPr>
          <w:rFonts w:ascii="宋体" w:hAnsi="宋体" w:eastAsia="宋体"/>
          <w:b w:val="0"/>
          <w:color w:val="000000"/>
          <w:sz w:val="24"/>
        </w:rPr>
        <w:t>【答案解析】：本题考查幼儿园教师的基本素质。依据素质教育的要求和幼儿教育的特点，幼儿教师应具备的基本素质包括：高尚的师德、过硬的专业素质、阳光的心理素质、强健的身体素质、创新精神和能力。其中，高尚的师德的核心是幼儿教师的职业道德素质，它主要体现在以下几个方面：（1）爱岗敬业，以身作则；（2）关爱幼儿，积极引导；（3）关心集体，团结协作；（4）终身学习，努力进取。其中，关爱幼儿要求教师应关心爱护每一个幼儿，全面了解每个幼儿的发展情况，善于洞察他们的内心世界，了解他们的要求和遇到的困难，耐心地教育，不偏爱或溺爱。对幼儿一视同仁，平等公正对待每一个幼儿，不讽刺、挖苦、歧视幼儿，不体罚或变相体罚幼儿。严慈相济，亦师亦友。保护幼儿安全，维护他们的权益。题干中，赵老师更加关照省政府工作人员孩子的做法，违反了幼儿教师职业道德素质中对于关爱幼儿的要求，做法不正确，没有做到对幼儿一视同仁。B 项正确。A 项：赵老师的做法虽然不正确，但主要是没有做到对幼儿一视同仁，与维护幼儿的同伴关系无关，为干扰项。与题干不符，排除。C、D 两项：赵老师的做法违背了幼儿教师职业道德素质的要求，做法不正确。与题干不符，排除</w:t>
      </w:r>
    </w:p>
    <w:p w14:paraId="7B626A9F">
      <w:pPr>
        <w:ind w:firstLine="480"/>
      </w:pPr>
      <w:r>
        <w:rPr>
          <w:rFonts w:ascii="宋体" w:hAnsi="宋体" w:eastAsia="宋体"/>
          <w:b w:val="0"/>
          <w:color w:val="000000"/>
          <w:sz w:val="24"/>
        </w:rPr>
        <w:t>15.王老师发现，孩子们进入大班后，变得太吵闹了，有时老师喊破了嗓子，孩子们才安静下来。下列王老师的解 决方法中不恰当的是（ ）。</w:t>
      </w:r>
    </w:p>
    <w:p w14:paraId="3B8BE162">
      <w:pPr>
        <w:ind w:firstLine="480"/>
      </w:pPr>
      <w:r>
        <w:rPr>
          <w:rFonts w:ascii="宋体" w:hAnsi="宋体" w:eastAsia="宋体"/>
          <w:b w:val="0"/>
          <w:color w:val="000000"/>
          <w:sz w:val="24"/>
        </w:rPr>
        <w:t>A.引导幼儿逐渐学会自我约束</w:t>
      </w:r>
    </w:p>
    <w:p w14:paraId="2717FD0F">
      <w:pPr>
        <w:ind w:firstLine="480"/>
      </w:pPr>
      <w:r>
        <w:rPr>
          <w:rFonts w:ascii="宋体" w:hAnsi="宋体" w:eastAsia="宋体"/>
          <w:b w:val="0"/>
          <w:color w:val="000000"/>
          <w:sz w:val="24"/>
        </w:rPr>
        <w:t>B.对吵闹的幼儿进行说服教育</w:t>
      </w:r>
    </w:p>
    <w:p w14:paraId="1A515D4A">
      <w:pPr>
        <w:ind w:firstLine="480"/>
      </w:pPr>
      <w:r>
        <w:rPr>
          <w:rFonts w:ascii="宋体" w:hAnsi="宋体" w:eastAsia="宋体"/>
          <w:b w:val="0"/>
          <w:color w:val="000000"/>
          <w:sz w:val="24"/>
        </w:rPr>
        <w:t>C.让家长接吵闹孩子回家安抚</w:t>
      </w:r>
    </w:p>
    <w:p w14:paraId="3EE255C8">
      <w:pPr>
        <w:ind w:firstLine="480"/>
      </w:pPr>
      <w:r>
        <w:rPr>
          <w:rFonts w:ascii="宋体" w:hAnsi="宋体" w:eastAsia="宋体"/>
          <w:b w:val="0"/>
          <w:color w:val="000000"/>
          <w:sz w:val="24"/>
        </w:rPr>
        <w:t>D.引导幼儿参与感兴趣的活动</w:t>
      </w:r>
    </w:p>
    <w:p w14:paraId="7CD9B9AD">
      <w:pPr>
        <w:ind w:firstLine="480"/>
      </w:pPr>
      <w:r>
        <w:rPr>
          <w:rFonts w:ascii="宋体" w:hAnsi="宋体" w:eastAsia="宋体"/>
          <w:b w:val="0"/>
          <w:color w:val="000000"/>
          <w:sz w:val="24"/>
        </w:rPr>
        <w:t>【答案】：C</w:t>
      </w:r>
    </w:p>
    <w:p w14:paraId="48068FE7">
      <w:pPr>
        <w:ind w:firstLine="480"/>
      </w:pPr>
      <w:r>
        <w:rPr>
          <w:rFonts w:ascii="宋体" w:hAnsi="宋体" w:eastAsia="宋体"/>
          <w:b w:val="0"/>
          <w:color w:val="000000"/>
          <w:sz w:val="24"/>
        </w:rPr>
        <w:t>【答案解析】：本题考查对大班幼儿特点的认识。大班幼儿的独立意识不断增强，解决问题、规则意识也在增强。这个年龄段在良好心理环境创设上的一个重要内容，就是学习如何合作，合作的好开心，合作的不好不开心，问题也没法解决。因此，教师要通过各种有效的方法引导幼儿学习合作，共同完成任务，获得合作的美好体验。同时，大班幼儿随着生活经验的不断丰富，各方面的能力也不断增强，具有班级荣誉感、竞争意识和一定的谦让精神。但由于本领的日益增强，不少孩子开始骄傲起来，喜欢看同伴不足的地方，对自己和同伴的评价不够客观，不够全面。如果保教人员不加以正确引导，就会使孩子之间产生不和谐。因此，教师对于班级每个孩子的正确评价是对营造同伴和谐氛围的示范。老师要意识到，大班孩子具有合作意识，并且在合作中共同协商完成任务，从而将活动进行得非常快乐。老师应及时给予引导和鼓励合作意识，这样的随机教育体现出教师帮助幼儿建构活动秩序、规则，促进幼儿合作情感的培养的意识和能力。除此之外，还要针对大班幼儿的特点，有效的管理教育和管理方法还包括：教师说话非常平等；愿意耐心倾听孩子的诉求；支持孩子合理的想法；满足孩子合理的愿望；不粗暴、不嘲笑、不挖苦，看到每一个孩子的亮点；对于孩子不当行为的宽容；对于顽皮孩子的关注；教师与家长之间的交流恰当且关系融洽等。题干中，对于进入大班后的幼儿变得吵闹不好管理这一问题，应当针对大班幼儿的特点，通过多种有效方式来进行管理，与家长进行交流共同解决，让家长接吵闹的孩子回家安抚是不恰当的解决方法，并不能从根本上解决问题。因此，C 项表述错误，为正确选项。A 项：大班孩子的规则意识在增强，教师可以注意引导，让幼儿通过多种方式，逐渐学会自我约束。与题干不符，排除。B 项：大班的幼儿有了合作意识、规则意识和班级荣誉感，可以对吵闹的幼儿耐心的进行说服教育，帮助其树立起班级规则意识。与题干不符，排除。D 项：大班幼儿的独立意识和各方面能力不断增强，引导幼儿参与感兴趣的活动可以增加幼儿进行活动的专注度，有效减少吵闹行为，有助于教师进行管理。与题干不符，排除</w:t>
      </w:r>
    </w:p>
    <w:p w14:paraId="42E96AD9">
      <w:pPr>
        <w:ind w:firstLine="480"/>
      </w:pPr>
      <w:r>
        <w:rPr>
          <w:rFonts w:ascii="宋体" w:hAnsi="宋体" w:eastAsia="宋体"/>
          <w:b w:val="0"/>
          <w:color w:val="000000"/>
          <w:sz w:val="24"/>
        </w:rPr>
        <w:t>16.中班幼儿正在做手工，佳佳尿裤子了。刘老师发现后，对嘲笑佳佳的幼儿说：“佳佳可能是做手工太认真，忘 记上厕所了，以后我们要学习她认真做事的态度。当然，我们再认真做事时记得上厕所，那就更好了。”刘老 师的做法（ ）。</w:t>
      </w:r>
    </w:p>
    <w:p w14:paraId="7B485D47">
      <w:pPr>
        <w:ind w:firstLine="480"/>
      </w:pPr>
      <w:r>
        <w:rPr>
          <w:rFonts w:ascii="宋体" w:hAnsi="宋体" w:eastAsia="宋体"/>
          <w:b w:val="0"/>
          <w:color w:val="000000"/>
          <w:sz w:val="24"/>
        </w:rPr>
        <w:t>A.有利于保护幼儿的自尊心</w:t>
      </w:r>
    </w:p>
    <w:p w14:paraId="62DF53A6">
      <w:pPr>
        <w:ind w:firstLine="480"/>
      </w:pPr>
      <w:r>
        <w:rPr>
          <w:rFonts w:ascii="宋体" w:hAnsi="宋体" w:eastAsia="宋体"/>
          <w:b w:val="0"/>
          <w:color w:val="000000"/>
          <w:sz w:val="24"/>
        </w:rPr>
        <w:t>B.有利于提高幼儿的操作能力</w:t>
      </w:r>
    </w:p>
    <w:p w14:paraId="20BA340D">
      <w:pPr>
        <w:ind w:firstLine="480"/>
      </w:pPr>
      <w:r>
        <w:rPr>
          <w:rFonts w:ascii="宋体" w:hAnsi="宋体" w:eastAsia="宋体"/>
          <w:b w:val="0"/>
          <w:color w:val="000000"/>
          <w:sz w:val="24"/>
        </w:rPr>
        <w:t>C.有利于增强幼儿的秩序感</w:t>
      </w:r>
    </w:p>
    <w:p w14:paraId="60065309">
      <w:pPr>
        <w:ind w:firstLine="480"/>
      </w:pPr>
      <w:r>
        <w:rPr>
          <w:rFonts w:ascii="宋体" w:hAnsi="宋体" w:eastAsia="宋体"/>
          <w:b w:val="0"/>
          <w:color w:val="000000"/>
          <w:sz w:val="24"/>
        </w:rPr>
        <w:t>D.有利于培养幼儿的时间观念</w:t>
      </w:r>
    </w:p>
    <w:p w14:paraId="630A1C52">
      <w:pPr>
        <w:ind w:firstLine="480"/>
      </w:pPr>
      <w:r>
        <w:rPr>
          <w:rFonts w:ascii="宋体" w:hAnsi="宋体" w:eastAsia="宋体"/>
          <w:b w:val="0"/>
          <w:color w:val="000000"/>
          <w:sz w:val="24"/>
        </w:rPr>
        <w:t>【答案】：A</w:t>
      </w:r>
    </w:p>
    <w:p w14:paraId="3142F60E">
      <w:pPr>
        <w:ind w:firstLine="480"/>
      </w:pPr>
      <w:r>
        <w:rPr>
          <w:rFonts w:ascii="宋体" w:hAnsi="宋体" w:eastAsia="宋体"/>
          <w:b w:val="0"/>
          <w:color w:val="000000"/>
          <w:sz w:val="24"/>
        </w:rPr>
        <w:t>【答案解析】：本题考查儿童权利的保护。维护每一个儿童的基本权益是幼儿园各项工作的出发点和归宿。我们国家是《儿童权利公约》的缔约国之一，要通过幼儿园的教育和管理，确保这项国际法规在我国的施行，幼儿园管理应当全力维护儿童各项合法权利：（1）保护儿童游戏的权利；（2）尊重儿童的人格尊严；（3）保护儿童生活自理和劳动的权利；（4）保护儿童身体健康和生命安全的权利。其中，尊重儿童的人格尊严，是因为儿童与其他成年公民一样，也具有自己的人格和尊严不受侵犯的权利。儿童处于身心发育的特殊阶段，决定了其处于一种被抚养、被监护、被教育、被保护的地位，这往往会使他们的人格尊严被忽视，而这对儿童的身心发展是很不利的。因此，尊重儿童的人格尊严应该成为全社会的共识，任何不尊重儿童人格尊严的行为都要受到谴责。尊重儿童的人格尊严应到做到以下几点：①保教人员要保护幼儿的自尊心，将他们视为具有独立人格的人，不给他们起绰号，不讽刺和挖苦他们；②保教人员要尊重幼儿的差异性，慎用横向比较，不经常批评否定他们或进行消极的暗示；③必须杜绝体罚和变相体罚，既不要伤害幼儿的身体，也不要伤害他们的心理。题干中，刘老师对嘲笑佳佳的幼儿所说的话，有利于保护佳佳的自尊心，这符合尊重儿童的人格尊严的要求。A 项正确。B、C、D 三项：刘老师的做法，主要是还是通过正确引导其他幼儿的看法，保护了佳佳的自尊心，提高幼儿的操作能力、增强幼儿的秩序感、培养幼儿的时间观念均不属于刘老师做法的最主要目的。与题干不符，排除</w:t>
      </w:r>
    </w:p>
    <w:p w14:paraId="3CEDBA36">
      <w:pPr>
        <w:ind w:firstLine="480"/>
        <w:rPr>
          <w:rFonts w:ascii="宋体" w:hAnsi="宋体" w:eastAsia="宋体"/>
          <w:b w:val="0"/>
          <w:color w:val="000000"/>
          <w:sz w:val="24"/>
        </w:rPr>
      </w:pPr>
      <w:r>
        <w:rPr>
          <w:rFonts w:ascii="宋体" w:hAnsi="宋体" w:eastAsia="宋体"/>
          <w:b w:val="0"/>
          <w:color w:val="000000"/>
          <w:sz w:val="24"/>
        </w:rPr>
        <w:t>17.图2所示是位于雅典卫城中的帕提农神庙，它是为祀奉雅典城的守护神而建造的。这位守护神是（ ）。</w:t>
      </w:r>
    </w:p>
    <w:p w14:paraId="66CBFF35">
      <w:pPr>
        <w:ind w:firstLine="480"/>
      </w:pPr>
      <w:r>
        <w:drawing>
          <wp:inline distT="0" distB="0" distL="114300" distR="114300">
            <wp:extent cx="2879725" cy="2493010"/>
            <wp:effectExtent l="0" t="0" r="1587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880000" cy="2493546"/>
                    </a:xfrm>
                    <a:prstGeom prst="rect">
                      <a:avLst/>
                    </a:prstGeom>
                  </pic:spPr>
                </pic:pic>
              </a:graphicData>
            </a:graphic>
          </wp:inline>
        </w:drawing>
      </w:r>
    </w:p>
    <w:p w14:paraId="4B05C97C">
      <w:pPr>
        <w:ind w:firstLine="480"/>
      </w:pPr>
      <w:r>
        <w:rPr>
          <w:rFonts w:ascii="宋体" w:hAnsi="宋体" w:eastAsia="宋体"/>
          <w:b w:val="0"/>
          <w:color w:val="000000"/>
          <w:sz w:val="24"/>
        </w:rPr>
        <w:t>A.阿波罗</w:t>
      </w:r>
    </w:p>
    <w:p w14:paraId="4924BDD6">
      <w:pPr>
        <w:ind w:firstLine="480"/>
      </w:pPr>
      <w:r>
        <w:rPr>
          <w:rFonts w:ascii="宋体" w:hAnsi="宋体" w:eastAsia="宋体"/>
          <w:b w:val="0"/>
          <w:color w:val="000000"/>
          <w:sz w:val="24"/>
        </w:rPr>
        <w:t>B.波塞冬</w:t>
      </w:r>
    </w:p>
    <w:p w14:paraId="74F43F46">
      <w:pPr>
        <w:ind w:firstLine="480"/>
      </w:pPr>
      <w:r>
        <w:rPr>
          <w:rFonts w:ascii="宋体" w:hAnsi="宋体" w:eastAsia="宋体"/>
          <w:b w:val="0"/>
          <w:color w:val="000000"/>
          <w:sz w:val="24"/>
        </w:rPr>
        <w:t>C.阿瑞斯</w:t>
      </w:r>
    </w:p>
    <w:p w14:paraId="690CBEEC">
      <w:pPr>
        <w:ind w:firstLine="480"/>
      </w:pPr>
      <w:r>
        <w:rPr>
          <w:rFonts w:ascii="宋体" w:hAnsi="宋体" w:eastAsia="宋体"/>
          <w:b w:val="0"/>
          <w:color w:val="000000"/>
          <w:sz w:val="24"/>
        </w:rPr>
        <w:t>D.雅典娜</w:t>
      </w:r>
    </w:p>
    <w:p w14:paraId="558E1E2B"/>
    <w:p w14:paraId="757DC947">
      <w:pPr>
        <w:ind w:firstLine="480"/>
      </w:pPr>
      <w:r>
        <w:rPr>
          <w:rFonts w:ascii="宋体" w:hAnsi="宋体" w:eastAsia="宋体"/>
          <w:b w:val="0"/>
          <w:color w:val="000000"/>
          <w:sz w:val="24"/>
        </w:rPr>
        <w:t>【答案】：D</w:t>
      </w:r>
    </w:p>
    <w:p w14:paraId="2C91832D">
      <w:pPr>
        <w:ind w:firstLine="480"/>
      </w:pPr>
      <w:r>
        <w:rPr>
          <w:rFonts w:ascii="宋体" w:hAnsi="宋体" w:eastAsia="宋体"/>
          <w:b w:val="0"/>
          <w:color w:val="000000"/>
          <w:sz w:val="24"/>
        </w:rPr>
        <w:t>【答案解析】：本题考查对文化古迹的认识。帕提农神庙又名帕特农神庙、巴特农神庙，其位于希腊共和国首都雅典卫城的古城堡中心、石灰岩的山岗上，呈长方形，庙内有前殿、正殿和后殿，神庙基座占地面积达 2300 平方英尺，有半个足球场那么大，46 根高达 34 英尺的大理石柱撑起了神庙。它是雅典卫城最重要的主体建筑，也是供奉雅典娜女神的最大神殿。帕提农神庙其名出于智慧女神雅典娜的别名，拉丁字母中 Parthenon 即希腊文“贞女”的意思，庙内还存放一尊黄金象牙镶嵌的全希腊最高大的雅典娜女神像。D 项正确。A 项：阿波罗在希腊神话中是众神之王宙斯和勒托之子，是古希腊神话中的光明、预言、音乐和医药之神，消灾解难之神，同时也是人类文明、迁徙和航海者的保护神。与题干不符，排除。B 项：波塞冬是古希腊神话中的海神，是众神之王宙斯的哥哥，也是掌管马匹的神。与题干不符，排除。C 项：阿瑞斯是古希腊神话中众神之王宙斯和天后赫拉的儿子，也是战争之神。与题干不符，排除</w:t>
      </w:r>
    </w:p>
    <w:p w14:paraId="57F66C17">
      <w:pPr>
        <w:ind w:firstLine="480"/>
      </w:pPr>
      <w:r>
        <w:rPr>
          <w:rFonts w:ascii="宋体" w:hAnsi="宋体" w:eastAsia="宋体"/>
          <w:b w:val="0"/>
          <w:color w:val="000000"/>
          <w:sz w:val="24"/>
        </w:rPr>
        <w:t>18.小行星带是太阳系内的一个小行星密集区域，聚集了大约50万颗以上的小行星。它所在的位置是（ ）。</w:t>
      </w:r>
    </w:p>
    <w:p w14:paraId="351AC141">
      <w:pPr>
        <w:ind w:firstLine="480"/>
      </w:pPr>
      <w:r>
        <w:rPr>
          <w:rFonts w:ascii="宋体" w:hAnsi="宋体" w:eastAsia="宋体"/>
          <w:b w:val="0"/>
          <w:color w:val="000000"/>
          <w:sz w:val="24"/>
        </w:rPr>
        <w:t>A.金星轨道和地球轨道之间</w:t>
      </w:r>
    </w:p>
    <w:p w14:paraId="76F3050B">
      <w:pPr>
        <w:ind w:firstLine="480"/>
      </w:pPr>
      <w:r>
        <w:rPr>
          <w:rFonts w:ascii="宋体" w:hAnsi="宋体" w:eastAsia="宋体"/>
          <w:b w:val="0"/>
          <w:color w:val="000000"/>
          <w:sz w:val="24"/>
        </w:rPr>
        <w:t>B.地球轨道和火星轨道之间</w:t>
      </w:r>
    </w:p>
    <w:p w14:paraId="0E789CE8">
      <w:pPr>
        <w:ind w:firstLine="480"/>
      </w:pPr>
      <w:r>
        <w:rPr>
          <w:rFonts w:ascii="宋体" w:hAnsi="宋体" w:eastAsia="宋体"/>
          <w:b w:val="0"/>
          <w:color w:val="000000"/>
          <w:sz w:val="24"/>
        </w:rPr>
        <w:t>C.火星轨道和木星轨道之间</w:t>
      </w:r>
    </w:p>
    <w:p w14:paraId="6FDF15E1">
      <w:pPr>
        <w:ind w:firstLine="480"/>
      </w:pPr>
      <w:r>
        <w:rPr>
          <w:rFonts w:ascii="宋体" w:hAnsi="宋体" w:eastAsia="宋体"/>
          <w:b w:val="0"/>
          <w:color w:val="000000"/>
          <w:sz w:val="24"/>
        </w:rPr>
        <w:t>D.木星轨道和土星轨道之间2019年上半年教师资格证考试《综合素质》（幼儿园）题</w:t>
      </w:r>
    </w:p>
    <w:p w14:paraId="0DEAF91E">
      <w:pPr>
        <w:ind w:firstLine="480"/>
      </w:pPr>
      <w:r>
        <w:rPr>
          <w:rFonts w:ascii="宋体" w:hAnsi="宋体" w:eastAsia="宋体"/>
          <w:b w:val="0"/>
          <w:color w:val="000000"/>
          <w:sz w:val="24"/>
        </w:rPr>
        <w:t>【答案】：C</w:t>
      </w:r>
    </w:p>
    <w:p w14:paraId="0EF26922">
      <w:pPr>
        <w:ind w:firstLine="480"/>
      </w:pPr>
      <w:r>
        <w:rPr>
          <w:rFonts w:ascii="宋体" w:hAnsi="宋体" w:eastAsia="宋体"/>
          <w:b w:val="0"/>
          <w:color w:val="000000"/>
          <w:sz w:val="24"/>
        </w:rPr>
        <w:t>【答案解析】：本题考查天文常识。小行星带是太阳系内介于火星和木星轨道之间的小行星密集区域，由已经被编号的 120437 颗小行星统计得到，98.5%的小行星都在此处被发现，此处聚集了大约 50 万颗以上的小行星。小行星带由原始太阳星云中的一群星子（比行星微小的行星前身）形成。但是，因为木星的重力影响，阻碍了这些星子形成行星，造成许多星子相互碰撞，并形成许多残骸和碎片。小行星带内最大的三颗小行星分别是智神星、婚神星和灶神星，平均直径都超过 400 公里；在主带中仅有一颗矮行星——谷神星，直径约为 950 公里；其余的小行星都较小，有些甚至只有尘埃大小。小行星带的物质非常稀薄，已经有好几艘太空船安全通过而未曾发生意外。在主带内的小行星依照它们的光谱和主要形式分成三类：碳质、硅酸盐和金属。另外，小行星之间的碰撞可能形成拥有相似轨道特征和成色的小行星族，这些碰撞也是产生黄道光的尘土的主要来源。C项正确。A、B、D 三项：均不是小行星带的位置，均为干扰项。与题干不符，排除</w:t>
      </w:r>
    </w:p>
    <w:p w14:paraId="17CB5E5F">
      <w:pPr>
        <w:ind w:firstLine="480"/>
      </w:pPr>
      <w:r>
        <w:rPr>
          <w:rFonts w:ascii="宋体" w:hAnsi="宋体" w:eastAsia="宋体"/>
          <w:b w:val="0"/>
          <w:color w:val="000000"/>
          <w:sz w:val="24"/>
        </w:rPr>
        <w:t>19.下列科学家中，提出并阐明了燃烧作用的氧化学说的是（ ）。</w:t>
      </w:r>
    </w:p>
    <w:p w14:paraId="14FD134B">
      <w:pPr>
        <w:ind w:firstLine="480"/>
      </w:pPr>
      <w:r>
        <w:rPr>
          <w:rFonts w:ascii="宋体" w:hAnsi="宋体" w:eastAsia="宋体"/>
          <w:b w:val="0"/>
          <w:color w:val="000000"/>
          <w:sz w:val="24"/>
        </w:rPr>
        <w:t>A.拉瓦锡</w:t>
      </w:r>
    </w:p>
    <w:p w14:paraId="51640ABA">
      <w:pPr>
        <w:ind w:firstLine="480"/>
      </w:pPr>
      <w:r>
        <w:rPr>
          <w:rFonts w:ascii="宋体" w:hAnsi="宋体" w:eastAsia="宋体"/>
          <w:b w:val="0"/>
          <w:color w:val="000000"/>
          <w:sz w:val="24"/>
        </w:rPr>
        <w:t>B.波义耳</w:t>
      </w:r>
    </w:p>
    <w:p w14:paraId="39A6332D">
      <w:pPr>
        <w:ind w:firstLine="480"/>
      </w:pPr>
      <w:r>
        <w:rPr>
          <w:rFonts w:ascii="宋体" w:hAnsi="宋体" w:eastAsia="宋体"/>
          <w:b w:val="0"/>
          <w:color w:val="000000"/>
          <w:sz w:val="24"/>
        </w:rPr>
        <w:t>C.普利斯特利</w:t>
      </w:r>
    </w:p>
    <w:p w14:paraId="01E4829B">
      <w:pPr>
        <w:ind w:firstLine="480"/>
      </w:pPr>
      <w:r>
        <w:rPr>
          <w:rFonts w:ascii="宋体" w:hAnsi="宋体" w:eastAsia="宋体"/>
          <w:b w:val="0"/>
          <w:color w:val="000000"/>
          <w:sz w:val="24"/>
        </w:rPr>
        <w:t>D.阿伏伽德罗</w:t>
      </w:r>
    </w:p>
    <w:p w14:paraId="5D8E8EB3">
      <w:pPr>
        <w:ind w:firstLine="480"/>
      </w:pPr>
      <w:r>
        <w:rPr>
          <w:rFonts w:ascii="宋体" w:hAnsi="宋体" w:eastAsia="宋体"/>
          <w:b w:val="0"/>
          <w:color w:val="000000"/>
          <w:sz w:val="24"/>
        </w:rPr>
        <w:t>【答案】：A</w:t>
      </w:r>
    </w:p>
    <w:p w14:paraId="312CD62B">
      <w:pPr>
        <w:ind w:firstLine="480"/>
      </w:pPr>
      <w:r>
        <w:rPr>
          <w:rFonts w:ascii="宋体" w:hAnsi="宋体" w:eastAsia="宋体"/>
          <w:b w:val="0"/>
          <w:color w:val="000000"/>
          <w:sz w:val="24"/>
        </w:rPr>
        <w:t>【答案解析】：本题考查科技常识。1774 年，法国化学家拉瓦锡在实验中发现：密闭容器内锡和铅经加热后表面形成了一层金属灰，加热后容器内物体的总重量未改变，但锡和铅的重量增加了，而空气减少了。他意识到这一现象的本质是金属与空气中某些成分发生了化合反应。此后，拉瓦锡得知并重复了普里斯特利的实验，进而发现与金属化合的空气成分就是氧气。1777 年，拉瓦锡正式提出了氧化学说：燃烧的本质是物体与氧的化合。A 项正确。B 项：波义耳是英国化学家，著有《怀疑派化学家》。他在 1662 年根据实验结果提出：“在密闭容器中的定量气体，在恒温下，气体的压强和体积成反比关系。”称之为波义耳定律，这是人类历史上第一个被发现的“定律”。马克思、恩格斯誉称“波义耳把化学确立为科学”。与题干不符，排除。C 项：普利斯特里是英国著名的化学家。1764 年与 1772 年先后出版了《电学史》与《光学史》。他对化学的贡献是于 1774 年 8 月 1 日用凸透镜聚光，加热氧化汞时，发现了氧气。1774 年，在他所写的《几种气体的实验和观察》一书中，详细地叙述了氧气的各种性质。与题干不符，排除。D 项：阿伏加德罗是意大利化学家，生于都灵的显赫家族。他于 1811 年发表了阿伏伽德罗假说，也就是今日的阿伏伽德罗定律，并提出分子概念及原子、分子区别等重要化学问题。与题干不符，排除</w:t>
      </w:r>
    </w:p>
    <w:p w14:paraId="698997C4">
      <w:pPr>
        <w:ind w:firstLine="480"/>
      </w:pPr>
      <w:r>
        <w:rPr>
          <w:rFonts w:ascii="宋体" w:hAnsi="宋体" w:eastAsia="宋体"/>
          <w:b w:val="0"/>
          <w:color w:val="000000"/>
          <w:sz w:val="24"/>
        </w:rPr>
        <w:t>20.下列选项中，首先提出行星的运行轨道是椭圆形的天文学家是（ ）。</w:t>
      </w:r>
    </w:p>
    <w:p w14:paraId="00309F5B">
      <w:pPr>
        <w:ind w:firstLine="480"/>
      </w:pPr>
      <w:r>
        <w:rPr>
          <w:rFonts w:ascii="宋体" w:hAnsi="宋体" w:eastAsia="宋体"/>
          <w:b w:val="0"/>
          <w:color w:val="000000"/>
          <w:sz w:val="24"/>
        </w:rPr>
        <w:t>A.开普勒</w:t>
      </w:r>
    </w:p>
    <w:p w14:paraId="32A130D5">
      <w:pPr>
        <w:ind w:firstLine="480"/>
      </w:pPr>
      <w:r>
        <w:rPr>
          <w:rFonts w:ascii="宋体" w:hAnsi="宋体" w:eastAsia="宋体"/>
          <w:b w:val="0"/>
          <w:color w:val="000000"/>
          <w:sz w:val="24"/>
        </w:rPr>
        <w:t>B.哥白尼</w:t>
      </w:r>
    </w:p>
    <w:p w14:paraId="2B8B6357">
      <w:pPr>
        <w:ind w:firstLine="480"/>
      </w:pPr>
      <w:r>
        <w:rPr>
          <w:rFonts w:ascii="宋体" w:hAnsi="宋体" w:eastAsia="宋体"/>
          <w:b w:val="0"/>
          <w:color w:val="000000"/>
          <w:sz w:val="24"/>
        </w:rPr>
        <w:t>C.第谷</w:t>
      </w:r>
    </w:p>
    <w:p w14:paraId="6F0EF668">
      <w:pPr>
        <w:ind w:firstLine="480"/>
      </w:pPr>
      <w:r>
        <w:rPr>
          <w:rFonts w:ascii="宋体" w:hAnsi="宋体" w:eastAsia="宋体"/>
          <w:b w:val="0"/>
          <w:color w:val="000000"/>
          <w:sz w:val="24"/>
        </w:rPr>
        <w:t>D.牛顿</w:t>
      </w:r>
    </w:p>
    <w:p w14:paraId="7E4D8696">
      <w:pPr>
        <w:ind w:firstLine="480"/>
      </w:pPr>
      <w:r>
        <w:rPr>
          <w:rFonts w:ascii="宋体" w:hAnsi="宋体" w:eastAsia="宋体"/>
          <w:b w:val="0"/>
          <w:color w:val="000000"/>
          <w:sz w:val="24"/>
        </w:rPr>
        <w:t>【答案】：A</w:t>
      </w:r>
    </w:p>
    <w:p w14:paraId="44358562">
      <w:pPr>
        <w:ind w:firstLine="480"/>
      </w:pPr>
      <w:r>
        <w:rPr>
          <w:rFonts w:ascii="宋体" w:hAnsi="宋体" w:eastAsia="宋体"/>
          <w:b w:val="0"/>
          <w:color w:val="000000"/>
          <w:sz w:val="24"/>
        </w:rPr>
        <w:t>【答案解析】：本题考查科技常识。开普勒定律是德国天文学家开普勒提出的关于行星运动的三大定律，这三大定律又分别称为椭圆定律、面积定律和调和定律。其中，椭圆定律是指所有行星绕太阳的轨道都是椭圆，太阳在椭圆的一个焦点上。因此，首先提出行星的运行轨道是椭圆形的天文学家是开普勒。A 项正确。B 项：哥白尼是文艺复兴时期的波兰天文学家、数学家、教会法博士、神父。40 岁时他提出了日心说，否定了教会的权威，改变了人类对自然对自身的看法。当时罗马天主教廷认为他的日心说违反《圣经》，哥白尼仍坚信日心说，并认为日心说与其并无矛盾，并经过长年的观察和计算完成他的伟大著作《天体运行论》。与题干不符，排除。C 项：第谷是丹麦天文学家和占星学家。1572 年 11 月 11 日第谷发现仙后座中的一颗新星，曾提出一种介于地心说和日心说之间的宇宙结构体系，十七世纪初传入我国后曾一度被接受。第谷所做的观测精度之高，是他同时代的人望尘莫及的。第谷编制的一部恒星表相当准确，至今仍然有价值。与题干不符，排除。D 项：牛顿是英国著名的物理学家，百科全书式的“全才”，著有《自然哲学的数学原理》、《光学》。他在 1687 年发表的论文《自然定律》里，对万有引力和三大运动定律进行了描述。这些描述奠定了此后三个世纪里物理世界的科学观点，并成为了现代工程学的基础。他通过论证开普勒行星运动定律与他的引力理论间的一致性，展示了地面物体与天体的运动都遵循着相同的自然定律；为太阳中心说提供了强有力的理论支持，并推动了科学革命。与题干不符，排除</w:t>
      </w:r>
    </w:p>
    <w:p w14:paraId="47974DB6">
      <w:pPr>
        <w:ind w:firstLine="480"/>
      </w:pPr>
      <w:r>
        <w:rPr>
          <w:rFonts w:ascii="宋体" w:hAnsi="宋体" w:eastAsia="宋体"/>
          <w:b w:val="0"/>
          <w:color w:val="000000"/>
          <w:sz w:val="24"/>
        </w:rPr>
        <w:t>21.下列影片中，以抗美援朝战争为题材的是（ ）。</w:t>
      </w:r>
    </w:p>
    <w:p w14:paraId="179A93B3">
      <w:pPr>
        <w:ind w:firstLine="480"/>
      </w:pPr>
      <w:r>
        <w:rPr>
          <w:rFonts w:ascii="宋体" w:hAnsi="宋体" w:eastAsia="宋体"/>
          <w:b w:val="0"/>
          <w:color w:val="000000"/>
          <w:sz w:val="24"/>
        </w:rPr>
        <w:t>A.《闪闪的红星》</w:t>
      </w:r>
    </w:p>
    <w:p w14:paraId="6E9265E5">
      <w:pPr>
        <w:ind w:firstLine="480"/>
      </w:pPr>
      <w:r>
        <w:rPr>
          <w:rFonts w:ascii="宋体" w:hAnsi="宋体" w:eastAsia="宋体"/>
          <w:b w:val="0"/>
          <w:color w:val="000000"/>
          <w:sz w:val="24"/>
        </w:rPr>
        <w:t>B.《渡江侦察记》</w:t>
      </w:r>
    </w:p>
    <w:p w14:paraId="002E21E4">
      <w:pPr>
        <w:ind w:firstLine="480"/>
      </w:pPr>
      <w:r>
        <w:rPr>
          <w:rFonts w:ascii="宋体" w:hAnsi="宋体" w:eastAsia="宋体"/>
          <w:b w:val="0"/>
          <w:color w:val="000000"/>
          <w:sz w:val="24"/>
        </w:rPr>
        <w:t>C.《南征北战》</w:t>
      </w:r>
    </w:p>
    <w:p w14:paraId="3F85E4B4">
      <w:pPr>
        <w:ind w:firstLine="480"/>
      </w:pPr>
      <w:r>
        <w:rPr>
          <w:rFonts w:ascii="宋体" w:hAnsi="宋体" w:eastAsia="宋体"/>
          <w:b w:val="0"/>
          <w:color w:val="000000"/>
          <w:sz w:val="24"/>
        </w:rPr>
        <w:t>D.《英雄儿女》</w:t>
      </w:r>
    </w:p>
    <w:p w14:paraId="085A4AF0">
      <w:pPr>
        <w:ind w:firstLine="480"/>
      </w:pPr>
      <w:r>
        <w:rPr>
          <w:rFonts w:ascii="宋体" w:hAnsi="宋体" w:eastAsia="宋体"/>
          <w:b w:val="0"/>
          <w:color w:val="000000"/>
          <w:sz w:val="24"/>
        </w:rPr>
        <w:t>【答案】：D</w:t>
      </w:r>
    </w:p>
    <w:p w14:paraId="18DBD7A8">
      <w:pPr>
        <w:ind w:firstLine="480"/>
      </w:pPr>
      <w:r>
        <w:rPr>
          <w:rFonts w:ascii="宋体" w:hAnsi="宋体" w:eastAsia="宋体"/>
          <w:b w:val="0"/>
          <w:color w:val="000000"/>
          <w:sz w:val="24"/>
        </w:rPr>
        <w:t>【答案解析】：本题考查电影常识。《英雄儿女》是 1964 年由长春电影制片厂制作并出品的一部战争片，由武兆堤执导，刘世龙、刘尚娴、田方等主演。影片改编自巴金小说《团圆》，讲述了抗美援朝时期，志愿军战士王成阵亡后，他的妹妹王芳在政委王文清的帮助下坚持战斗，最终和养父王复标、亲生父亲王文清在朝鲜战场上团圆的故事。D 项正确。A 项：《闪闪的红星》是由八一电影制片厂摄制的中国儿童红色电影。该片由李昂、李俊执导，祝新运、赵汝平、刘继忠主演主演。于 1974 年 10 月 1 日上映，该片讲述了在 1930 年至 1939年艰难困苦的环境中成长起来的少年英雄潘冬子的故事。与题干不符，排除。B 项：《渡江侦察记》是上海电影制片厂出品、汤晓丹执导的战争片，由孙道临、李玲君主演，于 1954 年上映。该片讲述了渡江战役前夕，解放军某部李连长率侦察班探明敌人江防部署，协助大部队取得战役成功的故事。与题干不符，排除。C 项：《南征北战》为 1974 年由北京电影制片厂出品的彩色故事片，由成荫、王炎执导，王尚信、张勇手、鲁非、白志迪、田宝富等出演。该片翻拍自 1952 年的同名电影，讲述了解放战争中，在华东战场上，人民解放军某部队在敌强我弱的形势下，正确运用毛泽东运动战的战略思想，消灭敌人取得胜利的故事。与题干不符，排除</w:t>
      </w:r>
    </w:p>
    <w:p w14:paraId="1938B00D">
      <w:pPr>
        <w:ind w:firstLine="480"/>
      </w:pPr>
      <w:r>
        <w:rPr>
          <w:rFonts w:ascii="宋体" w:hAnsi="宋体" w:eastAsia="宋体"/>
          <w:b w:val="0"/>
          <w:color w:val="000000"/>
          <w:sz w:val="24"/>
        </w:rPr>
        <w:t>22.芭蕾舞剧《胡桃夹子》改编自德国作家霍夫曼的童话故事《胡桃夹子与老鼠王》，音乐充满了单纯而神秘的神 话色彩。其作曲者是（ ）。</w:t>
      </w:r>
    </w:p>
    <w:p w14:paraId="000F24F0">
      <w:pPr>
        <w:ind w:firstLine="480"/>
      </w:pPr>
      <w:r>
        <w:rPr>
          <w:rFonts w:ascii="宋体" w:hAnsi="宋体" w:eastAsia="宋体"/>
          <w:b w:val="0"/>
          <w:color w:val="000000"/>
          <w:sz w:val="24"/>
        </w:rPr>
        <w:t>A.舒曼</w:t>
      </w:r>
    </w:p>
    <w:p w14:paraId="54C8EEA5">
      <w:pPr>
        <w:ind w:firstLine="480"/>
      </w:pPr>
      <w:r>
        <w:rPr>
          <w:rFonts w:ascii="宋体" w:hAnsi="宋体" w:eastAsia="宋体"/>
          <w:b w:val="0"/>
          <w:color w:val="000000"/>
          <w:sz w:val="24"/>
        </w:rPr>
        <w:t>B.贝多芬</w:t>
      </w:r>
    </w:p>
    <w:p w14:paraId="1129F59D">
      <w:pPr>
        <w:ind w:firstLine="480"/>
      </w:pPr>
      <w:r>
        <w:rPr>
          <w:rFonts w:ascii="宋体" w:hAnsi="宋体" w:eastAsia="宋体"/>
          <w:b w:val="0"/>
          <w:color w:val="000000"/>
          <w:sz w:val="24"/>
        </w:rPr>
        <w:t>C.勃拉姆斯</w:t>
      </w:r>
    </w:p>
    <w:p w14:paraId="5624C8A1">
      <w:pPr>
        <w:ind w:firstLine="480"/>
      </w:pPr>
      <w:r>
        <w:rPr>
          <w:rFonts w:ascii="宋体" w:hAnsi="宋体" w:eastAsia="宋体"/>
          <w:b w:val="0"/>
          <w:color w:val="000000"/>
          <w:sz w:val="24"/>
        </w:rPr>
        <w:t>D.柴科夫斯基</w:t>
      </w:r>
    </w:p>
    <w:p w14:paraId="0941E92E">
      <w:pPr>
        <w:ind w:firstLine="480"/>
      </w:pPr>
      <w:r>
        <w:rPr>
          <w:rFonts w:ascii="宋体" w:hAnsi="宋体" w:eastAsia="宋体"/>
          <w:b w:val="0"/>
          <w:color w:val="000000"/>
          <w:sz w:val="24"/>
        </w:rPr>
        <w:t>【答案】：D</w:t>
      </w:r>
    </w:p>
    <w:p w14:paraId="6816A5EF">
      <w:pPr>
        <w:ind w:firstLine="480"/>
      </w:pPr>
      <w:r>
        <w:rPr>
          <w:rFonts w:ascii="宋体" w:hAnsi="宋体" w:eastAsia="宋体"/>
          <w:b w:val="0"/>
          <w:color w:val="000000"/>
          <w:sz w:val="24"/>
        </w:rPr>
        <w:t>【答案解析】：本题考查文化常识。《胡桃夹子》是柴可夫斯基编写的一个芭蕾舞剧。舞剧根据霍夫曼的一部叫作《胡桃夹子与老鼠王》的故事改编，音乐充满了单纯而神秘的神话色彩，具有强烈的儿童音乐特色。讲述了圣诞节女孩玛丽得到一只胡桃夹子，夜晚她梦见这胡桃夹子变成了一位王子，带领她享受了一次玩具、舞蹈和盛宴的快乐的故事。芭蕾舞剧《胡桃夹子》是世界上最优秀的芭蕾舞剧之一，有“圣诞芭蕾”的美誉。它之所以能吸引千千万万的观众，一方面是由于它有华丽壮观的场面、诙谐有趣的表演，但更重要的原因是柴科夫斯基的音乐赋予舞剧以强烈的感染力。D 项正确。A 项：舒曼是 19 世纪德国作曲家、音乐评论家。代表作主要有《a 小调钢琴协奏曲》、《曼弗列德序曲》、声乐套曲《诗人之恋》、《女人的爱情与生活》及第一、二、三、四交响曲。与题干不符，排除。B 项：贝多芬是德国维也纳古典乐派代表人物之一，欧洲古典主义时期作曲家。多芬的代表作有《热情》《皇帝》《莱奥诺拉》《悲怆》《英雄交响曲》等。与题干不符，排除。C 项：勃拉姆斯是德国古典主义最后的作曲家，浪漫主义中期作曲家，其重要作品有：《第一交响曲》（“贝多芬第十交响曲”），两部钢琴协奏曲：《d 小调第一钢琴协奏曲》和《降 B 大调第二钢琴协奏曲》，小提琴协奏曲：《D 大调小提琴协奏曲》，《f 小调钢琴五重奏》，管弦乐《学院节庆序曲》，合唱《德意志安魂曲》《海顿主题变奏曲》《帕格尼尼主题变奏曲》和《匈牙利舞曲》。与题干不符，排除</w:t>
      </w:r>
    </w:p>
    <w:p w14:paraId="18AA87F0">
      <w:pPr>
        <w:ind w:firstLine="480"/>
      </w:pPr>
      <w:r>
        <w:rPr>
          <w:rFonts w:ascii="宋体" w:hAnsi="宋体" w:eastAsia="宋体"/>
          <w:b w:val="0"/>
          <w:color w:val="000000"/>
          <w:sz w:val="24"/>
        </w:rPr>
        <w:t>23.中国象棋蕴含了丰富的历史文化，棋盘中间的间隔处，通常被称为“楚河汉界”，与其中的“楚”“汉”相关 的历史人物是（ ）。</w:t>
      </w:r>
    </w:p>
    <w:p w14:paraId="02251A1B">
      <w:pPr>
        <w:ind w:firstLine="480"/>
      </w:pPr>
      <w:r>
        <w:rPr>
          <w:rFonts w:ascii="宋体" w:hAnsi="宋体" w:eastAsia="宋体"/>
          <w:b w:val="0"/>
          <w:color w:val="000000"/>
          <w:sz w:val="24"/>
        </w:rPr>
        <w:t>A.刘邦项羽</w:t>
      </w:r>
    </w:p>
    <w:p w14:paraId="1992EC6E">
      <w:pPr>
        <w:ind w:firstLine="480"/>
      </w:pPr>
      <w:r>
        <w:rPr>
          <w:rFonts w:ascii="宋体" w:hAnsi="宋体" w:eastAsia="宋体"/>
          <w:b w:val="0"/>
          <w:color w:val="000000"/>
          <w:sz w:val="24"/>
        </w:rPr>
        <w:t>B.曹操袁绍</w:t>
      </w:r>
    </w:p>
    <w:p w14:paraId="2AB12375">
      <w:pPr>
        <w:ind w:firstLine="480"/>
      </w:pPr>
      <w:r>
        <w:rPr>
          <w:rFonts w:ascii="宋体" w:hAnsi="宋体" w:eastAsia="宋体"/>
          <w:b w:val="0"/>
          <w:color w:val="000000"/>
          <w:sz w:val="24"/>
        </w:rPr>
        <w:t>C.苻坚谢安</w:t>
      </w:r>
    </w:p>
    <w:p w14:paraId="5F37722E">
      <w:pPr>
        <w:ind w:firstLine="480"/>
      </w:pPr>
      <w:r>
        <w:rPr>
          <w:rFonts w:ascii="宋体" w:hAnsi="宋体" w:eastAsia="宋体"/>
          <w:b w:val="0"/>
          <w:color w:val="000000"/>
          <w:sz w:val="24"/>
        </w:rPr>
        <w:t>D.孙膑庞涓</w:t>
      </w:r>
    </w:p>
    <w:p w14:paraId="66C891E4">
      <w:pPr>
        <w:ind w:firstLine="480"/>
      </w:pPr>
      <w:r>
        <w:rPr>
          <w:rFonts w:ascii="宋体" w:hAnsi="宋体" w:eastAsia="宋体"/>
          <w:b w:val="0"/>
          <w:color w:val="000000"/>
          <w:sz w:val="24"/>
        </w:rPr>
        <w:t>【答案】：A</w:t>
      </w:r>
    </w:p>
    <w:p w14:paraId="3561202A">
      <w:pPr>
        <w:ind w:firstLine="480"/>
      </w:pPr>
      <w:r>
        <w:rPr>
          <w:rFonts w:ascii="宋体" w:hAnsi="宋体" w:eastAsia="宋体"/>
          <w:b w:val="0"/>
          <w:color w:val="000000"/>
          <w:sz w:val="24"/>
        </w:rPr>
        <w:t>【答案解析】：本题考查历史知识。楚汉之争，又名楚汉战争、楚汉争霸、楚汉相争、楚汉之战等，即汉元年（公元前 206 年）八月至汉五年（公元前 202 年）十二月，西楚霸王项羽、汉王刘邦两大集团为争夺政权而进行的一场大规模战争。最终，楚汉之争以项羽败亡，刘邦建立西汉王朝而告终。A 项正确。B 项：官渡之战是东汉末年“三大战役”之一，也是中国历史上著名的以弱胜强的战役之一。建安五年（200 年），曹操军与袁绍军相持于官渡（今河南中牟东北），在此展开战略决战。曹操奇袭袁军在乌巢的粮仓（今河南封丘西），继而击溃袁军主力。此战奠定了曹操统一中国北方的基础。与题干不符，排除。C 项：淝水之战发生于公元 383 年，是东晋十六国时期北方的统一政权前秦向南方东晋发起的侵略吞并的一系列战役中的决定性战役，前秦出兵伐晋，于淝水（现今安徽省寿县的东南方）交战，最终东晋仅以八万军力大胜八十余万前秦军。在淝水之战中，谢安作为东晋一方的总指挥，以八万兵力打败了号称百万的苻坚指挥的前秦军队，为东晋赢得数十年的和平。与题干不符，排除。D 项：战国时期，庞涓设计让魏王残害了孙膑。被砍掉双脚的孙膑逃到齐国后为齐所用，在救赵之战中，田忌采纳孙膑的围魏救赵、减灶计，经桂陵之战和马陵之战，最终迫使庞涓马陵道自杀。与题干不符，排除</w:t>
      </w:r>
    </w:p>
    <w:p w14:paraId="1DA16913">
      <w:pPr>
        <w:ind w:firstLine="480"/>
      </w:pPr>
      <w:r>
        <w:rPr>
          <w:rFonts w:ascii="宋体" w:hAnsi="宋体" w:eastAsia="宋体"/>
          <w:b w:val="0"/>
          <w:color w:val="000000"/>
          <w:sz w:val="24"/>
        </w:rPr>
        <w:t>24.京剧《贵妃醉酒》经京剧大师梅兰芳倾尽毕生心血精雕细琢，是梅派经典代表代表剧目之一，它源自古代一部 戏曲，该戏曲是（ ）。</w:t>
      </w:r>
    </w:p>
    <w:p w14:paraId="3CDA8E13">
      <w:pPr>
        <w:ind w:firstLine="480"/>
      </w:pPr>
      <w:r>
        <w:rPr>
          <w:rFonts w:ascii="宋体" w:hAnsi="宋体" w:eastAsia="宋体"/>
          <w:b w:val="0"/>
          <w:color w:val="000000"/>
          <w:sz w:val="24"/>
        </w:rPr>
        <w:t>A.《桃花扇》</w:t>
      </w:r>
    </w:p>
    <w:p w14:paraId="4E8D2333">
      <w:pPr>
        <w:ind w:firstLine="480"/>
      </w:pPr>
      <w:r>
        <w:rPr>
          <w:rFonts w:ascii="宋体" w:hAnsi="宋体" w:eastAsia="宋体"/>
          <w:b w:val="0"/>
          <w:color w:val="000000"/>
          <w:sz w:val="24"/>
        </w:rPr>
        <w:t>B.《南柯梦》</w:t>
      </w:r>
    </w:p>
    <w:p w14:paraId="2AC0998F">
      <w:pPr>
        <w:ind w:firstLine="480"/>
      </w:pPr>
      <w:r>
        <w:rPr>
          <w:rFonts w:ascii="宋体" w:hAnsi="宋体" w:eastAsia="宋体"/>
          <w:b w:val="0"/>
          <w:color w:val="000000"/>
          <w:sz w:val="24"/>
        </w:rPr>
        <w:t>C.《牡丹亭》</w:t>
      </w:r>
    </w:p>
    <w:p w14:paraId="28D5F709">
      <w:pPr>
        <w:ind w:firstLine="480"/>
      </w:pPr>
      <w:r>
        <w:rPr>
          <w:rFonts w:ascii="宋体" w:hAnsi="宋体" w:eastAsia="宋体"/>
          <w:b w:val="0"/>
          <w:color w:val="000000"/>
          <w:sz w:val="24"/>
        </w:rPr>
        <w:t>D.《长生殿》</w:t>
      </w:r>
    </w:p>
    <w:p w14:paraId="6E524113">
      <w:pPr>
        <w:ind w:firstLine="480"/>
      </w:pPr>
      <w:r>
        <w:rPr>
          <w:rFonts w:ascii="宋体" w:hAnsi="宋体" w:eastAsia="宋体"/>
          <w:b w:val="0"/>
          <w:color w:val="000000"/>
          <w:sz w:val="24"/>
        </w:rPr>
        <w:t>【答案】：D</w:t>
      </w:r>
    </w:p>
    <w:p w14:paraId="05206528">
      <w:pPr>
        <w:ind w:firstLine="480"/>
      </w:pPr>
      <w:r>
        <w:rPr>
          <w:rFonts w:ascii="宋体" w:hAnsi="宋体" w:eastAsia="宋体"/>
          <w:b w:val="0"/>
          <w:color w:val="000000"/>
          <w:sz w:val="24"/>
        </w:rPr>
        <w:t>【答案解析】：本题考查文学常识。京剧《贵妃醉酒》又名《百花亭》，是一出单折戏，取材于中国唐朝历史人物杨贵妃的故事，经过中国著名京剧表演艺术家梅兰芳先生创作、表演而广为认知，是梅派代表剧目之一。有学者认为《贵妃醉酒》源自清初传奇《长生殿》，《长生殿》第十八出《夜怨》的唱词与排场，虽与《醉酒》不同，但基本情节类似。D 项正确。A 项：《桃花扇》是清代文学家孔尚任创作的传奇剧本，所写的是明代末年发生在南京的故事。全剧以侯方域、李香君的悲欢离合为主线，展现了明末南京的社会现实。同时也揭露了弘光政权衰亡的原因，歌颂了对国家忠贞不渝的民族英雄和底层百姓，展现了明朝遗民的亡国之痛。与题干不符，排除。B 项：《南柯梦》是昆曲曲目，改编自与《牡丹亭》、《紫钗记》、《邯郸记》合称“临川四梦”的《南柯记》，出自明代剧作家汤显祖笔下。讲述了唐朝落魄武官淳于棼的奇幻之旅，“摆得上台面”的感情与功名和“可做而不可说”的隐秘欲望交织呈现，是大千世界的一个概括缩影。与题干不符，排除。C 项：《牡丹亭》是明代剧作家汤显祖创作的传奇剧本，刊行于明万历四十五年（1617 年）。该剧描写了官家千金杜丽娘对梦中书生柳梦梅倾心相爱，竟伤情而死，化为魂魄寻找现实中的爱人，人鬼相恋，最后起死回生，终于与柳梦梅永结同心的故事。与题干不符，排除</w:t>
      </w:r>
    </w:p>
    <w:p w14:paraId="19010DCB">
      <w:pPr>
        <w:ind w:firstLine="480"/>
        <w:rPr>
          <w:rFonts w:ascii="宋体" w:hAnsi="宋体" w:eastAsia="宋体"/>
          <w:b w:val="0"/>
          <w:color w:val="000000"/>
          <w:sz w:val="24"/>
        </w:rPr>
      </w:pPr>
      <w:r>
        <w:rPr>
          <w:rFonts w:ascii="宋体" w:hAnsi="宋体" w:eastAsia="宋体"/>
          <w:b w:val="0"/>
          <w:color w:val="000000"/>
          <w:sz w:val="24"/>
        </w:rPr>
        <w:t>25.世界各国动画片常常以儿童为主角，展示儿童正义、善良、机智、勇敢等品质，塑造出很多经典形象。图3的 经典形象是（ ）。</w:t>
      </w:r>
    </w:p>
    <w:p w14:paraId="73CB030B">
      <w:pPr>
        <w:ind w:firstLine="480"/>
      </w:pPr>
      <w:r>
        <w:drawing>
          <wp:inline distT="0" distB="0" distL="114300" distR="114300">
            <wp:extent cx="2879725" cy="2851785"/>
            <wp:effectExtent l="0" t="0" r="1587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880000" cy="2852219"/>
                    </a:xfrm>
                    <a:prstGeom prst="rect">
                      <a:avLst/>
                    </a:prstGeom>
                  </pic:spPr>
                </pic:pic>
              </a:graphicData>
            </a:graphic>
          </wp:inline>
        </w:drawing>
      </w:r>
    </w:p>
    <w:p w14:paraId="7974A127">
      <w:pPr>
        <w:ind w:firstLine="480"/>
      </w:pPr>
      <w:r>
        <w:rPr>
          <w:rFonts w:ascii="宋体" w:hAnsi="宋体" w:eastAsia="宋体"/>
          <w:b w:val="0"/>
          <w:color w:val="000000"/>
          <w:sz w:val="24"/>
        </w:rPr>
        <w:t>A.葫芦娃《葫芦娃兄弟》</w:t>
      </w:r>
    </w:p>
    <w:p w14:paraId="7383D208">
      <w:pPr>
        <w:ind w:firstLine="480"/>
      </w:pPr>
      <w:r>
        <w:rPr>
          <w:rFonts w:ascii="宋体" w:hAnsi="宋体" w:eastAsia="宋体"/>
          <w:b w:val="0"/>
          <w:color w:val="000000"/>
          <w:sz w:val="24"/>
        </w:rPr>
        <w:t>B.阿童木《铁臂阿童木》</w:t>
      </w:r>
    </w:p>
    <w:p w14:paraId="68D27167">
      <w:pPr>
        <w:ind w:firstLine="480"/>
      </w:pPr>
      <w:r>
        <w:rPr>
          <w:rFonts w:ascii="宋体" w:hAnsi="宋体" w:eastAsia="宋体"/>
          <w:b w:val="0"/>
          <w:color w:val="000000"/>
          <w:sz w:val="24"/>
        </w:rPr>
        <w:t>C.一休《聪明的一休》</w:t>
      </w:r>
    </w:p>
    <w:p w14:paraId="0B8CFF4B">
      <w:pPr>
        <w:ind w:firstLine="480"/>
      </w:pPr>
      <w:r>
        <w:rPr>
          <w:rFonts w:ascii="宋体" w:hAnsi="宋体" w:eastAsia="宋体"/>
          <w:b w:val="0"/>
          <w:color w:val="000000"/>
          <w:sz w:val="24"/>
        </w:rPr>
        <w:t>D.哪吒《哪吒闹海》</w:t>
      </w:r>
    </w:p>
    <w:p w14:paraId="738EF9F5"/>
    <w:p w14:paraId="0FDA853F">
      <w:pPr>
        <w:ind w:firstLine="480"/>
      </w:pPr>
      <w:r>
        <w:rPr>
          <w:rFonts w:ascii="宋体" w:hAnsi="宋体" w:eastAsia="宋体"/>
          <w:b w:val="0"/>
          <w:color w:val="000000"/>
          <w:sz w:val="24"/>
        </w:rPr>
        <w:t>【答案】：A</w:t>
      </w:r>
    </w:p>
    <w:p w14:paraId="0492B0CE">
      <w:pPr>
        <w:ind w:firstLine="480"/>
      </w:pPr>
      <w:r>
        <w:rPr>
          <w:rFonts w:ascii="宋体" w:hAnsi="宋体" w:eastAsia="宋体"/>
          <w:b w:val="0"/>
          <w:color w:val="000000"/>
          <w:sz w:val="24"/>
        </w:rPr>
        <w:t>【答案解析】：本题考查电影常识。图 3 中的经典形象是葫芦娃，出自于动画片《葫芦娃兄弟》。《葫芦娃兄弟》是国内原创经典动画之一，讲述 7 只神奇的葫芦，7 个本领超群的兄弟，为救亲人前赴后继，展开了与妖精们的周旋的故事。A 项正确。B 项：阿童木是《铁臂阿童木》中的角色，《铁臂阿童木》又被翻译成《原子小金刚》，是日本漫画家手冢治虫创作的一部科幻漫画作品，该作品讲述了未来 21 世纪的少年机器人阿童木的故事。与题干不符，排除。C 项：一休是《聪明的一休》中的角色，《聪明的一休》是一部以日本室町时代初期的特立独行的禅宗僧人一休童年为主角的日本动画，描述的是在室町幕府时期，曾经是皇子的一休不得不与母亲分开到安国寺当小和尚的故事。与题干不符，排除。D 项：哪吒是《哪吒闹海》中的角色，《哪吒闹海》是由上海美术电影制片厂制作的一部动画电影，它是我国第一部大型彩色宽银幕动画长片，影片主要讲述了陈塘关李靖之子李哪吒与东海龙宫之间的恩怨情仇。与题干不符，排除</w:t>
      </w:r>
    </w:p>
    <w:p w14:paraId="598E991D">
      <w:pPr>
        <w:ind w:firstLine="480"/>
      </w:pPr>
      <w:r>
        <w:rPr>
          <w:rFonts w:ascii="宋体" w:hAnsi="宋体" w:eastAsia="宋体"/>
          <w:b w:val="0"/>
          <w:color w:val="000000"/>
          <w:sz w:val="24"/>
        </w:rPr>
        <w:t>26.下列关于word中的多文档窗口操作，表述不正确的是（ ）。</w:t>
      </w:r>
    </w:p>
    <w:p w14:paraId="77A57D04">
      <w:pPr>
        <w:ind w:firstLine="480"/>
      </w:pPr>
      <w:r>
        <w:rPr>
          <w:rFonts w:ascii="宋体" w:hAnsi="宋体" w:eastAsia="宋体"/>
          <w:b w:val="0"/>
          <w:color w:val="000000"/>
          <w:sz w:val="24"/>
        </w:rPr>
        <w:t>A.通过多文档窗口操作，文档窗口可以拆分成为两个文档窗口</w:t>
      </w:r>
    </w:p>
    <w:p w14:paraId="6A579132">
      <w:pPr>
        <w:ind w:firstLine="480"/>
      </w:pPr>
      <w:r>
        <w:rPr>
          <w:rFonts w:ascii="宋体" w:hAnsi="宋体" w:eastAsia="宋体"/>
          <w:b w:val="0"/>
          <w:color w:val="000000"/>
          <w:sz w:val="24"/>
        </w:rPr>
        <w:t>B.多个文档编辑工作结束，只能全部存盘后才可关闭文档口</w:t>
      </w:r>
    </w:p>
    <w:p w14:paraId="628AA721">
      <w:pPr>
        <w:ind w:firstLine="480"/>
      </w:pPr>
      <w:r>
        <w:rPr>
          <w:rFonts w:ascii="宋体" w:hAnsi="宋体" w:eastAsia="宋体"/>
          <w:b w:val="0"/>
          <w:color w:val="000000"/>
          <w:sz w:val="24"/>
        </w:rPr>
        <w:t>C.允许同时打开多个文档进行编辑，每个文档有一个文档窗口</w:t>
      </w:r>
    </w:p>
    <w:p w14:paraId="608DFFDB">
      <w:pPr>
        <w:ind w:firstLine="480"/>
      </w:pPr>
      <w:r>
        <w:rPr>
          <w:rFonts w:ascii="宋体" w:hAnsi="宋体" w:eastAsia="宋体"/>
          <w:b w:val="0"/>
          <w:color w:val="000000"/>
          <w:sz w:val="24"/>
        </w:rPr>
        <w:t>D.多个文档窗口的内容之间可以进行剪切、粘贴和复制等操作</w:t>
      </w:r>
    </w:p>
    <w:p w14:paraId="75EB3FED">
      <w:pPr>
        <w:ind w:firstLine="480"/>
      </w:pPr>
      <w:r>
        <w:rPr>
          <w:rFonts w:ascii="宋体" w:hAnsi="宋体" w:eastAsia="宋体"/>
          <w:b w:val="0"/>
          <w:color w:val="000000"/>
          <w:sz w:val="24"/>
        </w:rPr>
        <w:t>【答案】：B</w:t>
      </w:r>
    </w:p>
    <w:p w14:paraId="5F08FF19">
      <w:pPr>
        <w:ind w:firstLine="480"/>
      </w:pPr>
      <w:r>
        <w:rPr>
          <w:rFonts w:ascii="宋体" w:hAnsi="宋体" w:eastAsia="宋体"/>
          <w:b w:val="0"/>
          <w:color w:val="000000"/>
          <w:sz w:val="24"/>
        </w:rPr>
        <w:t>【答案解析】：本题考查的是基本能力中信息处理。在 Word 中，多个文档编辑工作结束，可以逐一保存单个文档并将其关闭。B 项表述错误，为正确选项。A、C、D 三项：均表述正确。与题干不符，排除</w:t>
      </w:r>
    </w:p>
    <w:p w14:paraId="245ECF11">
      <w:pPr>
        <w:ind w:firstLine="480"/>
      </w:pPr>
      <w:r>
        <w:rPr>
          <w:rFonts w:ascii="宋体" w:hAnsi="宋体" w:eastAsia="宋体"/>
          <w:b w:val="0"/>
          <w:color w:val="000000"/>
          <w:sz w:val="24"/>
        </w:rPr>
        <w:t>27.下列关于PowerPoint的表述，不正确的是（ ）。</w:t>
      </w:r>
    </w:p>
    <w:p w14:paraId="2D562F70">
      <w:pPr>
        <w:ind w:firstLine="480"/>
      </w:pPr>
      <w:r>
        <w:rPr>
          <w:rFonts w:ascii="宋体" w:hAnsi="宋体" w:eastAsia="宋体"/>
          <w:b w:val="0"/>
          <w:color w:val="000000"/>
          <w:sz w:val="24"/>
        </w:rPr>
        <w:t>A.可以动态显示文本和对象</w:t>
      </w:r>
    </w:p>
    <w:p w14:paraId="29EAD9DF">
      <w:pPr>
        <w:ind w:firstLine="480"/>
      </w:pPr>
      <w:r>
        <w:rPr>
          <w:rFonts w:ascii="宋体" w:hAnsi="宋体" w:eastAsia="宋体"/>
          <w:b w:val="0"/>
          <w:color w:val="000000"/>
          <w:sz w:val="24"/>
        </w:rPr>
        <w:t>B.可以设置幻灯片切换效果</w:t>
      </w:r>
    </w:p>
    <w:p w14:paraId="724E5912">
      <w:pPr>
        <w:ind w:firstLine="480"/>
      </w:pPr>
      <w:r>
        <w:rPr>
          <w:rFonts w:ascii="宋体" w:hAnsi="宋体" w:eastAsia="宋体"/>
          <w:b w:val="0"/>
          <w:color w:val="000000"/>
          <w:sz w:val="24"/>
        </w:rPr>
        <w:t>C.图表不可以设置动画效果</w:t>
      </w:r>
    </w:p>
    <w:p w14:paraId="2BF29210">
      <w:pPr>
        <w:ind w:firstLine="480"/>
      </w:pPr>
      <w:r>
        <w:rPr>
          <w:rFonts w:ascii="宋体" w:hAnsi="宋体" w:eastAsia="宋体"/>
          <w:b w:val="0"/>
          <w:color w:val="000000"/>
          <w:sz w:val="24"/>
        </w:rPr>
        <w:t>D.可以更改动画对象的出现顺序</w:t>
      </w:r>
    </w:p>
    <w:p w14:paraId="7961B9C9">
      <w:pPr>
        <w:ind w:firstLine="480"/>
      </w:pPr>
      <w:r>
        <w:rPr>
          <w:rFonts w:ascii="宋体" w:hAnsi="宋体" w:eastAsia="宋体"/>
          <w:b w:val="0"/>
          <w:color w:val="000000"/>
          <w:sz w:val="24"/>
        </w:rPr>
        <w:t>【答案】：C</w:t>
      </w:r>
    </w:p>
    <w:p w14:paraId="5D43B8D9">
      <w:pPr>
        <w:ind w:firstLine="480"/>
      </w:pPr>
      <w:r>
        <w:rPr>
          <w:rFonts w:ascii="宋体" w:hAnsi="宋体" w:eastAsia="宋体"/>
          <w:b w:val="0"/>
          <w:color w:val="000000"/>
          <w:sz w:val="24"/>
        </w:rPr>
        <w:t>【答案解析】：本题考查的是幻灯片的使用能力。在 PowerPoint 中，选中一个图表，为该图表添加一个动画效果，设置好动画效果之后，我们点击“动画”中的“效果选项”，在选项中我们可以按照方向和序列来进行动画的展示，比如在方向上，分为左侧、右侧、垂直等，在序列上分为序列的元素和序列的分类等。只要我们将鼠标移至这些选项上，就可以立即看到效果，单击该效果就可以选中。因此，C 项表述错误，为正确选项。A、B、D 三项：均表述正确。与题干不符，排除</w:t>
      </w:r>
    </w:p>
    <w:p w14:paraId="7059F90C">
      <w:pPr>
        <w:ind w:firstLine="480"/>
      </w:pPr>
      <w:r>
        <w:rPr>
          <w:rFonts w:ascii="宋体" w:hAnsi="宋体" w:eastAsia="宋体"/>
          <w:b w:val="0"/>
          <w:color w:val="000000"/>
          <w:sz w:val="24"/>
        </w:rPr>
        <w:t>28.下列选项中，与“车票——票据”逻辑关系相同的是（ ）。</w:t>
      </w:r>
    </w:p>
    <w:p w14:paraId="7857BDF1">
      <w:pPr>
        <w:ind w:firstLine="480"/>
      </w:pPr>
      <w:r>
        <w:rPr>
          <w:rFonts w:ascii="宋体" w:hAnsi="宋体" w:eastAsia="宋体"/>
          <w:b w:val="0"/>
          <w:color w:val="000000"/>
          <w:sz w:val="24"/>
        </w:rPr>
        <w:t>A.飞机票——船票</w:t>
      </w:r>
    </w:p>
    <w:p w14:paraId="00121421">
      <w:pPr>
        <w:ind w:firstLine="480"/>
      </w:pPr>
      <w:r>
        <w:rPr>
          <w:rFonts w:ascii="宋体" w:hAnsi="宋体" w:eastAsia="宋体"/>
          <w:b w:val="0"/>
          <w:color w:val="000000"/>
          <w:sz w:val="24"/>
        </w:rPr>
        <w:t>B.戏票——入场券</w:t>
      </w:r>
    </w:p>
    <w:p w14:paraId="6DA0ED80">
      <w:pPr>
        <w:ind w:firstLine="480"/>
      </w:pPr>
      <w:r>
        <w:rPr>
          <w:rFonts w:ascii="宋体" w:hAnsi="宋体" w:eastAsia="宋体"/>
          <w:b w:val="0"/>
          <w:color w:val="000000"/>
          <w:sz w:val="24"/>
        </w:rPr>
        <w:t>C.购水票——门票</w:t>
      </w:r>
    </w:p>
    <w:p w14:paraId="7051BC9A">
      <w:pPr>
        <w:ind w:firstLine="480"/>
      </w:pPr>
      <w:r>
        <w:rPr>
          <w:rFonts w:ascii="宋体" w:hAnsi="宋体" w:eastAsia="宋体"/>
          <w:b w:val="0"/>
          <w:color w:val="000000"/>
          <w:sz w:val="24"/>
        </w:rPr>
        <w:t>D.餐券——优惠券2019年上半年教师资格证考试《综合素质》（幼儿园）题</w:t>
      </w:r>
    </w:p>
    <w:p w14:paraId="029FF3F1">
      <w:pPr>
        <w:ind w:firstLine="480"/>
      </w:pPr>
      <w:r>
        <w:rPr>
          <w:rFonts w:ascii="宋体" w:hAnsi="宋体" w:eastAsia="宋体"/>
          <w:b w:val="0"/>
          <w:color w:val="000000"/>
          <w:sz w:val="24"/>
        </w:rPr>
        <w:t>【答案】：B</w:t>
      </w:r>
    </w:p>
    <w:p w14:paraId="173A302A">
      <w:pPr>
        <w:ind w:firstLine="480"/>
      </w:pPr>
      <w:r>
        <w:rPr>
          <w:rFonts w:ascii="宋体" w:hAnsi="宋体" w:eastAsia="宋体"/>
          <w:b w:val="0"/>
          <w:color w:val="000000"/>
          <w:sz w:val="24"/>
        </w:rPr>
        <w:t>【答案解析】：本题考查的是概念间关系。包含关系亦称属种关系。对任意的两个概念 A、B，如果 B 的外延完全在 A 的外延之中，而 A 的外延只有部分与 B 的外延相同（即所有的 B 是 A，而且有的 A 是B，有的 A 不是 B），就称 A 与 B 之间是包含关系。例如：教师—小学教师。题干中，车票属于票据的一种，但不是所有票据都是车票，二者是包含关系。B 项中，戏票属于入场券的一种，但不是所有入场券都是戏票，二者属于包含关系。B 项正确。A、C、D 三项：全异关系是指对任意的两个概念 A、B，如果 A 的外延与 B 的外延完全不相同（即所有的 A 不是 B，所有的 B 不是 A），就称 A 和 B 之间是全异关系。例如：狗—猫。飞机票与船票、购水票与门票、餐券与优惠券均属于全异关系。与题干不符，排除</w:t>
      </w:r>
    </w:p>
    <w:p w14:paraId="352AC096">
      <w:pPr>
        <w:ind w:firstLine="480"/>
      </w:pPr>
      <w:r>
        <w:rPr>
          <w:rFonts w:ascii="宋体" w:hAnsi="宋体" w:eastAsia="宋体"/>
          <w:b w:val="0"/>
          <w:color w:val="000000"/>
          <w:sz w:val="24"/>
        </w:rPr>
        <w:t>29.找规律填数字是一项很有趣的活动，特别锻炼观察和思考能力。下列选项中，填入数列“1、2、9、33、（ ）”空缺处的数字，正确的是（ ）。</w:t>
      </w:r>
    </w:p>
    <w:p w14:paraId="0375382A">
      <w:pPr>
        <w:ind w:firstLine="480"/>
      </w:pPr>
      <w:r>
        <w:rPr>
          <w:rFonts w:ascii="宋体" w:hAnsi="宋体" w:eastAsia="宋体"/>
          <w:b w:val="0"/>
          <w:color w:val="000000"/>
          <w:sz w:val="24"/>
        </w:rPr>
        <w:t>A.122</w:t>
      </w:r>
    </w:p>
    <w:p w14:paraId="4356FC0A">
      <w:pPr>
        <w:ind w:firstLine="480"/>
      </w:pPr>
      <w:r>
        <w:rPr>
          <w:rFonts w:ascii="宋体" w:hAnsi="宋体" w:eastAsia="宋体"/>
          <w:b w:val="0"/>
          <w:color w:val="000000"/>
          <w:sz w:val="24"/>
        </w:rPr>
        <w:t>B.124</w:t>
      </w:r>
    </w:p>
    <w:p w14:paraId="3D5359A1">
      <w:pPr>
        <w:ind w:firstLine="480"/>
      </w:pPr>
      <w:r>
        <w:rPr>
          <w:rFonts w:ascii="宋体" w:hAnsi="宋体" w:eastAsia="宋体"/>
          <w:b w:val="0"/>
          <w:color w:val="000000"/>
          <w:sz w:val="24"/>
        </w:rPr>
        <w:t>C.126</w:t>
      </w:r>
    </w:p>
    <w:p w14:paraId="01121E70">
      <w:pPr>
        <w:ind w:firstLine="480"/>
        <w:rPr>
          <w:rFonts w:ascii="宋体" w:hAnsi="宋体" w:eastAsia="宋体"/>
          <w:b w:val="0"/>
          <w:color w:val="000000"/>
          <w:sz w:val="24"/>
        </w:rPr>
      </w:pPr>
      <w:r>
        <w:rPr>
          <w:rFonts w:ascii="宋体" w:hAnsi="宋体" w:eastAsia="宋体"/>
          <w:b w:val="0"/>
          <w:color w:val="000000"/>
          <w:sz w:val="24"/>
        </w:rPr>
        <w:t>D.128</w:t>
      </w:r>
    </w:p>
    <w:p w14:paraId="7C141470">
      <w:pPr>
        <w:ind w:firstLine="480"/>
      </w:pPr>
      <w:r>
        <w:rPr>
          <w:rFonts w:ascii="宋体" w:hAnsi="宋体" w:eastAsia="宋体"/>
          <w:b w:val="0"/>
          <w:color w:val="000000"/>
          <w:sz w:val="24"/>
        </w:rPr>
        <w:t>【答案】：C</w:t>
      </w:r>
    </w:p>
    <w:p w14:paraId="01E5BBCA">
      <w:pPr>
        <w:ind w:firstLine="480"/>
      </w:pPr>
      <w:r>
        <w:rPr>
          <w:rFonts w:ascii="宋体" w:hAnsi="宋体" w:eastAsia="宋体"/>
          <w:b w:val="0"/>
          <w:color w:val="000000"/>
          <w:sz w:val="24"/>
        </w:rPr>
        <w:t>【答案解析】：本题考查数字推理。这组数字中的规律是：第一个数和第二个数加起来的和再乘以三等于第三个数，这组数列可以写成（1+2）×3=9、（2+9）×3=33。因此，括号中的数字应该是（9+33）×3=126。C 项正确。A、B、D 三项：均为干扰项。与题干不符，排除</w:t>
      </w:r>
    </w:p>
    <w:p w14:paraId="13E50C58">
      <w:pPr>
        <w:ind w:firstLine="480"/>
      </w:pPr>
      <w:r>
        <w:rPr>
          <w:rFonts w:ascii="宋体" w:hAnsi="宋体" w:eastAsia="宋体"/>
          <w:b/>
          <w:color w:val="000000"/>
          <w:sz w:val="24"/>
        </w:rPr>
        <w:t>二、材料分析题（本大题共 3 小题，每小题 14 分，共 42 分）阅读材料，并回答问题。</w:t>
      </w:r>
    </w:p>
    <w:p w14:paraId="1A686009">
      <w:pPr>
        <w:ind w:firstLine="480"/>
        <w:rPr>
          <w:rFonts w:ascii="宋体" w:hAnsi="宋体" w:eastAsia="宋体"/>
          <w:b w:val="0"/>
          <w:color w:val="000000"/>
          <w:sz w:val="24"/>
        </w:rPr>
      </w:pPr>
    </w:p>
    <w:p w14:paraId="48A9BE3C">
      <w:pPr>
        <w:ind w:firstLine="480"/>
        <w:jc w:val="center"/>
        <w:rPr>
          <w:rFonts w:ascii="宋体" w:hAnsi="宋体" w:eastAsia="宋体"/>
          <w:b w:val="0"/>
          <w:color w:val="000000"/>
          <w:sz w:val="24"/>
        </w:rPr>
      </w:pPr>
      <w:r>
        <w:rPr>
          <w:rFonts w:ascii="宋体" w:hAnsi="宋体" w:eastAsia="宋体"/>
          <w:b w:val="0"/>
          <w:color w:val="000000"/>
          <w:sz w:val="24"/>
        </w:rPr>
        <w:t>（一）材料：</w:t>
      </w:r>
    </w:p>
    <w:p w14:paraId="2E08A1B9">
      <w:pPr>
        <w:ind w:firstLine="480"/>
      </w:pPr>
      <w:r>
        <w:rPr>
          <w:rFonts w:ascii="宋体" w:hAnsi="宋体" w:eastAsia="宋体"/>
          <w:b w:val="0"/>
          <w:color w:val="000000"/>
          <w:sz w:val="24"/>
        </w:rPr>
        <w:t>夏目的雨后，大（1）班动儿来到户外准备做操，发现地上爬了几只蜗牛，都纷纷蹲下来看，音乐声响起，幼儿小心翼翼地站在操场上做操，互相提醒别踩着蜗牛了。做完操后，有的幼儿提议要救救蜗牛，还有的幼儿提出要捉几只蜗牛到班里养着。“蜗牛有嘴吗?”“有脚没有？”“喜欢吃什么?”“它能走曲线吗？”“是公的，还是母的？”幼儿提出了很多问题，李老师也表现出十分感兴趣的样子和幼儿一起讨论，李老师说：“宝贝们真棒！提出了这么多有趣的问题！不过，老师也不知道答案，但是老师很愿意和大家一起去起去学习，我们想想，怎么可以获得答案呢？”“看书！”“问爸爸妈妈！”……小朋友纷纷回答，李老师高兴地说：“好，我们分头行动。”于是，李老师用瓶子装着蜗牛带到班里，养蜗牛的行动开始了。之后的一段时间里，李老师找来关于蜗牛的科普视频和孩子们一起观看，同孩子们一道观察、记录蜗牛的生活，并一起围绕“蜗牛”“吃什么”“怎么睡觉”等问题查阅资料分享资料……以“蜗牛”为题的系列活动陆续在班里开展起来。</w:t>
      </w:r>
    </w:p>
    <w:p w14:paraId="0DBFF5B4">
      <w:pPr>
        <w:ind w:firstLine="480"/>
        <w:rPr>
          <w:rFonts w:ascii="宋体" w:hAnsi="宋体" w:eastAsia="宋体"/>
          <w:b w:val="0"/>
          <w:color w:val="000000"/>
          <w:sz w:val="24"/>
        </w:rPr>
      </w:pPr>
      <w:r>
        <w:rPr>
          <w:rFonts w:ascii="宋体" w:hAnsi="宋体" w:eastAsia="宋体"/>
          <w:b w:val="0"/>
          <w:color w:val="000000"/>
          <w:sz w:val="24"/>
        </w:rPr>
        <w:t>30.（分析题） 请结合材料，从教师观的角度评析李老师的教育行为。（14分）</w:t>
      </w:r>
    </w:p>
    <w:p w14:paraId="1D885D3B">
      <w:pPr>
        <w:ind w:firstLine="480"/>
      </w:pPr>
      <w:r>
        <w:rPr>
          <w:rFonts w:ascii="宋体" w:hAnsi="宋体" w:eastAsia="宋体"/>
          <w:b w:val="0"/>
          <w:color w:val="000000"/>
          <w:sz w:val="24"/>
        </w:rPr>
        <w:t>【参考答案】：李老师的教育行为符合新课改背景下的教师观。首先，教师是幼儿学习的观察者，要注重一日活动中幼儿的行为表现，捕捉到教育契机。材料中，李老师观察到幼儿对蜗牛产生兴趣，并注意到了幼儿所提出的各种探究性的问题。其次，教师是幼儿学习活动的促进者和引导者。材料中，当幼儿表现出对蜗牛的探究兴趣时，李老师加入了幼儿的讨论，通过启发式的提问引导幼儿思考蜗牛外形特征。再次，教师是幼儿学习活动的合作者，教师应平等地参与到幼儿的探究过程中。材料中，李老师与幼儿一起围绕问题查询资料、分享资料，体现了作为合作者的角色。最后，教师是课程的建设者和开发者，新课改要求教师具有强烈的课程意识和参与意识。材料中，李老师根据幼儿对蜗牛产生探究兴趣这一教育契机，以“蜗牛”为主题开展系列活动。综上所述，我们应当遵循新课改背景下的教师观，科学地定位教师角色，促进幼儿的健康发展。</w:t>
      </w:r>
    </w:p>
    <w:p w14:paraId="01DBA642">
      <w:pPr>
        <w:ind w:firstLine="480"/>
        <w:rPr>
          <w:rFonts w:ascii="宋体" w:hAnsi="宋体" w:eastAsia="宋体"/>
          <w:b w:val="0"/>
          <w:color w:val="000000"/>
          <w:sz w:val="24"/>
        </w:rPr>
      </w:pPr>
    </w:p>
    <w:p w14:paraId="353ADE82">
      <w:pPr>
        <w:ind w:firstLine="480"/>
        <w:jc w:val="center"/>
        <w:rPr>
          <w:rFonts w:ascii="宋体" w:hAnsi="宋体" w:eastAsia="宋体"/>
          <w:b w:val="0"/>
          <w:color w:val="000000"/>
          <w:sz w:val="24"/>
        </w:rPr>
      </w:pPr>
      <w:r>
        <w:rPr>
          <w:rFonts w:ascii="宋体" w:hAnsi="宋体" w:eastAsia="宋体"/>
          <w:b w:val="0"/>
          <w:color w:val="000000"/>
          <w:sz w:val="24"/>
        </w:rPr>
        <w:t>（二） 材料：</w:t>
      </w:r>
    </w:p>
    <w:p w14:paraId="1F0F18F1">
      <w:pPr>
        <w:ind w:firstLine="480"/>
      </w:pPr>
      <w:r>
        <w:rPr>
          <w:rFonts w:ascii="宋体" w:hAnsi="宋体" w:eastAsia="宋体"/>
          <w:b w:val="0"/>
          <w:color w:val="000000"/>
          <w:sz w:val="24"/>
        </w:rPr>
        <w:t>周老师是一名乡村幼儿园教师，她所带班级孩子的父母大部分在外打工。周老师经常在班上组织“娃娃 家”游戏。在游戏中，周老师扮演“妈妈”的角色，搂搂这个，亲亲那个，“宝贝”们在“妈妈”的怀里幸福 地撒着娇。 妮妮常常把小手弄得脏脏的，还喜欢吸吮手指，导致常拉肚子。一天，周老师看到妮妮没有洗手就拿点心 吃，就把她带到水池旁，一边教她洗手一边说：“脏脏的小手有许多细菌，不洗手就拿东西吃，会生病的。以 后我们天天把小手洗得干干净净，做个健康的小宝宝，好吗？”妮妮使劲点点头，不好意思地笑了。 周老师还发现妮妮非常喜欢看图书。由于妮妮的父母在外地打工，她跟爷爷奶奶生活在一起，可是爷爷奶 奶识字不多，没法陪她一起阅读，周老师就经常给她讲故事、念儿歌。周老师打电话给妮妮的妈妈说：“妮妮 是个可爱的孩子，就是不太喜欢说话，建议你们经常打电话给她，让她感受到你们的爱。”周老师还经常常利 用微信与妮妮的妈妈沟通，交流。 周老师觉得自己对幼儿的心理特点了解不够，有些问题不能妥善处理，于是主动参加培训学习。</w:t>
      </w:r>
    </w:p>
    <w:p w14:paraId="689D989C">
      <w:pPr>
        <w:ind w:firstLine="480"/>
        <w:rPr>
          <w:rFonts w:ascii="宋体" w:hAnsi="宋体" w:eastAsia="宋体"/>
          <w:b w:val="0"/>
          <w:color w:val="000000"/>
          <w:sz w:val="24"/>
        </w:rPr>
      </w:pPr>
      <w:r>
        <w:rPr>
          <w:rFonts w:ascii="宋体" w:hAnsi="宋体" w:eastAsia="宋体"/>
          <w:b w:val="0"/>
          <w:color w:val="000000"/>
          <w:sz w:val="24"/>
        </w:rPr>
        <w:t>31.（分析题） 请结合材料，从教师职业道德的角度，评析周老师的教育行为。（14分）</w:t>
      </w:r>
    </w:p>
    <w:p w14:paraId="485B5335">
      <w:pPr>
        <w:ind w:firstLine="480"/>
      </w:pPr>
      <w:r>
        <w:rPr>
          <w:rFonts w:ascii="宋体" w:hAnsi="宋体" w:eastAsia="宋体"/>
          <w:b w:val="0"/>
          <w:color w:val="000000"/>
          <w:sz w:val="24"/>
        </w:rPr>
        <w:t>【参考答案】：材料中周老师的教育行为符合教师职业道德规范。（1）周老师的教育行为体现了关爱学生。关爱学习要求教师要关爱全体学生，平等公正地对待每一位学生，关心学生的健康，保护学生的安全，对学生严慈相济，做学生的良师益友。材料中，周老师经常在班上组织“娃娃家”游戏，扮演“妈妈”的角色，让小朋友让幼儿体验到母爱。（2）周老师的教育行为体现了教书育人。教书育人要求教师要循循善诱、因材施教、诲人不倦，培养学生的良好品行，激发学生的创新精神，促进学生的全面发展。材料中，周老师教会妮妮洗手的方法，帮助妮妮养成良好的卫生习惯，发现妮妮喜欢看书后，就经常给她讲故事、念儿歌。（3）周老师的教育行为体现了为人师表。为人师表要求教师要坚守高尚情操，以身作则，尊重家长，作风正派，廉洁奉公。材料中，周老师主动陪伴留守儿童，主动与家长沟通，进行无偿教育。 （4）周老师的教育行为体现了爱岗敬业。爱岗敬业要求教师甘为人梯，勤恳敬业，乐于奉献。对工作高度负责，认真备课、认真上课、认真批改作业、认真辅导学生，不得敷衍塞责。材料中，周老师了解到妮妮父母在外地打工，通过电话沟通的方式让家长增加对妮妮的关爱。（5）周老师的教育行为体现了终身学习，终身学习要求教师要树立终身学习的理念，拓宽自己的知识视野，更新自己的知识结构，不断提高专业素养和教育教学水平。材料中，周老师认识到自己对幼儿的心理特点了解不够，难以解决实践中出现的问题，主动参加培训学习。综上所述，作为教师，应当积极地践行教师职业道德规范，以高尚的师德促进每一位幼儿的身心健康发展。</w:t>
      </w:r>
    </w:p>
    <w:p w14:paraId="69FD54EE">
      <w:pPr>
        <w:ind w:firstLine="480"/>
        <w:rPr>
          <w:rFonts w:ascii="宋体" w:hAnsi="宋体" w:eastAsia="宋体"/>
          <w:b w:val="0"/>
          <w:color w:val="000000"/>
          <w:sz w:val="24"/>
        </w:rPr>
      </w:pPr>
    </w:p>
    <w:p w14:paraId="48BB3DC5">
      <w:pPr>
        <w:ind w:firstLine="480"/>
        <w:jc w:val="center"/>
        <w:rPr>
          <w:rFonts w:ascii="宋体" w:hAnsi="宋体" w:eastAsia="宋体"/>
          <w:b w:val="0"/>
          <w:color w:val="000000"/>
          <w:sz w:val="24"/>
        </w:rPr>
      </w:pPr>
      <w:r>
        <w:rPr>
          <w:rFonts w:ascii="宋体" w:hAnsi="宋体" w:eastAsia="宋体"/>
          <w:b w:val="0"/>
          <w:color w:val="000000"/>
          <w:sz w:val="24"/>
        </w:rPr>
        <w:t>（三） 材料：</w:t>
      </w:r>
    </w:p>
    <w:p w14:paraId="0A412416">
      <w:pPr>
        <w:ind w:firstLine="480"/>
        <w:rPr>
          <w:rFonts w:ascii="宋体" w:hAnsi="宋体" w:eastAsia="宋体"/>
          <w:b w:val="0"/>
          <w:color w:val="000000"/>
          <w:sz w:val="24"/>
        </w:rPr>
      </w:pPr>
      <w:r>
        <w:rPr>
          <w:rFonts w:ascii="宋体" w:hAnsi="宋体" w:eastAsia="宋体"/>
          <w:b w:val="0"/>
          <w:color w:val="000000"/>
          <w:sz w:val="24"/>
        </w:rPr>
        <w:t>上世纪20年代，以万氏兄弟为代表的早期动画艺术家创作了中国早期的动画片。此后的80多年，中国动画 逐渐成熟，形成了自己独特的艺术风格。在中国，动画有一个特殊称谓——“美术片”，它准确反映了中国动 画特殊的创作观念，就是用中国传统美术如绘画、民间工艺等的造型观念、空间概念、绘画技法创作的动画影 片。中国“美术片”造型主要取材和借鉴中国古代壁画、民间年画、庙宇泥塑、舞台戏曲等的形象和服装、道 具设计。角色造型或富丽堂皇，追求形式感很强的“装饰风格”，或简约洗练，追求轻松随意的“写意风 格”。因为运用了中国绘画中散点透视、高远法则、分层、留白等技法和原理，中国传统动画的场景设计不是 真实立体空间的再现，而是创造出一个完全不同于真实物理空间的、适合平面形象活动的平面空间。角色造型 2019年上半年教师资格证考试《综合素质》（幼儿园）题 是平面的，场景也是平面的，动作（表演）自然也不能同真实生活一样了。中国动画家从传统戏曲表演中获得 启示，动画角色也要“表现”，不要“再现”，这样既有动画特点，又与画面的平面风格一致。《骄傲的将 军》首次把京剧中“净”“丑”的表演动作运用到动画角色上。《大闹天宫》《哪吒闹海》《三个和尚》中的 许多动作也借鉴了京剧表演。由此，中国动画动作设计也逐渐形成了自己的风格，一是舞蹈化的表演动作，不 追求真实生活动作，二是适合在平面空间上展现。 中国美术片对中国传统绘画和民间艺术的吸收和借鉴不仅表现为形式，还包含对其美学观念和哲学理念的 继承，特别是视觉重构、意境营造等观念的继承。中国传统绘画和文学追求“意境”的传达，在叙事之外给人 更多情感宣泄和想象的空间。中国传统绘画和脱胎于此的中国传统动画，把真实三维空间重构为二维平面“空 间”，则是哲学意义上的突破。独特的“意境”也使中国动画具有鲜明的中国风格。 认为“中国风格”过时了的人，其实并不真正了解“中国风格”，也不知道国外动画无一例外一直在追 求、宣扬他们自己国家和民族的文化——从艺术形式到精神内涵。万氏兄弟等老一辈动画艺术家不仅创造 了“中国风格”的经典动画，创造了中国动画的辉煌，他们也是在通过这些“中国风格”的动画传承、弘扬、 发展中国的文化。 当然，风格也具有时代性。我们说中国动画要坚持“中国风格”，绝不是为了怀旧甚至“复古”，也绝不 是说我们的动画必须或只能是传统题材、传统形式和传统表现手法。动画创作中突出“中国风格”，不仅需要 传承坚守，更需要创新发展。没有动画艺术的突破，就不会有动漫产业的真正发展。今天，认真学习、研究前 辈动画家的艺术理念与精神追求，就是为了抓住机遇，打造既有传统“中国风格”、又符合时代需求的新 的“中国学派”，创造新的动画精品，以迎接中国动漫产业发展高峰的到来。</w:t>
      </w:r>
    </w:p>
    <w:p w14:paraId="504E0C35">
      <w:pPr>
        <w:ind w:firstLine="480"/>
        <w:jc w:val="right"/>
      </w:pPr>
      <w:r>
        <w:rPr>
          <w:rFonts w:ascii="宋体" w:hAnsi="宋体" w:eastAsia="宋体"/>
          <w:b w:val="0"/>
          <w:color w:val="000000"/>
          <w:sz w:val="24"/>
        </w:rPr>
        <w:t>（摘编自曹小卉《中国风格过时了吗》）</w:t>
      </w:r>
    </w:p>
    <w:p w14:paraId="3AA68952">
      <w:pPr>
        <w:ind w:firstLine="480"/>
        <w:rPr>
          <w:rFonts w:hint="eastAsia"/>
          <w:b w:val="0"/>
          <w:color w:val="000000"/>
          <w:sz w:val="24"/>
          <w:lang w:eastAsia="zh-CN"/>
        </w:rPr>
      </w:pPr>
      <w:r>
        <w:rPr>
          <w:rFonts w:ascii="宋体" w:hAnsi="宋体" w:eastAsia="宋体"/>
          <w:b w:val="0"/>
          <w:color w:val="000000"/>
          <w:sz w:val="24"/>
        </w:rPr>
        <w:t>32.（分析题）</w:t>
      </w:r>
      <w:r>
        <w:rPr>
          <w:rFonts w:hint="eastAsia"/>
          <w:b w:val="0"/>
          <w:color w:val="000000"/>
          <w:sz w:val="24"/>
          <w:lang w:eastAsia="zh-CN"/>
        </w:rPr>
        <w:t>：</w:t>
      </w:r>
    </w:p>
    <w:p w14:paraId="05082538">
      <w:pPr>
        <w:ind w:firstLine="480"/>
        <w:rPr>
          <w:rFonts w:ascii="宋体" w:hAnsi="宋体" w:eastAsia="宋体"/>
          <w:b w:val="0"/>
          <w:color w:val="000000"/>
          <w:sz w:val="24"/>
        </w:rPr>
      </w:pPr>
      <w:r>
        <w:rPr>
          <w:rFonts w:ascii="宋体" w:hAnsi="宋体" w:eastAsia="宋体"/>
          <w:b w:val="0"/>
          <w:color w:val="000000"/>
          <w:sz w:val="24"/>
        </w:rPr>
        <w:t>（1）在中国，“动画”为何又被称为“美术片”结合文中概括。</w:t>
      </w:r>
    </w:p>
    <w:p w14:paraId="643D6ABC">
      <w:pPr>
        <w:ind w:firstLine="480"/>
        <w:rPr>
          <w:rFonts w:ascii="宋体" w:hAnsi="宋体" w:eastAsia="宋体"/>
          <w:b w:val="0"/>
          <w:color w:val="000000"/>
          <w:sz w:val="24"/>
        </w:rPr>
      </w:pPr>
      <w:r>
        <w:rPr>
          <w:rFonts w:ascii="宋体" w:hAnsi="宋体" w:eastAsia="宋体"/>
          <w:b w:val="0"/>
          <w:color w:val="000000"/>
          <w:sz w:val="24"/>
        </w:rPr>
        <w:t>（2）文章为什么说中国动画的“中国风采”没有过时？结合文中概括。</w:t>
      </w:r>
    </w:p>
    <w:p w14:paraId="7E1C38A8">
      <w:pPr>
        <w:ind w:firstLine="480"/>
      </w:pPr>
      <w:r>
        <w:rPr>
          <w:rFonts w:ascii="宋体" w:hAnsi="宋体" w:eastAsia="宋体"/>
          <w:b w:val="0"/>
          <w:color w:val="000000"/>
          <w:sz w:val="24"/>
        </w:rPr>
        <w:t>【参考答案】：美术片准确反映了中国动画特殊的创作观念，就是用中国传统美术如绘画、民间工艺等的造型观念、空间概念、绘画技法创作的动画影片。中国动画动作设计形成了自己的风格，一是舞蹈化的表演动作，不追求真实生活动作。二是适合在平面空间上展现。（2）文章为什么说中国动画的“中国风采”没有过时？结合文中概括。答：认为“中国风格”过时了的人，其实并不真正了解“中国风格”。①中国美术片对中国传统绘画和民间艺术的吸收和借鉴不仅表现为形式，还包含对其美学观念和哲学理念的继承，特别是视觉重构、意境营造等观念的继承。②国外动画无一例外一直在追求、宣扬他们自己国家和民族的文化——从艺术形式到精神内涵。而中国老一辈的动画艺术家就是在通过这些“中国风格”的动画传承、弘扬、发展中国的文化。③动画创作风格体现出时代性，动画创作中突出“中国风格”，不仅需要传承坚守，更需要创新发展。今天，认真学习、研究前辈动画家的艺术理念与精神追求，就是为了抓住机遇，打造既有传统“中国风格”、又符合时代需求的新的“中国学派”，创造新的动画精品，以迎接中国动漫产业发展高峰的到来。</w:t>
      </w:r>
    </w:p>
    <w:p w14:paraId="1D4ADB83">
      <w:pPr>
        <w:ind w:firstLine="480"/>
        <w:rPr>
          <w:rFonts w:ascii="宋体" w:hAnsi="宋体" w:eastAsia="宋体"/>
          <w:b w:val="0"/>
          <w:color w:val="000000"/>
          <w:sz w:val="24"/>
        </w:rPr>
      </w:pPr>
    </w:p>
    <w:p w14:paraId="301C821A">
      <w:pPr>
        <w:ind w:firstLine="480"/>
      </w:pPr>
      <w:r>
        <w:rPr>
          <w:rFonts w:ascii="宋体" w:hAnsi="宋体" w:eastAsia="宋体"/>
          <w:b/>
          <w:color w:val="000000"/>
          <w:sz w:val="24"/>
        </w:rPr>
        <w:t>三、写作题（本大题 1 小题，50 分）</w:t>
      </w:r>
    </w:p>
    <w:p w14:paraId="475579A7">
      <w:pPr>
        <w:ind w:firstLine="480"/>
        <w:rPr>
          <w:rFonts w:ascii="宋体" w:hAnsi="宋体" w:eastAsia="宋体"/>
          <w:b w:val="0"/>
          <w:color w:val="000000"/>
          <w:sz w:val="24"/>
        </w:rPr>
      </w:pPr>
      <w:r>
        <w:rPr>
          <w:rFonts w:ascii="宋体" w:hAnsi="宋体" w:eastAsia="宋体"/>
          <w:b w:val="0"/>
          <w:color w:val="000000"/>
          <w:sz w:val="24"/>
        </w:rPr>
        <w:t>33.（论述题） 阅读下面材料，根据要求作文。</w:t>
      </w:r>
    </w:p>
    <w:p w14:paraId="09DBAE8D">
      <w:pPr>
        <w:ind w:firstLine="480"/>
        <w:rPr>
          <w:rFonts w:ascii="宋体" w:hAnsi="宋体" w:eastAsia="宋体"/>
          <w:b w:val="0"/>
          <w:color w:val="000000"/>
          <w:sz w:val="24"/>
        </w:rPr>
      </w:pPr>
      <w:r>
        <w:rPr>
          <w:rFonts w:ascii="宋体" w:hAnsi="宋体" w:eastAsia="宋体"/>
          <w:b w:val="0"/>
          <w:color w:val="000000"/>
          <w:sz w:val="24"/>
        </w:rPr>
        <w:t>美国演员莱昂纳多凭借电影《荒野猎人》中的拉格斯一角获得奥斯卡金像奖，引发社交媒体上的狂欢，也让相 关图书搭上了一道顺风车，如诺贝尔文学奖，矛盾文学奖引发阅读热潮一样，带来一股“奥斯卡阅读热”。 综合上述材料所引发的思考和感悟，写一篇论说文。</w:t>
      </w:r>
    </w:p>
    <w:p w14:paraId="0809F338">
      <w:pPr>
        <w:ind w:firstLine="480"/>
        <w:rPr>
          <w:rFonts w:ascii="宋体" w:hAnsi="宋体" w:eastAsia="宋体"/>
          <w:b w:val="0"/>
          <w:color w:val="000000"/>
          <w:sz w:val="24"/>
        </w:rPr>
      </w:pPr>
      <w:r>
        <w:rPr>
          <w:rFonts w:ascii="宋体" w:hAnsi="宋体" w:eastAsia="宋体"/>
          <w:b w:val="0"/>
          <w:color w:val="000000"/>
          <w:sz w:val="24"/>
        </w:rPr>
        <w:t>要求： 用规范的现代汉语写作，角度自选，立意拟定，标题自拟，不少于800字。</w:t>
      </w:r>
    </w:p>
    <w:p w14:paraId="099E319D">
      <w:pPr>
        <w:ind w:firstLine="480"/>
        <w:rPr>
          <w:rFonts w:hint="eastAsia" w:ascii="宋体" w:hAnsi="宋体" w:eastAsia="宋体"/>
          <w:b w:val="0"/>
          <w:color w:val="000000"/>
          <w:sz w:val="24"/>
          <w:lang w:eastAsia="zh-CN"/>
        </w:rPr>
      </w:pPr>
      <w:r>
        <w:rPr>
          <w:rFonts w:hint="eastAsia" w:ascii="宋体" w:hAnsi="宋体" w:eastAsia="宋体"/>
          <w:b w:val="0"/>
          <w:color w:val="000000"/>
          <w:sz w:val="24"/>
        </w:rPr>
        <w:t>【写作思路】</w:t>
      </w:r>
      <w:r>
        <w:rPr>
          <w:rFonts w:hint="eastAsia"/>
          <w:b w:val="0"/>
          <w:color w:val="000000"/>
          <w:sz w:val="24"/>
          <w:lang w:eastAsia="zh-CN"/>
        </w:rPr>
        <w:t>：</w:t>
      </w:r>
    </w:p>
    <w:p w14:paraId="091B2CF4">
      <w:pPr>
        <w:ind w:firstLine="480"/>
        <w:rPr>
          <w:rFonts w:hint="eastAsia" w:ascii="宋体" w:hAnsi="宋体" w:eastAsia="宋体"/>
          <w:b w:val="0"/>
          <w:color w:val="000000"/>
          <w:sz w:val="24"/>
        </w:rPr>
      </w:pPr>
      <w:r>
        <w:rPr>
          <w:rFonts w:hint="eastAsia" w:ascii="宋体" w:hAnsi="宋体" w:eastAsia="宋体"/>
          <w:b w:val="0"/>
          <w:color w:val="000000"/>
          <w:sz w:val="24"/>
        </w:rPr>
        <w:t>角度 1：使用“因果分析法”来分析“奥斯卡阅读热”产生的原因，是由于影视作品获奖等于受到了权威的认可，通过社交媒体的广泛传播，开始掀起人们阅读原作的热潮，这表明人们阅读的选择会受到社交媒体和影视作品的影响，那么评价影视作品的权威奖项引导了人们的阅读和价值观，由此可得出</w:t>
      </w:r>
      <w:r>
        <w:rPr>
          <w:rFonts w:hint="eastAsia" w:ascii="宋体" w:hAnsi="宋体" w:eastAsia="宋体"/>
          <w:b w:val="0"/>
          <w:color w:val="C00000"/>
          <w:sz w:val="24"/>
        </w:rPr>
        <w:t>“阅读需要正确的引导”</w:t>
      </w:r>
      <w:r>
        <w:rPr>
          <w:rFonts w:hint="eastAsia" w:ascii="宋体" w:hAnsi="宋体" w:eastAsia="宋体"/>
          <w:b w:val="0"/>
          <w:color w:val="000000"/>
          <w:sz w:val="24"/>
        </w:rPr>
        <w:t>这一立意。</w:t>
      </w:r>
    </w:p>
    <w:p w14:paraId="6EA31899">
      <w:pPr>
        <w:ind w:firstLine="480"/>
        <w:rPr>
          <w:rFonts w:hint="eastAsia" w:ascii="宋体" w:hAnsi="宋体" w:eastAsia="宋体"/>
          <w:b w:val="0"/>
          <w:color w:val="000000"/>
          <w:sz w:val="24"/>
        </w:rPr>
      </w:pPr>
      <w:r>
        <w:rPr>
          <w:rFonts w:hint="eastAsia" w:ascii="宋体" w:hAnsi="宋体" w:eastAsia="宋体"/>
          <w:b w:val="0"/>
          <w:color w:val="000000"/>
          <w:sz w:val="24"/>
        </w:rPr>
        <w:t>角度 2：从另外一个角度来看，普通读者在面对这股“奥斯卡阅读热”时，要能适当地进行“冷”思考。如果你喜欢冒险挑战，可以选择《荒野猎人》；如果你喜欢科幻探险，可以选择《火星救援》……正如生活可以有很多种选择方式，我们的阅读同样可以有多元化、多维度的选择，不必盲从盲信，“从心所欲不逾矩”。不管选择哪一种，最终都是殊途同归。因为阅读最终会助你成功登上人生的顶峰。只有坚持下来的人，才会看得到其间最美好的风景。可以引出</w:t>
      </w:r>
      <w:r>
        <w:rPr>
          <w:rFonts w:hint="eastAsia" w:ascii="宋体" w:hAnsi="宋体" w:eastAsia="宋体"/>
          <w:b w:val="0"/>
          <w:color w:val="C00000"/>
          <w:sz w:val="24"/>
        </w:rPr>
        <w:t>“阅读要追随自己的兴趣”</w:t>
      </w:r>
      <w:r>
        <w:rPr>
          <w:rFonts w:hint="eastAsia" w:ascii="宋体" w:hAnsi="宋体" w:eastAsia="宋体"/>
          <w:b w:val="0"/>
          <w:color w:val="000000"/>
          <w:sz w:val="24"/>
        </w:rPr>
        <w:t>这一立意。</w:t>
      </w:r>
    </w:p>
    <w:p w14:paraId="1A9AE1BD">
      <w:pPr>
        <w:ind w:firstLine="480"/>
        <w:rPr>
          <w:rFonts w:ascii="宋体" w:hAnsi="宋体" w:eastAsia="宋体"/>
          <w:b w:val="0"/>
          <w:color w:val="000000"/>
          <w:sz w:val="24"/>
        </w:rPr>
      </w:pPr>
      <w:r>
        <w:rPr>
          <w:rFonts w:hint="eastAsia" w:ascii="宋体" w:hAnsi="宋体" w:eastAsia="宋体"/>
          <w:b w:val="0"/>
          <w:color w:val="000000"/>
          <w:sz w:val="24"/>
        </w:rPr>
        <w:t>角度 3：迁移到教育领域 ，作为教师，他们就是学生阅读品位和阅读选择的第一道“把关人”。唯有教师的良心推荐，才有可能让越来越多的学生爱上阅读。</w:t>
      </w:r>
    </w:p>
    <w:p w14:paraId="06455D80">
      <w:pPr>
        <w:ind w:firstLine="480"/>
        <w:rPr>
          <w:rFonts w:ascii="宋体" w:hAnsi="宋体" w:eastAsia="宋体"/>
          <w:b w:val="0"/>
          <w:color w:val="000000"/>
          <w:sz w:val="24"/>
        </w:rPr>
      </w:pPr>
    </w:p>
    <w:p w14:paraId="53E17302">
      <w:pPr>
        <w:ind w:firstLine="480"/>
        <w:rPr>
          <w:rFonts w:hint="eastAsia"/>
          <w:b w:val="0"/>
          <w:color w:val="000000"/>
          <w:sz w:val="24"/>
          <w:lang w:eastAsia="zh-CN"/>
        </w:rPr>
      </w:pPr>
      <w:r>
        <w:rPr>
          <w:rFonts w:ascii="宋体" w:hAnsi="宋体" w:eastAsia="宋体"/>
          <w:b w:val="0"/>
          <w:color w:val="000000"/>
          <w:sz w:val="24"/>
        </w:rPr>
        <w:t>【写作参考范文】：</w:t>
      </w:r>
      <w:r>
        <w:rPr>
          <w:rFonts w:hint="eastAsia"/>
          <w:b w:val="0"/>
          <w:color w:val="000000"/>
          <w:sz w:val="24"/>
          <w:lang w:eastAsia="zh-CN"/>
        </w:rPr>
        <w:t>《</w:t>
      </w:r>
      <w:r>
        <w:rPr>
          <w:rFonts w:ascii="宋体" w:hAnsi="宋体" w:eastAsia="宋体"/>
          <w:b w:val="0"/>
          <w:color w:val="000000"/>
          <w:sz w:val="24"/>
        </w:rPr>
        <w:t>阅读需要社会正确的引导</w:t>
      </w:r>
      <w:r>
        <w:rPr>
          <w:rFonts w:hint="eastAsia"/>
          <w:b w:val="0"/>
          <w:color w:val="000000"/>
          <w:sz w:val="24"/>
          <w:lang w:eastAsia="zh-CN"/>
        </w:rPr>
        <w:t>》</w:t>
      </w:r>
    </w:p>
    <w:p w14:paraId="7DAFA294">
      <w:pPr>
        <w:ind w:firstLine="480"/>
        <w:rPr>
          <w:rFonts w:ascii="宋体" w:hAnsi="宋体" w:eastAsia="宋体"/>
          <w:b w:val="0"/>
          <w:color w:val="000000"/>
          <w:sz w:val="24"/>
        </w:rPr>
      </w:pPr>
      <w:r>
        <w:rPr>
          <w:rFonts w:ascii="宋体" w:hAnsi="宋体" w:eastAsia="宋体"/>
          <w:b w:val="0"/>
          <w:color w:val="000000"/>
          <w:sz w:val="24"/>
        </w:rPr>
        <w:t>莎士比亚说：“书籍是全人类的营养品，生活里没有书籍，就好像没有阳光；智慧里没有书籍，就好像鸟儿没有翅膀。”个人的成长，离不开书籍；个人的自我完善，离不开书籍；民族的振兴，国家的强盛，同样离不开书籍。</w:t>
      </w:r>
    </w:p>
    <w:p w14:paraId="7092E4C0">
      <w:pPr>
        <w:ind w:firstLine="480"/>
        <w:rPr>
          <w:rFonts w:ascii="宋体" w:hAnsi="宋体" w:eastAsia="宋体"/>
          <w:b w:val="0"/>
          <w:color w:val="000000"/>
          <w:sz w:val="24"/>
        </w:rPr>
      </w:pPr>
      <w:r>
        <w:rPr>
          <w:rFonts w:ascii="宋体" w:hAnsi="宋体" w:eastAsia="宋体"/>
          <w:b w:val="0"/>
          <w:color w:val="000000"/>
          <w:sz w:val="24"/>
        </w:rPr>
        <w:t>国际阅读学会在总结阅读对于人类的最大的益处时，曾指出，阅读能力的高低，直接影响到一个国家和民族的未来。正如前苏联作家布罗茨基所言，“一个不读书的民族，是没有希望的民族。”一个民族的思想基础和核心价值体系的建设离不开阅读，中华民族共同的精神家园建设更离不开阅读。在强调提高国民素质、提高国家综合竞争力、促进社会走向和谐文明的今天， 全民阅读显得尤为重要。然而，现实却是，从全球横向比较来看，拥有古老而悠久的文明史、光辉灿烂的文化底蕴的中国，国民阅读率偏低，社会阅读氛围不浓。有数据显示，中国人均纸质图书阅读量为 4.39 本，韩国 11 本，俄罗斯超过 20 本，以色列最多 62 本。阅读似乎离国人越来越远，这无疑与传统文明古国、礼仪之邦的地位不相符。</w:t>
      </w:r>
    </w:p>
    <w:p w14:paraId="6DD38DF1">
      <w:pPr>
        <w:ind w:firstLine="480"/>
        <w:rPr>
          <w:rFonts w:ascii="宋体" w:hAnsi="宋体" w:eastAsia="宋体"/>
          <w:b w:val="0"/>
          <w:color w:val="000000"/>
          <w:sz w:val="24"/>
        </w:rPr>
      </w:pPr>
      <w:r>
        <w:rPr>
          <w:rFonts w:ascii="宋体" w:hAnsi="宋体" w:eastAsia="宋体"/>
          <w:b w:val="0"/>
          <w:color w:val="000000"/>
          <w:sz w:val="24"/>
        </w:rPr>
        <w:t>读书对于大多数人来说，总是“没时间”。越来越快的工作、生活节奏，让国人“根本停不下来”,不多的一些闲暇时间，也都用来交际 、消费……国人根本没有时间能够留给阅读！</w:t>
      </w:r>
    </w:p>
    <w:p w14:paraId="49318C28">
      <w:pPr>
        <w:ind w:firstLine="480"/>
        <w:rPr>
          <w:rFonts w:ascii="宋体" w:hAnsi="宋体" w:eastAsia="宋体"/>
          <w:b w:val="0"/>
          <w:color w:val="000000"/>
          <w:sz w:val="24"/>
        </w:rPr>
      </w:pPr>
      <w:r>
        <w:rPr>
          <w:rFonts w:ascii="宋体" w:hAnsi="宋体" w:eastAsia="宋体"/>
          <w:b w:val="0"/>
          <w:color w:val="000000"/>
          <w:sz w:val="24"/>
        </w:rPr>
        <w:t>习惯“浅阅读”。随着科技的进步，电视机、智能手机、互联网……遍地开花，国人可以随时随地以这些终端为载体进行阅读。然而，这种阅读方式只是一种快餐式、跳跃性、碎片化的“浅阅读”,容易导致国人产生思维惰性、缺乏系统思考和判断能力。</w:t>
      </w:r>
    </w:p>
    <w:p w14:paraId="3BF47ACA">
      <w:pPr>
        <w:ind w:firstLine="480"/>
        <w:rPr>
          <w:rFonts w:ascii="宋体" w:hAnsi="宋体" w:eastAsia="宋体"/>
          <w:b w:val="0"/>
          <w:color w:val="000000"/>
          <w:sz w:val="24"/>
        </w:rPr>
      </w:pPr>
      <w:r>
        <w:rPr>
          <w:rFonts w:ascii="宋体" w:hAnsi="宋体" w:eastAsia="宋体"/>
          <w:b w:val="0"/>
          <w:color w:val="000000"/>
          <w:sz w:val="24"/>
        </w:rPr>
        <w:t>阅读“没氛围”。当浅层化、碎片化、功利性阅读占据主导，尽管阅读量可能在增加，但阅读氛围却在日渐浅薄，让国人很难静下心来再去思考书中的要义，也很难有兴致去探索哲学的命题。</w:t>
      </w:r>
    </w:p>
    <w:p w14:paraId="546C0FE2">
      <w:pPr>
        <w:ind w:firstLine="480"/>
      </w:pPr>
      <w:r>
        <w:rPr>
          <w:rFonts w:hint="eastAsia"/>
          <w:b w:val="0"/>
          <w:color w:val="000000"/>
          <w:sz w:val="24"/>
          <w:lang w:val="en-US" w:eastAsia="zh-CN"/>
        </w:rPr>
        <w:t>679</w:t>
      </w:r>
      <w:r>
        <w:rPr>
          <w:rFonts w:ascii="宋体" w:hAnsi="宋体" w:eastAsia="宋体"/>
          <w:b w:val="0"/>
          <w:color w:val="000000"/>
          <w:sz w:val="24"/>
        </w:rPr>
        <w:t>观这些读书消极的思想，有没有可以改善的做法呢？一个事例闪现在眼前，莱昂纳凭借电影《荒野猎人》中的拉格斯一角获得奥斯卡金像奖，引发社交媒体上的狂欢，也让相关图书搭上了一道顺风车，如诺贝尔文学奖，矛盾文学奖引发阅读热潮一样，带来一股“奥斯卡阅读热”。这就是社会积极引导的作用，还记得莫言获得诺贝尔文学奖的时候，莫言的作品也是为大家所热衷，纷纷拜读。包括公交站以及宣传栏中的引导大家多读书、读好书的公益广告，　都在积极地提醒我们提升国思想水平和道德品位，培育文化素质和人文精神。“好学莫若读书”,社会引导“全民阅读”，激发国人阅读的热情，真正把阅读作为一种习惯、一种生活方式，受益终身。</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PMingLiU">
    <w:panose1 w:val="02020500000000000000"/>
    <w:charset w:val="88"/>
    <w:family w:val="auto"/>
    <w:pitch w:val="default"/>
    <w:sig w:usb0="A00002FF" w:usb1="28CFFCFA" w:usb2="00000016"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E33B06"/>
    <w:rsid w:val="48E070D6"/>
    <w:rsid w:val="5E123F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21149</Words>
  <Characters>21513</Characters>
  <Lines>0</Lines>
  <Paragraphs>0</Paragraphs>
  <TotalTime>1295</TotalTime>
  <ScaleCrop>false</ScaleCrop>
  <LinksUpToDate>false</LinksUpToDate>
  <CharactersWithSpaces>21899</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软弱</cp:lastModifiedBy>
  <dcterms:modified xsi:type="dcterms:W3CDTF">2026-08-30T08:43:53Z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eyJoZGlkIjoiMWRiY2ZiMTc3MWUxM2NlYzVkYWNmYTA5M2VjMWZlNmQiLCJ1c2VySWQiOiI0MDU5NDEzMjgifQ==</vt:lpwstr>
  </property>
  <property fmtid="{D5CDD505-2E9C-101B-9397-08002B2CF9AE}" pid="3" name="KSOProductBuildVer">
    <vt:lpwstr>2052-12.1.0.25860</vt:lpwstr>
  </property>
  <property fmtid="{D5CDD505-2E9C-101B-9397-08002B2CF9AE}" pid="4" name="ICV">
    <vt:lpwstr>2597B7AC952F4CF8BC30CEB4463FC3ED_12</vt:lpwstr>
  </property>
</Properties>
</file>