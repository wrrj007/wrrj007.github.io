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A7AAD">
      <w:pPr>
        <w:ind w:firstLine="480"/>
      </w:pPr>
      <w:r>
        <w:rPr>
          <w:rFonts w:ascii="宋体" w:hAnsi="宋体" w:eastAsia="宋体"/>
          <w:b/>
          <w:color w:val="000000"/>
          <w:sz w:val="24"/>
        </w:rPr>
        <w:t>一、单项选择题（本大题共 29 小题，每小题 2 分，共 58 分）</w:t>
      </w:r>
    </w:p>
    <w:p w14:paraId="0624E084">
      <w:pPr>
        <w:ind w:firstLine="480"/>
      </w:pPr>
      <w:r>
        <w:rPr>
          <w:rFonts w:ascii="宋体" w:hAnsi="宋体" w:eastAsia="宋体"/>
          <w:b w:val="0"/>
          <w:color w:val="000000"/>
          <w:sz w:val="24"/>
        </w:rPr>
        <w:t>1.为了培养幼儿想象力，老师让幼儿画蝴蝶，下列做法恰当的是（ ）。</w:t>
      </w:r>
    </w:p>
    <w:p w14:paraId="34C4296E">
      <w:pPr>
        <w:ind w:firstLine="480"/>
      </w:pPr>
      <w:r>
        <w:rPr>
          <w:rFonts w:ascii="宋体" w:hAnsi="宋体" w:eastAsia="宋体"/>
          <w:b w:val="0"/>
          <w:color w:val="000000"/>
          <w:sz w:val="24"/>
        </w:rPr>
        <w:t>A.老师画好左半边蝴蝶，幼儿模仿完成右半边</w:t>
      </w:r>
    </w:p>
    <w:p w14:paraId="5DA5F37F">
      <w:pPr>
        <w:ind w:firstLine="480"/>
      </w:pPr>
      <w:r>
        <w:rPr>
          <w:rFonts w:ascii="宋体" w:hAnsi="宋体" w:eastAsia="宋体"/>
          <w:b w:val="0"/>
          <w:color w:val="000000"/>
          <w:sz w:val="24"/>
        </w:rPr>
        <w:t>B.老师在黑板上逐笔示范，让幼儿跟着画</w:t>
      </w:r>
    </w:p>
    <w:p w14:paraId="47D404AC">
      <w:pPr>
        <w:ind w:firstLine="480"/>
      </w:pPr>
      <w:r>
        <w:rPr>
          <w:rFonts w:ascii="宋体" w:hAnsi="宋体" w:eastAsia="宋体"/>
          <w:b w:val="0"/>
          <w:color w:val="000000"/>
          <w:sz w:val="24"/>
        </w:rPr>
        <w:t>C.幼儿先观察蝴蝶，然后让幼儿自己画</w:t>
      </w:r>
    </w:p>
    <w:p w14:paraId="60A8DA02">
      <w:pPr>
        <w:ind w:firstLine="480"/>
      </w:pPr>
      <w:r>
        <w:rPr>
          <w:rFonts w:ascii="宋体" w:hAnsi="宋体" w:eastAsia="宋体"/>
          <w:b w:val="0"/>
          <w:color w:val="000000"/>
          <w:sz w:val="24"/>
        </w:rPr>
        <w:t>D.老师先画蝴蝶，然后让幼儿照着画</w:t>
      </w:r>
    </w:p>
    <w:p w14:paraId="1A8D573F">
      <w:pPr>
        <w:ind w:firstLine="480"/>
      </w:pPr>
      <w:r>
        <w:rPr>
          <w:rFonts w:ascii="宋体" w:hAnsi="宋体" w:eastAsia="宋体"/>
          <w:b w:val="0"/>
          <w:color w:val="000000"/>
          <w:sz w:val="24"/>
        </w:rPr>
        <w:t>【答案】：C</w:t>
      </w:r>
    </w:p>
    <w:p w14:paraId="62741DF6">
      <w:pPr>
        <w:ind w:firstLine="480"/>
        <w:rPr>
          <w:rFonts w:ascii="宋体" w:hAnsi="宋体" w:eastAsia="宋体"/>
          <w:b w:val="0"/>
          <w:color w:val="000000"/>
          <w:sz w:val="24"/>
        </w:rPr>
      </w:pPr>
      <w:r>
        <w:rPr>
          <w:rFonts w:ascii="宋体" w:hAnsi="宋体" w:eastAsia="宋体"/>
          <w:b w:val="0"/>
          <w:color w:val="000000"/>
          <w:sz w:val="24"/>
        </w:rPr>
        <w:t>【答案解析】：本题考查的是教师职业理念中教师观的知识。著名心理学家罗杰斯提出，用“学生学习的促进者”代替“教师”，因此现代教师观要求教师在角色上发生转变，教师是学生学习的促进者。当前学生的学习方式由传统的接受式学习向探究式、研究式学习转变，学生是学习的主体，教师处于主导地位，教师应当培养学生的学习兴趣，为学生的学习提供便利条件，建立良好的学习氛围，引导学生学习。结合本题，在现代教师观的指导下，教师是幼儿学习画蝴蝶的指导者和引导者，绘画的主体是幼儿。A、B、D 选项中，教师成为绘画的主体，幼儿仅仅在于模仿，违背了现代教师观中的教师角色。排除C 选项中，教师引导幼儿观察，让幼儿自己画，体现了幼儿在学习中的主体地位，教师是幼儿学习的促进者，符合现代教师观。正确</w:t>
      </w:r>
    </w:p>
    <w:p w14:paraId="717572BE">
      <w:pPr>
        <w:ind w:firstLine="480"/>
        <w:rPr>
          <w:rFonts w:ascii="宋体" w:hAnsi="宋体" w:eastAsia="宋体"/>
          <w:b w:val="0"/>
          <w:color w:val="000000"/>
          <w:sz w:val="24"/>
        </w:rPr>
      </w:pPr>
    </w:p>
    <w:p w14:paraId="4DF1E382">
      <w:pPr>
        <w:ind w:firstLine="480"/>
      </w:pPr>
      <w:r>
        <w:rPr>
          <w:rFonts w:ascii="宋体" w:hAnsi="宋体" w:eastAsia="宋体"/>
          <w:b w:val="0"/>
          <w:color w:val="000000"/>
          <w:sz w:val="24"/>
        </w:rPr>
        <w:t>2.为体现“幼儿为本”的教育理念，教师不正确的做法是（ ）。</w:t>
      </w:r>
    </w:p>
    <w:p w14:paraId="26D7D82A">
      <w:pPr>
        <w:ind w:firstLine="480"/>
      </w:pPr>
      <w:r>
        <w:rPr>
          <w:rFonts w:ascii="宋体" w:hAnsi="宋体" w:eastAsia="宋体"/>
          <w:b w:val="0"/>
          <w:color w:val="000000"/>
          <w:sz w:val="24"/>
        </w:rPr>
        <w:t>A.尊重幼儿人格</w:t>
      </w:r>
    </w:p>
    <w:p w14:paraId="1EABE1B8">
      <w:pPr>
        <w:ind w:firstLine="480"/>
      </w:pPr>
      <w:r>
        <w:rPr>
          <w:rFonts w:ascii="宋体" w:hAnsi="宋体" w:eastAsia="宋体"/>
          <w:b w:val="0"/>
          <w:color w:val="000000"/>
          <w:sz w:val="24"/>
        </w:rPr>
        <w:t>B.为幼儿提供适合教育</w:t>
      </w:r>
    </w:p>
    <w:p w14:paraId="3EDBFE08">
      <w:pPr>
        <w:ind w:firstLine="480"/>
      </w:pPr>
      <w:r>
        <w:rPr>
          <w:rFonts w:ascii="宋体" w:hAnsi="宋体" w:eastAsia="宋体"/>
          <w:b w:val="0"/>
          <w:color w:val="000000"/>
          <w:sz w:val="24"/>
        </w:rPr>
        <w:t>C.调动幼儿的主动性</w:t>
      </w:r>
    </w:p>
    <w:p w14:paraId="15DC2D34">
      <w:pPr>
        <w:ind w:firstLine="480"/>
      </w:pPr>
      <w:r>
        <w:rPr>
          <w:rFonts w:ascii="宋体" w:hAnsi="宋体" w:eastAsia="宋体"/>
          <w:b w:val="0"/>
          <w:color w:val="000000"/>
          <w:sz w:val="24"/>
        </w:rPr>
        <w:t>D.让幼儿主动选择课程</w:t>
      </w:r>
    </w:p>
    <w:p w14:paraId="7924D38F">
      <w:pPr>
        <w:ind w:firstLine="480"/>
      </w:pPr>
      <w:r>
        <w:rPr>
          <w:rFonts w:ascii="宋体" w:hAnsi="宋体" w:eastAsia="宋体"/>
          <w:b w:val="0"/>
          <w:color w:val="000000"/>
          <w:sz w:val="24"/>
        </w:rPr>
        <w:t>【答案】：D</w:t>
      </w:r>
    </w:p>
    <w:p w14:paraId="063C9CFC">
      <w:pPr>
        <w:ind w:firstLine="480"/>
        <w:rPr>
          <w:rFonts w:ascii="宋体" w:hAnsi="宋体" w:eastAsia="宋体"/>
          <w:b w:val="0"/>
          <w:color w:val="000000"/>
          <w:sz w:val="24"/>
        </w:rPr>
      </w:pPr>
      <w:r>
        <w:rPr>
          <w:rFonts w:ascii="宋体" w:hAnsi="宋体" w:eastAsia="宋体"/>
          <w:b w:val="0"/>
          <w:color w:val="000000"/>
          <w:sz w:val="24"/>
        </w:rPr>
        <w:t>【答案解析】：本题考查的是教师职业理念中儿童观的知识。以“幼儿为本”要求以幼儿的全面发展为本，即：第一，幼儿园要从幼儿的个性、需要和兴趣爱好出发，给幼儿留有自我发挥的空间和余地，让幼儿成为学习的主人。第二，要在以幼儿为本的基础上，给予幼儿充分的引导，有计划、有目的、有组织的开展教育活动，遵循幼儿身心发展的规律，促进幼儿的健康、全面发展。 A 项：尊重幼儿，即：尊重幼儿的人格尊严，尊重幼儿的观点与意见，建立良好的师生关系，平等、民主、尊重。正确。 B 项：教师为幼儿提供适合的教育，教育的内容要从幼儿的个性、需要和兴趣爱好出发，坚持“幼儿为本”，以促进幼儿的健康、全面发展为根本出发点。正确。 C 项：调动幼儿的主动性是坚持“幼儿为本”的教育理念，教师在教育中选择适合幼儿特点的学习方法，发挥幼儿的优点，弥补幼儿的不足，激发幼儿学习的积极性和主动性，培养幼儿的学习兴趣，帮助幼儿树立学习的信心，从而促进幼儿的全面发展与个性发展。C 项中教师做法正确。D 项：由于幼儿的心智发展尚未达到能够自主选择课程的程度，缺少判断力，让幼儿主动选择课程是不现实也是不科学的，没有坚持“幼儿为本”的教育理念</w:t>
      </w:r>
    </w:p>
    <w:p w14:paraId="384B1F86">
      <w:pPr>
        <w:ind w:firstLine="480"/>
        <w:rPr>
          <w:rFonts w:ascii="宋体" w:hAnsi="宋体" w:eastAsia="宋体"/>
          <w:b w:val="0"/>
          <w:color w:val="000000"/>
          <w:sz w:val="24"/>
        </w:rPr>
      </w:pPr>
    </w:p>
    <w:p w14:paraId="7EE04106">
      <w:pPr>
        <w:ind w:firstLine="480"/>
      </w:pPr>
      <w:r>
        <w:rPr>
          <w:rFonts w:ascii="宋体" w:hAnsi="宋体" w:eastAsia="宋体"/>
          <w:b w:val="0"/>
          <w:color w:val="000000"/>
          <w:sz w:val="24"/>
        </w:rPr>
        <w:t>3.每次在与幼儿交流过程中，吴老师都会全神贯注地看着幼儿，有时候她也点头、微笑、询问和鼓励，这反映了 吴老师与幼儿相处所遵循的原则是（ ）。</w:t>
      </w:r>
    </w:p>
    <w:p w14:paraId="35FDF423">
      <w:pPr>
        <w:ind w:firstLine="480"/>
      </w:pPr>
      <w:r>
        <w:rPr>
          <w:rFonts w:ascii="宋体" w:hAnsi="宋体" w:eastAsia="宋体"/>
          <w:b w:val="0"/>
          <w:color w:val="000000"/>
          <w:sz w:val="24"/>
        </w:rPr>
        <w:t>A.个体性原则</w:t>
      </w:r>
    </w:p>
    <w:p w14:paraId="5A9AF110">
      <w:pPr>
        <w:ind w:firstLine="480"/>
      </w:pPr>
      <w:r>
        <w:rPr>
          <w:rFonts w:ascii="宋体" w:hAnsi="宋体" w:eastAsia="宋体"/>
          <w:b w:val="0"/>
          <w:color w:val="000000"/>
          <w:sz w:val="24"/>
        </w:rPr>
        <w:t>B.适时性原则</w:t>
      </w:r>
    </w:p>
    <w:p w14:paraId="1C839E6A">
      <w:pPr>
        <w:ind w:firstLine="480"/>
      </w:pPr>
      <w:r>
        <w:rPr>
          <w:rFonts w:ascii="宋体" w:hAnsi="宋体" w:eastAsia="宋体"/>
          <w:b w:val="0"/>
          <w:color w:val="000000"/>
          <w:sz w:val="24"/>
        </w:rPr>
        <w:t>C.公平原则</w:t>
      </w:r>
    </w:p>
    <w:p w14:paraId="1BE48E00">
      <w:pPr>
        <w:ind w:firstLine="480"/>
      </w:pPr>
      <w:r>
        <w:rPr>
          <w:rFonts w:ascii="宋体" w:hAnsi="宋体" w:eastAsia="宋体"/>
          <w:b w:val="0"/>
          <w:color w:val="000000"/>
          <w:sz w:val="24"/>
        </w:rPr>
        <w:t>D.尊重原则</w:t>
      </w:r>
    </w:p>
    <w:p w14:paraId="30AF5E2B">
      <w:pPr>
        <w:ind w:firstLine="480"/>
      </w:pPr>
      <w:r>
        <w:rPr>
          <w:rFonts w:ascii="宋体" w:hAnsi="宋体" w:eastAsia="宋体"/>
          <w:b w:val="0"/>
          <w:color w:val="000000"/>
          <w:sz w:val="24"/>
        </w:rPr>
        <w:t>【答案】：D</w:t>
      </w:r>
    </w:p>
    <w:p w14:paraId="6E6930A4">
      <w:pPr>
        <w:ind w:firstLine="480"/>
        <w:rPr>
          <w:rFonts w:ascii="宋体" w:hAnsi="宋体" w:eastAsia="宋体"/>
          <w:b w:val="0"/>
          <w:color w:val="000000"/>
          <w:sz w:val="24"/>
        </w:rPr>
      </w:pPr>
      <w:r>
        <w:rPr>
          <w:rFonts w:ascii="宋体" w:hAnsi="宋体" w:eastAsia="宋体"/>
          <w:b w:val="0"/>
          <w:color w:val="000000"/>
          <w:sz w:val="24"/>
        </w:rPr>
        <w:t>【答案解析】：本题考查的是教师职业理念中儿童观的知识。师生观的内容是：尊师爱生，民主平等，教学相长，心理相容。尊师爱生是相互促进、共同发展的两个方面。教师通过尊重学生人格，尊重学生的观点与意见，给予学生人文关怀，以赢得学生的尊重与信赖。这种尊重不仅有利于形成良好的教育活动氛围，更好的帮助教育活动的展开，更有利于学生身心的健康发展。本题中，吴老师的行为是正确的，做到了尊重幼儿，体现了现代师生观中尊师爱生的要求，践行了与幼儿相处过程中的尊重原则</w:t>
      </w:r>
    </w:p>
    <w:p w14:paraId="108C0341">
      <w:pPr>
        <w:ind w:firstLine="480"/>
        <w:rPr>
          <w:rFonts w:ascii="宋体" w:hAnsi="宋体" w:eastAsia="宋体"/>
          <w:b w:val="0"/>
          <w:color w:val="000000"/>
          <w:sz w:val="24"/>
        </w:rPr>
      </w:pPr>
    </w:p>
    <w:p w14:paraId="37A20B3E">
      <w:pPr>
        <w:ind w:firstLine="480"/>
      </w:pPr>
      <w:r>
        <w:rPr>
          <w:rFonts w:ascii="宋体" w:hAnsi="宋体" w:eastAsia="宋体"/>
          <w:b w:val="0"/>
          <w:color w:val="000000"/>
          <w:sz w:val="24"/>
        </w:rPr>
        <w:t>4.中一班的男孩如厕时常常有意将小便洒在便池外，甚至是小朋友身上，据此，王老师在便池里合适的位置上画 了几朵花，要求幼儿小便时比看谁能瞄准花朵，给花浇水，此后男孩小便再也不乱洒了，王老师的教育方法体 现的幼儿教育特点是（ ）。</w:t>
      </w:r>
    </w:p>
    <w:p w14:paraId="3E60D96A">
      <w:pPr>
        <w:ind w:firstLine="480"/>
      </w:pPr>
      <w:r>
        <w:rPr>
          <w:rFonts w:ascii="宋体" w:hAnsi="宋体" w:eastAsia="宋体"/>
          <w:b w:val="0"/>
          <w:color w:val="000000"/>
          <w:sz w:val="24"/>
        </w:rPr>
        <w:t>A.游戏性</w:t>
      </w:r>
    </w:p>
    <w:p w14:paraId="7B1A02F6">
      <w:pPr>
        <w:ind w:firstLine="480"/>
      </w:pPr>
      <w:r>
        <w:rPr>
          <w:rFonts w:ascii="宋体" w:hAnsi="宋体" w:eastAsia="宋体"/>
          <w:b w:val="0"/>
          <w:color w:val="000000"/>
          <w:sz w:val="24"/>
        </w:rPr>
        <w:t>B.综合性</w:t>
      </w:r>
    </w:p>
    <w:p w14:paraId="0C64AE27">
      <w:pPr>
        <w:ind w:firstLine="480"/>
      </w:pPr>
      <w:r>
        <w:rPr>
          <w:rFonts w:ascii="宋体" w:hAnsi="宋体" w:eastAsia="宋体"/>
          <w:b w:val="0"/>
          <w:color w:val="000000"/>
          <w:sz w:val="24"/>
        </w:rPr>
        <w:t>C.整体性</w:t>
      </w:r>
    </w:p>
    <w:p w14:paraId="39A70E3D">
      <w:pPr>
        <w:ind w:firstLine="480"/>
      </w:pPr>
      <w:r>
        <w:rPr>
          <w:rFonts w:ascii="宋体" w:hAnsi="宋体" w:eastAsia="宋体"/>
          <w:b w:val="0"/>
          <w:color w:val="000000"/>
          <w:sz w:val="24"/>
        </w:rPr>
        <w:t>D.浅显性</w:t>
      </w:r>
    </w:p>
    <w:p w14:paraId="04835381">
      <w:pPr>
        <w:ind w:firstLine="480"/>
      </w:pPr>
      <w:r>
        <w:rPr>
          <w:rFonts w:ascii="宋体" w:hAnsi="宋体" w:eastAsia="宋体"/>
          <w:b w:val="0"/>
          <w:color w:val="000000"/>
          <w:sz w:val="24"/>
        </w:rPr>
        <w:t>【答案】：A</w:t>
      </w:r>
    </w:p>
    <w:p w14:paraId="19E4588C">
      <w:pPr>
        <w:ind w:firstLine="480"/>
        <w:rPr>
          <w:rFonts w:ascii="宋体" w:hAnsi="宋体" w:eastAsia="宋体"/>
          <w:b w:val="0"/>
          <w:color w:val="000000"/>
          <w:sz w:val="24"/>
        </w:rPr>
      </w:pPr>
      <w:r>
        <w:rPr>
          <w:rFonts w:ascii="宋体" w:hAnsi="宋体" w:eastAsia="宋体"/>
          <w:b w:val="0"/>
          <w:color w:val="000000"/>
          <w:sz w:val="24"/>
        </w:rPr>
        <w:t>【答案解析】：本题考查的是幼儿个性发展的知识。游戏从教育方面说是儿童的优良教师，幼儿从游戏中认识环境，了解物体；从游戏中强健身体、活动动作；从游戏中锻炼思想，学习做人。总之，游戏是幼儿的需要，是幼儿的学习，是幼儿的生活。所以，幼儿教育尤其应当给孩子充分的游戏机会。题干中王老师通过要求幼儿小便时比看谁能瞄准花朵，给花浇水的游戏方法，让幼儿培养了良好的行为习惯，体现了幼儿教育的游戏性</w:t>
      </w:r>
    </w:p>
    <w:p w14:paraId="509DD154">
      <w:pPr>
        <w:ind w:firstLine="480"/>
        <w:rPr>
          <w:rFonts w:ascii="宋体" w:hAnsi="宋体" w:eastAsia="宋体"/>
          <w:b w:val="0"/>
          <w:color w:val="000000"/>
          <w:sz w:val="24"/>
        </w:rPr>
      </w:pPr>
    </w:p>
    <w:p w14:paraId="62E32C66">
      <w:pPr>
        <w:ind w:firstLine="480"/>
      </w:pPr>
      <w:r>
        <w:rPr>
          <w:rFonts w:ascii="宋体" w:hAnsi="宋体" w:eastAsia="宋体"/>
          <w:b w:val="0"/>
          <w:color w:val="000000"/>
          <w:sz w:val="24"/>
        </w:rPr>
        <w:t>5.《国家中长期教育改革和发展规划纲要（2010-2020）》要求，学前教育发展的一大任务是重点发展（ ）。</w:t>
      </w:r>
    </w:p>
    <w:p w14:paraId="6CFF32BC">
      <w:pPr>
        <w:ind w:firstLine="480"/>
      </w:pPr>
      <w:r>
        <w:rPr>
          <w:rFonts w:ascii="宋体" w:hAnsi="宋体" w:eastAsia="宋体"/>
          <w:b w:val="0"/>
          <w:color w:val="000000"/>
          <w:sz w:val="24"/>
        </w:rPr>
        <w:t>A.西部地区学前教育</w:t>
      </w:r>
    </w:p>
    <w:p w14:paraId="6E88FD88">
      <w:pPr>
        <w:ind w:firstLine="480"/>
      </w:pPr>
      <w:r>
        <w:rPr>
          <w:rFonts w:ascii="宋体" w:hAnsi="宋体" w:eastAsia="宋体"/>
          <w:b w:val="0"/>
          <w:color w:val="000000"/>
          <w:sz w:val="24"/>
        </w:rPr>
        <w:t>B.边远地区学前教育</w:t>
      </w:r>
    </w:p>
    <w:p w14:paraId="49794397">
      <w:pPr>
        <w:ind w:firstLine="480"/>
      </w:pPr>
      <w:r>
        <w:rPr>
          <w:rFonts w:ascii="宋体" w:hAnsi="宋体" w:eastAsia="宋体"/>
          <w:b w:val="0"/>
          <w:color w:val="000000"/>
          <w:sz w:val="24"/>
        </w:rPr>
        <w:t>C.城镇学前教育</w:t>
      </w:r>
    </w:p>
    <w:p w14:paraId="7E610C94">
      <w:pPr>
        <w:ind w:firstLine="480"/>
      </w:pPr>
      <w:r>
        <w:rPr>
          <w:rFonts w:ascii="宋体" w:hAnsi="宋体" w:eastAsia="宋体"/>
          <w:b w:val="0"/>
          <w:color w:val="000000"/>
          <w:sz w:val="24"/>
        </w:rPr>
        <w:t>D.农村学前教育</w:t>
      </w:r>
    </w:p>
    <w:p w14:paraId="220A2882">
      <w:pPr>
        <w:ind w:firstLine="480"/>
      </w:pPr>
      <w:r>
        <w:rPr>
          <w:rFonts w:ascii="宋体" w:hAnsi="宋体" w:eastAsia="宋体"/>
          <w:b w:val="0"/>
          <w:color w:val="000000"/>
          <w:sz w:val="24"/>
        </w:rPr>
        <w:t>【答案】：D</w:t>
      </w:r>
    </w:p>
    <w:p w14:paraId="7CF5024A">
      <w:pPr>
        <w:ind w:firstLine="480"/>
        <w:rPr>
          <w:rFonts w:ascii="宋体" w:hAnsi="宋体" w:eastAsia="宋体"/>
          <w:b w:val="0"/>
          <w:color w:val="000000"/>
          <w:sz w:val="24"/>
        </w:rPr>
      </w:pPr>
      <w:r>
        <w:rPr>
          <w:rFonts w:ascii="宋体" w:hAnsi="宋体" w:eastAsia="宋体"/>
          <w:b w:val="0"/>
          <w:color w:val="000000"/>
          <w:sz w:val="24"/>
        </w:rPr>
        <w:t>【答案解析】：本题考查的是教育法律法规中《国家中长期教育改革和发展规划纲（2010-2020）》的知识。《国家中长期教育改革和发展规划纲要（2010-2020）》第三章规定：“重点发展农村学前教育。努力提高农村学前教育普及程度。着力保证留守儿童入园。多种形式扩大学前教育资源，新建、扩建托幼机构，在小学附设学前班，充分利用中小学布局调整的富余校舍和教师资源。支持贫困地区发展学前教育。”</w:t>
      </w:r>
    </w:p>
    <w:p w14:paraId="3B7B38FE">
      <w:pPr>
        <w:ind w:firstLine="480"/>
        <w:rPr>
          <w:rFonts w:ascii="宋体" w:hAnsi="宋体" w:eastAsia="宋体"/>
          <w:b w:val="0"/>
          <w:color w:val="000000"/>
          <w:sz w:val="24"/>
        </w:rPr>
      </w:pPr>
    </w:p>
    <w:p w14:paraId="1211CCC2">
      <w:pPr>
        <w:ind w:firstLine="480"/>
      </w:pPr>
      <w:r>
        <w:rPr>
          <w:rFonts w:ascii="宋体" w:hAnsi="宋体" w:eastAsia="宋体"/>
          <w:b w:val="0"/>
          <w:color w:val="000000"/>
          <w:sz w:val="24"/>
        </w:rPr>
        <w:t>6.下列选项中，不符合联合国《儿童权利公约》对儿童权利保护规定的是（ ）。</w:t>
      </w:r>
    </w:p>
    <w:p w14:paraId="363F4B6F">
      <w:pPr>
        <w:ind w:firstLine="480"/>
      </w:pPr>
      <w:r>
        <w:rPr>
          <w:rFonts w:ascii="宋体" w:hAnsi="宋体" w:eastAsia="宋体"/>
          <w:b w:val="0"/>
          <w:color w:val="000000"/>
          <w:sz w:val="24"/>
        </w:rPr>
        <w:t>A.承认儿童享有固定的生命权</w:t>
      </w:r>
    </w:p>
    <w:p w14:paraId="035D46B4">
      <w:pPr>
        <w:ind w:firstLine="480"/>
      </w:pPr>
      <w:r>
        <w:rPr>
          <w:rFonts w:ascii="宋体" w:hAnsi="宋体" w:eastAsia="宋体"/>
          <w:b w:val="0"/>
          <w:color w:val="000000"/>
          <w:sz w:val="24"/>
        </w:rPr>
        <w:t>B.确保儿童免受惩罚的权利</w:t>
      </w:r>
    </w:p>
    <w:p w14:paraId="6C55FD8C">
      <w:pPr>
        <w:ind w:firstLine="480"/>
      </w:pPr>
      <w:r>
        <w:rPr>
          <w:rFonts w:ascii="宋体" w:hAnsi="宋体" w:eastAsia="宋体"/>
          <w:b w:val="0"/>
          <w:color w:val="000000"/>
          <w:sz w:val="24"/>
        </w:rPr>
        <w:t>C.最大限度地确保儿童的生存与发展</w:t>
      </w:r>
    </w:p>
    <w:p w14:paraId="644F2F79">
      <w:pPr>
        <w:ind w:firstLine="480"/>
      </w:pPr>
      <w:r>
        <w:rPr>
          <w:rFonts w:ascii="宋体" w:hAnsi="宋体" w:eastAsia="宋体"/>
          <w:b w:val="0"/>
          <w:color w:val="000000"/>
          <w:sz w:val="24"/>
        </w:rPr>
        <w:t>D.确保儿童享有其幸福所需的保护和照顾</w:t>
      </w:r>
    </w:p>
    <w:p w14:paraId="4A739089">
      <w:pPr>
        <w:ind w:firstLine="480"/>
      </w:pPr>
      <w:r>
        <w:rPr>
          <w:rFonts w:ascii="宋体" w:hAnsi="宋体" w:eastAsia="宋体"/>
          <w:b w:val="0"/>
          <w:color w:val="000000"/>
          <w:sz w:val="24"/>
        </w:rPr>
        <w:t>【答案】：B</w:t>
      </w:r>
    </w:p>
    <w:p w14:paraId="256B5EFC">
      <w:pPr>
        <w:ind w:firstLine="480"/>
        <w:rPr>
          <w:rFonts w:ascii="宋体" w:hAnsi="宋体" w:eastAsia="宋体"/>
          <w:b w:val="0"/>
          <w:color w:val="000000"/>
          <w:sz w:val="24"/>
        </w:rPr>
      </w:pPr>
      <w:r>
        <w:rPr>
          <w:rFonts w:ascii="宋体" w:hAnsi="宋体" w:eastAsia="宋体"/>
          <w:b w:val="0"/>
          <w:color w:val="000000"/>
          <w:sz w:val="24"/>
        </w:rPr>
        <w:t>【答案解析】：本题考查的是教育法律法规中《儿童权利公约》的知识。《儿童权利公约》规定，缔约国应尊重本公约所载列的权利，并确保其管辖范围内每一儿童均享受规定中的权利。 A 项：《儿童权利公约》第六条第一款规定：“缔约国确认每个儿童均有固有的生命权”。B 项：《儿童权利公约》中未涉及此项权利。C 项：《儿童权利公约》第六条第二款规定：“缔约国应最大限度地确保儿童的存活与发展”。D 项：《儿童权利公约》第三条第二款规定：“缔约国承担确保儿童享有其幸福所必需的保护和照料，考虑到其父母、法定监护人、或任何对其负有法律责任的个人的权利和义务，并为此采取一切适当的立法和行政措施。”</w:t>
      </w:r>
    </w:p>
    <w:p w14:paraId="598F1935">
      <w:pPr>
        <w:ind w:firstLine="480"/>
        <w:rPr>
          <w:rFonts w:ascii="宋体" w:hAnsi="宋体" w:eastAsia="宋体"/>
          <w:b w:val="0"/>
          <w:color w:val="000000"/>
          <w:sz w:val="24"/>
        </w:rPr>
      </w:pPr>
    </w:p>
    <w:p w14:paraId="7B994ABA">
      <w:pPr>
        <w:ind w:firstLine="480"/>
      </w:pPr>
      <w:r>
        <w:rPr>
          <w:rFonts w:ascii="宋体" w:hAnsi="宋体" w:eastAsia="宋体"/>
          <w:b w:val="0"/>
          <w:color w:val="000000"/>
          <w:sz w:val="24"/>
        </w:rPr>
        <w:t>7.孙某和张某共同举办了一家具有法人资格的幼儿园，由张某担任园长，该幼儿园的法人代表是（ ）。</w:t>
      </w:r>
    </w:p>
    <w:p w14:paraId="60963179">
      <w:pPr>
        <w:ind w:firstLine="480"/>
      </w:pPr>
      <w:r>
        <w:rPr>
          <w:rFonts w:ascii="宋体" w:hAnsi="宋体" w:eastAsia="宋体"/>
          <w:b w:val="0"/>
          <w:color w:val="000000"/>
          <w:sz w:val="24"/>
        </w:rPr>
        <w:t>A.张某</w:t>
      </w:r>
    </w:p>
    <w:p w14:paraId="7533B196">
      <w:pPr>
        <w:ind w:firstLine="480"/>
      </w:pPr>
      <w:r>
        <w:rPr>
          <w:rFonts w:ascii="宋体" w:hAnsi="宋体" w:eastAsia="宋体"/>
          <w:b w:val="0"/>
          <w:color w:val="000000"/>
          <w:sz w:val="24"/>
        </w:rPr>
        <w:t>B.孙某</w:t>
      </w:r>
    </w:p>
    <w:p w14:paraId="439DA534">
      <w:pPr>
        <w:ind w:firstLine="480"/>
      </w:pPr>
      <w:r>
        <w:rPr>
          <w:rFonts w:ascii="宋体" w:hAnsi="宋体" w:eastAsia="宋体"/>
          <w:b w:val="0"/>
          <w:color w:val="000000"/>
          <w:sz w:val="24"/>
        </w:rPr>
        <w:t>C.孙某和张某</w:t>
      </w:r>
    </w:p>
    <w:p w14:paraId="4921A8DF">
      <w:pPr>
        <w:ind w:firstLine="480"/>
      </w:pPr>
      <w:r>
        <w:rPr>
          <w:rFonts w:ascii="宋体" w:hAnsi="宋体" w:eastAsia="宋体"/>
          <w:b w:val="0"/>
          <w:color w:val="000000"/>
          <w:sz w:val="24"/>
        </w:rPr>
        <w:t>D.教职工大会</w:t>
      </w:r>
    </w:p>
    <w:p w14:paraId="560766E5">
      <w:pPr>
        <w:ind w:firstLine="480"/>
      </w:pPr>
      <w:r>
        <w:rPr>
          <w:rFonts w:ascii="宋体" w:hAnsi="宋体" w:eastAsia="宋体"/>
          <w:b w:val="0"/>
          <w:color w:val="000000"/>
          <w:sz w:val="24"/>
        </w:rPr>
        <w:t>【答案】：A</w:t>
      </w:r>
    </w:p>
    <w:p w14:paraId="0FD1668B">
      <w:pPr>
        <w:ind w:firstLine="480"/>
        <w:rPr>
          <w:rFonts w:hint="eastAsia" w:ascii="宋体" w:hAnsi="宋体" w:eastAsia="宋体"/>
          <w:b w:val="0"/>
          <w:color w:val="000000"/>
          <w:sz w:val="24"/>
          <w:lang w:eastAsia="zh-CN"/>
        </w:rPr>
      </w:pPr>
      <w:r>
        <w:rPr>
          <w:rFonts w:ascii="宋体" w:hAnsi="宋体" w:eastAsia="宋体"/>
          <w:b w:val="0"/>
          <w:color w:val="000000"/>
          <w:sz w:val="24"/>
        </w:rPr>
        <w:t>【答案解析】：本题考查的是教育法律法规中《幼儿园工作规程》中的内容。《幼儿园工作规程》第五十二条规定：“幼儿园实行园长负责制，园长在举办者和教育行政部门领导下，依据本规程负责领导全园工作。”结合本题，张某担任园长，故该园的法人代表应该是张某</w:t>
      </w:r>
      <w:r>
        <w:rPr>
          <w:rFonts w:hint="eastAsia"/>
          <w:b w:val="0"/>
          <w:color w:val="000000"/>
          <w:sz w:val="24"/>
          <w:lang w:eastAsia="zh-CN"/>
        </w:rPr>
        <w:t>。故正确答案为 A</w:t>
      </w:r>
    </w:p>
    <w:p w14:paraId="211A0514">
      <w:pPr>
        <w:ind w:firstLine="480"/>
        <w:rPr>
          <w:rFonts w:ascii="宋体" w:hAnsi="宋体" w:eastAsia="宋体"/>
          <w:b w:val="0"/>
          <w:color w:val="000000"/>
          <w:sz w:val="24"/>
        </w:rPr>
      </w:pPr>
    </w:p>
    <w:p w14:paraId="037CF141">
      <w:pPr>
        <w:ind w:firstLine="480"/>
      </w:pPr>
      <w:r>
        <w:rPr>
          <w:rFonts w:ascii="宋体" w:hAnsi="宋体" w:eastAsia="宋体"/>
          <w:b w:val="0"/>
          <w:color w:val="000000"/>
          <w:sz w:val="24"/>
        </w:rPr>
        <w:t>8.教师钱某对幼儿园解聘自己的决定不服，可以向教育行政部门（ ）。</w:t>
      </w:r>
    </w:p>
    <w:p w14:paraId="155F9D8D">
      <w:pPr>
        <w:ind w:firstLine="480"/>
      </w:pPr>
      <w:r>
        <w:rPr>
          <w:rFonts w:ascii="宋体" w:hAnsi="宋体" w:eastAsia="宋体"/>
          <w:b w:val="0"/>
          <w:color w:val="000000"/>
          <w:sz w:val="24"/>
        </w:rPr>
        <w:t>A.检举</w:t>
      </w:r>
    </w:p>
    <w:p w14:paraId="027531C4">
      <w:pPr>
        <w:ind w:firstLine="480"/>
      </w:pPr>
      <w:r>
        <w:rPr>
          <w:rFonts w:ascii="宋体" w:hAnsi="宋体" w:eastAsia="宋体"/>
          <w:b w:val="0"/>
          <w:color w:val="000000"/>
          <w:sz w:val="24"/>
        </w:rPr>
        <w:t>B.揭发</w:t>
      </w:r>
    </w:p>
    <w:p w14:paraId="5E1BF396">
      <w:pPr>
        <w:ind w:firstLine="480"/>
      </w:pPr>
      <w:r>
        <w:rPr>
          <w:rFonts w:ascii="宋体" w:hAnsi="宋体" w:eastAsia="宋体"/>
          <w:b w:val="0"/>
          <w:color w:val="000000"/>
          <w:sz w:val="24"/>
        </w:rPr>
        <w:t>C.提起诉讼</w:t>
      </w:r>
    </w:p>
    <w:p w14:paraId="36765937">
      <w:pPr>
        <w:ind w:firstLine="480"/>
      </w:pPr>
      <w:r>
        <w:rPr>
          <w:rFonts w:ascii="宋体" w:hAnsi="宋体" w:eastAsia="宋体"/>
          <w:b w:val="0"/>
          <w:color w:val="000000"/>
          <w:sz w:val="24"/>
        </w:rPr>
        <w:t>D.提出申诉</w:t>
      </w:r>
    </w:p>
    <w:p w14:paraId="7BFB546B">
      <w:pPr>
        <w:ind w:firstLine="480"/>
      </w:pPr>
      <w:r>
        <w:rPr>
          <w:rFonts w:ascii="宋体" w:hAnsi="宋体" w:eastAsia="宋体"/>
          <w:b w:val="0"/>
          <w:color w:val="000000"/>
          <w:sz w:val="24"/>
        </w:rPr>
        <w:t>【答案】：D</w:t>
      </w:r>
    </w:p>
    <w:p w14:paraId="1C426F35">
      <w:pPr>
        <w:ind w:firstLine="480"/>
        <w:rPr>
          <w:rFonts w:ascii="宋体" w:hAnsi="宋体" w:eastAsia="宋体"/>
          <w:b w:val="0"/>
          <w:color w:val="000000"/>
          <w:sz w:val="24"/>
        </w:rPr>
      </w:pPr>
      <w:r>
        <w:rPr>
          <w:rFonts w:ascii="宋体" w:hAnsi="宋体" w:eastAsia="宋体"/>
          <w:b w:val="0"/>
          <w:color w:val="000000"/>
          <w:sz w:val="24"/>
        </w:rPr>
        <w:t>【答案解析】：本题考查的是教育法律法规中《中华人民共和国教师法》中的内容。《中华人民共和国教师法》第三十九条规定：“教师对学校或者其他教育机构侵犯其合法权益的，或者对学校或者其他教育机构做出的处理不服的，可以向教育行政部门提出申诉，教育行政部门应当在接到申诉的三十日内，做出处理。教师认为当地人民政府有关行政部门侵犯其根据本法规定享有的权利的，可以向同级人民政府或者上一级人民政府有关部门提出申诉，同级人民政府或者上一级人民政府有关部门应当做出处理。”结合本题，教师钱某对幼儿园解聘自己的决定不服时，可以向教育行政部门提出申诉。A 项：检举是指向有关部门或组织揭发违法、犯罪行为，与“举报”的意义类似。与题干不符，排除。B 项：揭发的含义比较广泛，一般指将坏人坏事揭露出来，与题干不符，排除。C 项：提起诉讼的对象是人民法院，不能向教育行政部分提起诉讼。与题干不符，排除</w:t>
      </w:r>
    </w:p>
    <w:p w14:paraId="5B330561">
      <w:pPr>
        <w:ind w:firstLine="480"/>
        <w:rPr>
          <w:rFonts w:ascii="宋体" w:hAnsi="宋体" w:eastAsia="宋体"/>
          <w:b w:val="0"/>
          <w:color w:val="000000"/>
          <w:sz w:val="24"/>
        </w:rPr>
      </w:pPr>
    </w:p>
    <w:p w14:paraId="317EB704">
      <w:pPr>
        <w:ind w:firstLine="480"/>
      </w:pPr>
      <w:r>
        <w:rPr>
          <w:rFonts w:ascii="宋体" w:hAnsi="宋体" w:eastAsia="宋体"/>
          <w:b w:val="0"/>
          <w:color w:val="000000"/>
          <w:sz w:val="24"/>
        </w:rPr>
        <w:t>9.15岁的小江辍学到王某所办的电子厂打工，王某的行为（ ）。</w:t>
      </w:r>
    </w:p>
    <w:p w14:paraId="655554CE">
      <w:pPr>
        <w:ind w:firstLine="480"/>
      </w:pPr>
      <w:r>
        <w:rPr>
          <w:rFonts w:ascii="宋体" w:hAnsi="宋体" w:eastAsia="宋体"/>
          <w:b w:val="0"/>
          <w:color w:val="000000"/>
          <w:sz w:val="24"/>
        </w:rPr>
        <w:t>A.合法，王某有自主招工的权利</w:t>
      </w:r>
    </w:p>
    <w:p w14:paraId="1AF58182">
      <w:pPr>
        <w:ind w:firstLine="480"/>
      </w:pPr>
      <w:r>
        <w:rPr>
          <w:rFonts w:ascii="宋体" w:hAnsi="宋体" w:eastAsia="宋体"/>
          <w:b w:val="0"/>
          <w:color w:val="000000"/>
          <w:sz w:val="24"/>
        </w:rPr>
        <w:t>B.合法，王某有管理工人的权利</w:t>
      </w:r>
    </w:p>
    <w:p w14:paraId="5FF7357E">
      <w:pPr>
        <w:ind w:firstLine="480"/>
      </w:pPr>
      <w:r>
        <w:rPr>
          <w:rFonts w:ascii="宋体" w:hAnsi="宋体" w:eastAsia="宋体"/>
          <w:b w:val="0"/>
          <w:color w:val="000000"/>
          <w:sz w:val="24"/>
        </w:rPr>
        <w:t>C.不合法，工厂不得招用童工</w:t>
      </w:r>
    </w:p>
    <w:p w14:paraId="2E8C9C5B">
      <w:pPr>
        <w:ind w:firstLine="480"/>
      </w:pPr>
      <w:r>
        <w:rPr>
          <w:rFonts w:ascii="宋体" w:hAnsi="宋体" w:eastAsia="宋体"/>
          <w:b w:val="0"/>
          <w:color w:val="000000"/>
          <w:sz w:val="24"/>
        </w:rPr>
        <w:t>D.不合法，征得家长同意可招用</w:t>
      </w:r>
    </w:p>
    <w:p w14:paraId="5C38FAA8">
      <w:pPr>
        <w:ind w:firstLine="480"/>
      </w:pPr>
      <w:r>
        <w:rPr>
          <w:rFonts w:ascii="宋体" w:hAnsi="宋体" w:eastAsia="宋体"/>
          <w:b w:val="0"/>
          <w:color w:val="000000"/>
          <w:sz w:val="24"/>
        </w:rPr>
        <w:t>【答案】：C</w:t>
      </w:r>
    </w:p>
    <w:p w14:paraId="5AB56E29">
      <w:pPr>
        <w:ind w:firstLine="480"/>
      </w:pPr>
      <w:r>
        <w:rPr>
          <w:rFonts w:ascii="宋体" w:hAnsi="宋体" w:eastAsia="宋体"/>
          <w:b w:val="0"/>
          <w:color w:val="000000"/>
          <w:sz w:val="24"/>
        </w:rPr>
        <w:t>【答案解析】：本题考查的是教育法律法规中《中华人民共和国未成年人保护法》的内容。《中华人民共和国未成年人保护法》第三十八条规定：“任何组织或者个人不得招用未满十六周岁的未成年人，国家另有规定的除外。”结合本题，由于小江只有 15 岁，未满 16 周岁，根据法律规定，任何组织或者个人不得招用小江。王某允许小江到电子厂打工，是不合法的。特殊说明：本题考查的是 2007 版《未成年人保护法》的规定，2021 年 6 月 1 日起施行的《未成年人保护法》针对这一条具体调整为：第六十一条规定，任何组织或者个人不得招用未满十六周岁未成年人，国家另有规定的除外。营业性娱乐场所、酒吧、互联网上网服务营业场所等不适宜未成年人活动的场所不得招用已满十六周岁的未成年人</w:t>
      </w:r>
    </w:p>
    <w:p w14:paraId="6BC20727">
      <w:pPr>
        <w:ind w:firstLine="480"/>
      </w:pPr>
      <w:r>
        <w:rPr>
          <w:rFonts w:ascii="宋体" w:hAnsi="宋体" w:eastAsia="宋体"/>
          <w:b w:val="0"/>
          <w:color w:val="000000"/>
          <w:sz w:val="24"/>
        </w:rPr>
        <w:t>10.幼儿园小朋友洋洋的画被幼儿园推荐发表，所得稿酬应归于（ ）。</w:t>
      </w:r>
    </w:p>
    <w:p w14:paraId="118BEDA0">
      <w:pPr>
        <w:ind w:firstLine="480"/>
      </w:pPr>
      <w:r>
        <w:rPr>
          <w:rFonts w:ascii="宋体" w:hAnsi="宋体" w:eastAsia="宋体"/>
          <w:b w:val="0"/>
          <w:color w:val="000000"/>
          <w:sz w:val="24"/>
        </w:rPr>
        <w:t>A.幼儿园</w:t>
      </w:r>
    </w:p>
    <w:p w14:paraId="1535ABA5">
      <w:pPr>
        <w:ind w:firstLine="480"/>
      </w:pPr>
      <w:r>
        <w:rPr>
          <w:rFonts w:ascii="宋体" w:hAnsi="宋体" w:eastAsia="宋体"/>
          <w:b w:val="0"/>
          <w:color w:val="000000"/>
          <w:sz w:val="24"/>
        </w:rPr>
        <w:t>B.洋洋本人</w:t>
      </w:r>
    </w:p>
    <w:p w14:paraId="6FAABA92">
      <w:pPr>
        <w:ind w:firstLine="480"/>
      </w:pPr>
      <w:r>
        <w:rPr>
          <w:rFonts w:ascii="宋体" w:hAnsi="宋体" w:eastAsia="宋体"/>
          <w:b w:val="0"/>
          <w:color w:val="000000"/>
          <w:sz w:val="24"/>
        </w:rPr>
        <w:t>C.洋洋的父母</w:t>
      </w:r>
    </w:p>
    <w:p w14:paraId="52A87E1E">
      <w:pPr>
        <w:ind w:firstLine="480"/>
      </w:pPr>
      <w:r>
        <w:rPr>
          <w:rFonts w:ascii="宋体" w:hAnsi="宋体" w:eastAsia="宋体"/>
          <w:b w:val="0"/>
          <w:color w:val="000000"/>
          <w:sz w:val="24"/>
        </w:rPr>
        <w:t>D.洋洋的老师</w:t>
      </w:r>
    </w:p>
    <w:p w14:paraId="5C8FD8F9">
      <w:pPr>
        <w:ind w:firstLine="480"/>
      </w:pPr>
      <w:r>
        <w:rPr>
          <w:rFonts w:ascii="宋体" w:hAnsi="宋体" w:eastAsia="宋体"/>
          <w:b w:val="0"/>
          <w:color w:val="000000"/>
          <w:sz w:val="24"/>
        </w:rPr>
        <w:t>【答案】：B</w:t>
      </w:r>
    </w:p>
    <w:p w14:paraId="2877FD84">
      <w:pPr>
        <w:ind w:firstLine="480"/>
        <w:rPr>
          <w:rFonts w:ascii="宋体" w:hAnsi="宋体" w:eastAsia="宋体"/>
          <w:b w:val="0"/>
          <w:color w:val="000000"/>
          <w:sz w:val="24"/>
        </w:rPr>
      </w:pPr>
      <w:r>
        <w:rPr>
          <w:rFonts w:ascii="宋体" w:hAnsi="宋体" w:eastAsia="宋体"/>
          <w:b w:val="0"/>
          <w:color w:val="000000"/>
          <w:sz w:val="24"/>
        </w:rPr>
        <w:t>【答案解析】：本题考查的是教育法律法规中相关内容。根据我国《婚姻法》《继承法》及《未成年人保护法》规定，未成年人“通过小作者的创作活动取得的稿酬”以及“通过发明创造获得的科技奖励而取得的财产”属未成年人自己所有，任何人不得侵占</w:t>
      </w:r>
    </w:p>
    <w:p w14:paraId="04CE3CF8">
      <w:pPr>
        <w:ind w:firstLine="480"/>
        <w:rPr>
          <w:rFonts w:ascii="宋体" w:hAnsi="宋体" w:eastAsia="宋体"/>
          <w:b w:val="0"/>
          <w:color w:val="000000"/>
          <w:sz w:val="24"/>
        </w:rPr>
      </w:pPr>
    </w:p>
    <w:p w14:paraId="1D899B11">
      <w:pPr>
        <w:ind w:firstLine="480"/>
      </w:pPr>
      <w:r>
        <w:rPr>
          <w:rFonts w:ascii="宋体" w:hAnsi="宋体" w:eastAsia="宋体"/>
          <w:b w:val="0"/>
          <w:color w:val="000000"/>
          <w:sz w:val="24"/>
        </w:rPr>
        <w:t>11.某民办寄宿制幼儿园小朋友珺珺睡觉时不小心从上铺摔下受伤，关于该事故（ ）。</w:t>
      </w:r>
    </w:p>
    <w:p w14:paraId="2F09BB5D">
      <w:pPr>
        <w:ind w:firstLine="480"/>
      </w:pPr>
      <w:r>
        <w:rPr>
          <w:rFonts w:ascii="宋体" w:hAnsi="宋体" w:eastAsia="宋体"/>
          <w:b w:val="0"/>
          <w:color w:val="000000"/>
          <w:sz w:val="24"/>
        </w:rPr>
        <w:t>A.幼儿园无过错，不承担法律责任</w:t>
      </w:r>
    </w:p>
    <w:p w14:paraId="2A865384">
      <w:pPr>
        <w:ind w:firstLine="480"/>
      </w:pPr>
      <w:r>
        <w:rPr>
          <w:rFonts w:ascii="宋体" w:hAnsi="宋体" w:eastAsia="宋体"/>
          <w:b w:val="0"/>
          <w:color w:val="000000"/>
          <w:sz w:val="24"/>
        </w:rPr>
        <w:t>B.幼儿园有过错，承担相应法律责任</w:t>
      </w:r>
    </w:p>
    <w:p w14:paraId="0EB9343F">
      <w:pPr>
        <w:ind w:firstLine="480"/>
      </w:pPr>
      <w:r>
        <w:rPr>
          <w:rFonts w:ascii="宋体" w:hAnsi="宋体" w:eastAsia="宋体"/>
          <w:b w:val="0"/>
          <w:color w:val="000000"/>
          <w:sz w:val="24"/>
        </w:rPr>
        <w:t>C.幼儿园无过错，但应负赔偿责任</w:t>
      </w:r>
    </w:p>
    <w:p w14:paraId="0F977651">
      <w:pPr>
        <w:ind w:firstLine="480"/>
      </w:pPr>
      <w:r>
        <w:rPr>
          <w:rFonts w:ascii="宋体" w:hAnsi="宋体" w:eastAsia="宋体"/>
          <w:b w:val="0"/>
          <w:color w:val="000000"/>
          <w:sz w:val="24"/>
        </w:rPr>
        <w:t>D.幼儿园有过错，承担一定补偿费</w:t>
      </w:r>
    </w:p>
    <w:p w14:paraId="2F910038">
      <w:pPr>
        <w:ind w:firstLine="480"/>
      </w:pPr>
      <w:r>
        <w:rPr>
          <w:rFonts w:ascii="宋体" w:hAnsi="宋体" w:eastAsia="宋体"/>
          <w:b w:val="0"/>
          <w:color w:val="000000"/>
          <w:sz w:val="24"/>
        </w:rPr>
        <w:t>【答案】：B</w:t>
      </w:r>
    </w:p>
    <w:p w14:paraId="3C47FA13">
      <w:pPr>
        <w:ind w:firstLine="480"/>
        <w:rPr>
          <w:rFonts w:ascii="宋体" w:hAnsi="宋体" w:eastAsia="宋体"/>
          <w:b w:val="0"/>
          <w:color w:val="000000"/>
          <w:sz w:val="24"/>
        </w:rPr>
      </w:pPr>
      <w:r>
        <w:rPr>
          <w:rFonts w:ascii="宋体" w:hAnsi="宋体" w:eastAsia="宋体"/>
          <w:b w:val="0"/>
          <w:color w:val="000000"/>
          <w:sz w:val="24"/>
        </w:rPr>
        <w:t>【答案解析】：本题考查的是教育法律法规中《学生伤害事故处理办法》的内容。《学生伤害事故处理办法》第九条规定：学校的校舍、场地、其他公共设施，以及学校提供给学生使用的学具、教育教学和生活设施、设备不符合国家规定的标准，或者有明显不安全因素的；学校的安全保卫、消防、设施设备管理等安全管理制度有明显疏漏，或者管理混乱，存在重大安全隐患，而未及时采取措施的，学校应当依法承担相应的责任。本题中，珺珺是无民事行为能力的儿童，缺乏足够的自我保护能力与意识，因此，学校不仅要提供符合安全标准的教学设施等，还应当消除安全隐患，采取必要的保护措施，避免发生儿童伤害事故。因此，幼儿园存在过错，既要承担赔偿，还要承担相应的法律责任</w:t>
      </w:r>
    </w:p>
    <w:p w14:paraId="79E28263">
      <w:pPr>
        <w:ind w:firstLine="480"/>
        <w:rPr>
          <w:rFonts w:ascii="宋体" w:hAnsi="宋体" w:eastAsia="宋体"/>
          <w:b w:val="0"/>
          <w:color w:val="000000"/>
          <w:sz w:val="24"/>
        </w:rPr>
      </w:pPr>
    </w:p>
    <w:p w14:paraId="0C775342">
      <w:pPr>
        <w:ind w:firstLine="480"/>
      </w:pPr>
      <w:r>
        <w:rPr>
          <w:rFonts w:ascii="宋体" w:hAnsi="宋体" w:eastAsia="宋体"/>
          <w:b w:val="0"/>
          <w:color w:val="000000"/>
          <w:sz w:val="24"/>
        </w:rPr>
        <w:t>12.某幼儿园以识字和算数教学为基本活动，得到了家长的支持，该幼儿园的做法（ ）。</w:t>
      </w:r>
    </w:p>
    <w:p w14:paraId="111860DD">
      <w:pPr>
        <w:ind w:firstLine="480"/>
      </w:pPr>
      <w:r>
        <w:rPr>
          <w:rFonts w:ascii="宋体" w:hAnsi="宋体" w:eastAsia="宋体"/>
          <w:b w:val="0"/>
          <w:color w:val="000000"/>
          <w:sz w:val="24"/>
        </w:rPr>
        <w:t>A.不正确，幼儿园的游戏为基本活动</w:t>
      </w:r>
    </w:p>
    <w:p w14:paraId="6D23B2AB">
      <w:pPr>
        <w:ind w:firstLine="480"/>
      </w:pPr>
      <w:r>
        <w:rPr>
          <w:rFonts w:ascii="宋体" w:hAnsi="宋体" w:eastAsia="宋体"/>
          <w:b w:val="0"/>
          <w:color w:val="000000"/>
          <w:sz w:val="24"/>
        </w:rPr>
        <w:t>B.不正确，幼儿园的体育为基本活动</w:t>
      </w:r>
    </w:p>
    <w:p w14:paraId="2DDC20B2">
      <w:pPr>
        <w:ind w:firstLine="480"/>
      </w:pPr>
      <w:r>
        <w:rPr>
          <w:rFonts w:ascii="宋体" w:hAnsi="宋体" w:eastAsia="宋体"/>
          <w:b w:val="0"/>
          <w:color w:val="000000"/>
          <w:sz w:val="24"/>
        </w:rPr>
        <w:t>C.正确，有助于培养幼儿阅读能力</w:t>
      </w:r>
    </w:p>
    <w:p w14:paraId="5EB98E1A">
      <w:pPr>
        <w:ind w:firstLine="480"/>
      </w:pPr>
      <w:r>
        <w:rPr>
          <w:rFonts w:ascii="宋体" w:hAnsi="宋体" w:eastAsia="宋体"/>
          <w:b w:val="0"/>
          <w:color w:val="000000"/>
          <w:sz w:val="24"/>
        </w:rPr>
        <w:t>D.正确，有助于办出幼儿园的特色</w:t>
      </w:r>
    </w:p>
    <w:p w14:paraId="58624A34">
      <w:pPr>
        <w:ind w:firstLine="480"/>
      </w:pPr>
      <w:r>
        <w:rPr>
          <w:rFonts w:ascii="宋体" w:hAnsi="宋体" w:eastAsia="宋体"/>
          <w:b w:val="0"/>
          <w:color w:val="000000"/>
          <w:sz w:val="24"/>
        </w:rPr>
        <w:t>【答案】：A</w:t>
      </w:r>
    </w:p>
    <w:p w14:paraId="3519E351">
      <w:pPr>
        <w:ind w:firstLine="480"/>
        <w:rPr>
          <w:rFonts w:ascii="宋体" w:hAnsi="宋体" w:eastAsia="宋体"/>
          <w:b w:val="0"/>
          <w:color w:val="000000"/>
          <w:sz w:val="24"/>
        </w:rPr>
      </w:pPr>
      <w:r>
        <w:rPr>
          <w:rFonts w:ascii="宋体" w:hAnsi="宋体" w:eastAsia="宋体"/>
          <w:b w:val="0"/>
          <w:color w:val="000000"/>
          <w:sz w:val="24"/>
        </w:rPr>
        <w:t>【答案解析】：本题考查的是教育法律法规中《幼儿园工作规程》的内容。《幼儿园工作规程》第二十一条规定：“幼儿园教育工作的原则是：体、智、德、美诸方面的教育应互相渗透，有机结合。遵循幼儿身心发展的规律，符合幼儿的年龄特点，注重个体差异，因人施教，引导幼儿个体健康发展。面向全体幼儿，热爱幼儿，坚持积极鼓励、启发诱导的正面教育。合理地综合组织各方面的教育内容，并渗透于幼儿日常生活的各项活动中，充分发挥各种教育手段的交互作用。创设与教育相适应的良好环境，为幼儿提供活动和表现能力的机会与条件。　以游戏为基本活动，寓教育于各项活动之中。”结合本题，第一，幼儿园以识字、算数为基本活动，这种做法是错误的，排除 C、D。第二，游戏是幼儿园的基本活动，而不是体育。故正确答案 A</w:t>
      </w:r>
    </w:p>
    <w:p w14:paraId="07B67661">
      <w:pPr>
        <w:ind w:firstLine="480"/>
        <w:rPr>
          <w:rFonts w:ascii="宋体" w:hAnsi="宋体" w:eastAsia="宋体"/>
          <w:b w:val="0"/>
          <w:color w:val="000000"/>
          <w:sz w:val="24"/>
        </w:rPr>
      </w:pPr>
    </w:p>
    <w:p w14:paraId="6C8E90AD">
      <w:pPr>
        <w:ind w:firstLine="480"/>
      </w:pPr>
      <w:r>
        <w:rPr>
          <w:rFonts w:ascii="宋体" w:hAnsi="宋体" w:eastAsia="宋体"/>
          <w:b w:val="0"/>
          <w:color w:val="000000"/>
          <w:sz w:val="24"/>
        </w:rPr>
        <w:t>13.马老师在逛商场时偶遇上一位小朋友和家长，便一同挑选衣服，付款时，这位家长坚持把马老师500元钱一起 付了，对此马老师的正确做法是（ ）。</w:t>
      </w:r>
    </w:p>
    <w:p w14:paraId="33CB64BF">
      <w:pPr>
        <w:ind w:firstLine="480"/>
      </w:pPr>
      <w:r>
        <w:rPr>
          <w:rFonts w:ascii="宋体" w:hAnsi="宋体" w:eastAsia="宋体"/>
          <w:b w:val="0"/>
          <w:color w:val="000000"/>
          <w:sz w:val="24"/>
        </w:rPr>
        <w:t>A.数额不大，不必在意，但下不为例</w:t>
      </w:r>
    </w:p>
    <w:p w14:paraId="680F7704">
      <w:pPr>
        <w:ind w:firstLine="480"/>
      </w:pPr>
      <w:r>
        <w:rPr>
          <w:rFonts w:ascii="宋体" w:hAnsi="宋体" w:eastAsia="宋体"/>
          <w:b w:val="0"/>
          <w:color w:val="000000"/>
          <w:sz w:val="24"/>
        </w:rPr>
        <w:t>B.表示谢意并坚持把钱还给家人</w:t>
      </w:r>
    </w:p>
    <w:p w14:paraId="2C57D42D">
      <w:pPr>
        <w:ind w:firstLine="480"/>
      </w:pPr>
      <w:r>
        <w:rPr>
          <w:rFonts w:ascii="宋体" w:hAnsi="宋体" w:eastAsia="宋体"/>
          <w:b w:val="0"/>
          <w:color w:val="000000"/>
          <w:sz w:val="24"/>
        </w:rPr>
        <w:t>C.勉强接受并回送价值相当的礼物</w:t>
      </w:r>
    </w:p>
    <w:p w14:paraId="688422CE">
      <w:pPr>
        <w:ind w:firstLine="480"/>
      </w:pPr>
      <w:r>
        <w:rPr>
          <w:rFonts w:ascii="宋体" w:hAnsi="宋体" w:eastAsia="宋体"/>
          <w:b w:val="0"/>
          <w:color w:val="000000"/>
          <w:sz w:val="24"/>
        </w:rPr>
        <w:t>D.表示感谢，并注意格外关照她的孩子2016年上半年教师资格考试《综合素质》（幼儿园）题</w:t>
      </w:r>
    </w:p>
    <w:p w14:paraId="46421564">
      <w:pPr>
        <w:ind w:firstLine="480"/>
      </w:pPr>
      <w:r>
        <w:rPr>
          <w:rFonts w:ascii="宋体" w:hAnsi="宋体" w:eastAsia="宋体"/>
          <w:b w:val="0"/>
          <w:color w:val="000000"/>
          <w:sz w:val="24"/>
        </w:rPr>
        <w:t>【答案】：B</w:t>
      </w:r>
    </w:p>
    <w:p w14:paraId="5D71C218">
      <w:pPr>
        <w:ind w:firstLine="480"/>
        <w:rPr>
          <w:rFonts w:ascii="宋体" w:hAnsi="宋体" w:eastAsia="宋体"/>
          <w:b w:val="0"/>
          <w:color w:val="000000"/>
          <w:sz w:val="24"/>
        </w:rPr>
      </w:pPr>
      <w:r>
        <w:rPr>
          <w:rFonts w:ascii="宋体" w:hAnsi="宋体" w:eastAsia="宋体"/>
          <w:b w:val="0"/>
          <w:color w:val="000000"/>
          <w:sz w:val="24"/>
        </w:rPr>
        <w:t>【答案解析】：本题考查的是教师职业道德规范的内容，重点考查的是爱国守法这一要求。教师职业道德规范的内容是：爱国守法、爱岗敬业、关爱学生、为人师表、教书育人、终身学习。为人师表要求教师具有良好的仪表，衣着得体，言语规范，举止文明，作风正派、廉洁奉公，拒绝有偿家教，不利用职务之便谋取私利。A 项：教师要做到廉洁从教，无论数额大小，不能收受家长的馈赠，A 项做法错误。B 项：教师要做到廉洁从教，不收受家长的馈赠，同时要具备高尚的人格品质，对家长的心意表示感谢，正确。C 项：教师要做到廉洁从教，不收受礼物与馈赠，C 项做法错误。D 项：教师要公正、公平的对待所有学生，D 项做法错误</w:t>
      </w:r>
    </w:p>
    <w:p w14:paraId="526CA0D5">
      <w:pPr>
        <w:ind w:firstLine="480"/>
        <w:rPr>
          <w:rFonts w:ascii="宋体" w:hAnsi="宋体" w:eastAsia="宋体"/>
          <w:b w:val="0"/>
          <w:color w:val="000000"/>
          <w:sz w:val="24"/>
        </w:rPr>
      </w:pPr>
    </w:p>
    <w:p w14:paraId="3FA1BE93">
      <w:pPr>
        <w:ind w:firstLine="480"/>
      </w:pPr>
      <w:r>
        <w:rPr>
          <w:rFonts w:ascii="宋体" w:hAnsi="宋体" w:eastAsia="宋体"/>
          <w:b w:val="0"/>
          <w:color w:val="000000"/>
          <w:sz w:val="24"/>
        </w:rPr>
        <w:t>14.幼儿园拟派工作多年，任劳任怨的胡老师去外地参加理论研修班，胡老师对园长说“年轻人喜欢玩，让她们去 吧。而且照顾小孩子，都是些穿衣吃饭的琐事，耐心点就行，不需要太多的理论”这表明胡老师（ ）。</w:t>
      </w:r>
    </w:p>
    <w:p w14:paraId="47E3FAEF">
      <w:pPr>
        <w:ind w:firstLine="480"/>
      </w:pPr>
      <w:r>
        <w:rPr>
          <w:rFonts w:ascii="宋体" w:hAnsi="宋体" w:eastAsia="宋体"/>
          <w:b w:val="0"/>
          <w:color w:val="000000"/>
          <w:sz w:val="24"/>
        </w:rPr>
        <w:t>A.关心年轻老师专业成长，甘为人梯</w:t>
      </w:r>
    </w:p>
    <w:p w14:paraId="4476E3FE">
      <w:pPr>
        <w:ind w:firstLine="480"/>
      </w:pPr>
      <w:r>
        <w:rPr>
          <w:rFonts w:ascii="宋体" w:hAnsi="宋体" w:eastAsia="宋体"/>
          <w:b w:val="0"/>
          <w:color w:val="000000"/>
          <w:sz w:val="24"/>
        </w:rPr>
        <w:t>B.不服从园里的安排</w:t>
      </w:r>
    </w:p>
    <w:p w14:paraId="025E07E1">
      <w:pPr>
        <w:ind w:firstLine="480"/>
      </w:pPr>
      <w:r>
        <w:rPr>
          <w:rFonts w:ascii="宋体" w:hAnsi="宋体" w:eastAsia="宋体"/>
          <w:b w:val="0"/>
          <w:color w:val="000000"/>
          <w:sz w:val="24"/>
        </w:rPr>
        <w:t>C.忽视自身的专业发展，盲目奉献</w:t>
      </w:r>
    </w:p>
    <w:p w14:paraId="25715539">
      <w:pPr>
        <w:ind w:firstLine="480"/>
      </w:pPr>
      <w:r>
        <w:rPr>
          <w:rFonts w:ascii="宋体" w:hAnsi="宋体" w:eastAsia="宋体"/>
          <w:b w:val="0"/>
          <w:color w:val="000000"/>
          <w:sz w:val="24"/>
        </w:rPr>
        <w:t>D.积极参加园内管理合理建议</w:t>
      </w:r>
    </w:p>
    <w:p w14:paraId="3EB6B4B2">
      <w:pPr>
        <w:ind w:firstLine="480"/>
      </w:pPr>
      <w:r>
        <w:rPr>
          <w:rFonts w:ascii="宋体" w:hAnsi="宋体" w:eastAsia="宋体"/>
          <w:b w:val="0"/>
          <w:color w:val="000000"/>
          <w:sz w:val="24"/>
        </w:rPr>
        <w:t>【答案】：C</w:t>
      </w:r>
    </w:p>
    <w:p w14:paraId="12308F0D">
      <w:pPr>
        <w:ind w:firstLine="480"/>
        <w:rPr>
          <w:rFonts w:ascii="宋体" w:hAnsi="宋体" w:eastAsia="宋体"/>
          <w:b w:val="0"/>
          <w:color w:val="000000"/>
          <w:sz w:val="24"/>
        </w:rPr>
      </w:pPr>
      <w:r>
        <w:rPr>
          <w:rFonts w:ascii="宋体" w:hAnsi="宋体" w:eastAsia="宋体"/>
          <w:b w:val="0"/>
          <w:color w:val="000000"/>
          <w:sz w:val="24"/>
        </w:rPr>
        <w:t>【答案解析】：本题考查的是教师职业道德中终身学习部分的内容。终身学习是时代发展的要求，教师专业发展不竭的动力，也是教师职业特点所决定的。教师必须树立终身学习理念，拓宽知识视野，更新知识结构。潜心钻研业务，勇于探索创新，不断提高专业素养和教育教学水平。结合本题，胡老师的观点——“不需要太多的理论”违背了教师职业道德中终身学习的要求，教师应当不断地促进专业发展，努力学习，丰富知识，更好地指导教育教学工作。C 项正确。A 项：甘为人梯体现的是教师与教师之间相互协作、团结，共同进步的特征，与题干不符，排除。B 项：题目中未体现出强硬拒绝园里安排，仅是提出了错误的观点，选项内容与题意不符，排除。D 项：积极参与园内管理，提出建议，体现的是教师的民主管理权，选项内容未在题目中体现，排除</w:t>
      </w:r>
    </w:p>
    <w:p w14:paraId="5A760148">
      <w:pPr>
        <w:ind w:firstLine="480"/>
        <w:rPr>
          <w:rFonts w:ascii="宋体" w:hAnsi="宋体" w:eastAsia="宋体"/>
          <w:b w:val="0"/>
          <w:color w:val="000000"/>
          <w:sz w:val="24"/>
        </w:rPr>
      </w:pPr>
    </w:p>
    <w:p w14:paraId="09078F12">
      <w:pPr>
        <w:ind w:firstLine="480"/>
      </w:pPr>
      <w:r>
        <w:rPr>
          <w:rFonts w:ascii="宋体" w:hAnsi="宋体" w:eastAsia="宋体"/>
          <w:b w:val="0"/>
          <w:color w:val="000000"/>
          <w:sz w:val="24"/>
        </w:rPr>
        <w:t>15.许多老师发现，不少孩子在家过了一个双休日之后在回到幼儿园，一些良好的行为习惯就退步了，比如不认真 吃饭，乱扔东西，活动时喜欢说话，对此老师正确的做法是（ ）。</w:t>
      </w:r>
    </w:p>
    <w:p w14:paraId="00A8A391">
      <w:pPr>
        <w:ind w:firstLine="480"/>
      </w:pPr>
      <w:r>
        <w:rPr>
          <w:rFonts w:ascii="宋体" w:hAnsi="宋体" w:eastAsia="宋体"/>
          <w:b w:val="0"/>
          <w:color w:val="000000"/>
          <w:sz w:val="24"/>
        </w:rPr>
        <w:t>A.召开家长会，点名要求做的不好的家长向做的好的家长学习</w:t>
      </w:r>
    </w:p>
    <w:p w14:paraId="6FB5AB07">
      <w:pPr>
        <w:ind w:firstLine="480"/>
      </w:pPr>
      <w:r>
        <w:rPr>
          <w:rFonts w:ascii="宋体" w:hAnsi="宋体" w:eastAsia="宋体"/>
          <w:b w:val="0"/>
          <w:color w:val="000000"/>
          <w:sz w:val="24"/>
        </w:rPr>
        <w:t>B.密切联系家长，并要求家长完全按照老师的要求去做</w:t>
      </w:r>
    </w:p>
    <w:p w14:paraId="1BC477C8">
      <w:pPr>
        <w:ind w:firstLine="480"/>
      </w:pPr>
      <w:r>
        <w:rPr>
          <w:rFonts w:ascii="宋体" w:hAnsi="宋体" w:eastAsia="宋体"/>
          <w:b w:val="0"/>
          <w:color w:val="000000"/>
          <w:sz w:val="24"/>
        </w:rPr>
        <w:t>C.发挥自己学有专攻的优势，为家长提供指导</w:t>
      </w:r>
    </w:p>
    <w:p w14:paraId="3490147D">
      <w:pPr>
        <w:ind w:firstLine="480"/>
      </w:pPr>
      <w:r>
        <w:rPr>
          <w:rFonts w:ascii="宋体" w:hAnsi="宋体" w:eastAsia="宋体"/>
          <w:b w:val="0"/>
          <w:color w:val="000000"/>
          <w:sz w:val="24"/>
        </w:rPr>
        <w:t>D.不过于干涉家庭教育，做好园内教育工作</w:t>
      </w:r>
    </w:p>
    <w:p w14:paraId="7FC8852A">
      <w:pPr>
        <w:ind w:firstLine="480"/>
      </w:pPr>
      <w:r>
        <w:rPr>
          <w:rFonts w:ascii="宋体" w:hAnsi="宋体" w:eastAsia="宋体"/>
          <w:b w:val="0"/>
          <w:color w:val="000000"/>
          <w:sz w:val="24"/>
        </w:rPr>
        <w:t>【答案】：C</w:t>
      </w:r>
    </w:p>
    <w:p w14:paraId="7746780A">
      <w:pPr>
        <w:ind w:firstLine="480"/>
      </w:pPr>
      <w:r>
        <w:rPr>
          <w:rFonts w:ascii="宋体" w:hAnsi="宋体" w:eastAsia="宋体"/>
          <w:b w:val="0"/>
          <w:color w:val="000000"/>
          <w:sz w:val="24"/>
        </w:rPr>
        <w:t>【答案解析】：本题考查的是教育法律法规中《中华人民共和国未成年人保护法》的内容。《中华人民共和国未成年人保护法》第四十九条规定：“学校、教师可以对学生家长提供教育指导。”结合本题：A 项：教师可以组织、召开家长会与家长沟通、交流孩子的教育与成长的问题，但教师与家长之间应当相互尊重，二者都作为教育者应当形成教育合力，教师点名要求做的不好的家长向做的好的家长学习，这种做法没有做到尊重家长，不利于学校与家庭教育合力的形成，故该做法是错误的。B 项：教师可以对家长提供教育指导，家长可以参考教师的建议与意见，而不是教师要求家长完全按照自己的要求去做，故该做法是错误的。C 项：教师作为专业人员，经过专门的学习，可以向家长提供家庭指导，积极与家长形成教育合力，促进孩子的健康发展，故该做法正确。D 项：学校、家庭应当保持教育的一致性与连贯性，教师可以对家长给予家庭指导，故该做法错误</w:t>
      </w:r>
    </w:p>
    <w:p w14:paraId="3213B857">
      <w:pPr>
        <w:ind w:firstLine="480"/>
      </w:pPr>
      <w:r>
        <w:rPr>
          <w:rFonts w:ascii="宋体" w:hAnsi="宋体" w:eastAsia="宋体"/>
          <w:b w:val="0"/>
          <w:color w:val="000000"/>
          <w:sz w:val="24"/>
        </w:rPr>
        <w:t>16.张老师在幼儿园对小朋友态度亲和，耐心细致，她的工作获得了领导和家长的一致好评，小朋友也喜欢她，可 是一回到家里，张老师就只想安静休息，不让家人开电视，稍不如意就会和家人吵架，常常弄得心力交瘁。下 列说法正确的是（ ）。</w:t>
      </w:r>
    </w:p>
    <w:p w14:paraId="084C8FF6">
      <w:pPr>
        <w:ind w:firstLine="480"/>
      </w:pPr>
      <w:r>
        <w:rPr>
          <w:rFonts w:ascii="宋体" w:hAnsi="宋体" w:eastAsia="宋体"/>
          <w:b w:val="0"/>
          <w:color w:val="000000"/>
          <w:sz w:val="24"/>
        </w:rPr>
        <w:t>A.张老师缺乏心理调控能力</w:t>
      </w:r>
    </w:p>
    <w:p w14:paraId="0C865426">
      <w:pPr>
        <w:ind w:firstLine="480"/>
      </w:pPr>
      <w:r>
        <w:rPr>
          <w:rFonts w:ascii="宋体" w:hAnsi="宋体" w:eastAsia="宋体"/>
          <w:b w:val="0"/>
          <w:color w:val="000000"/>
          <w:sz w:val="24"/>
        </w:rPr>
        <w:t>B.张老师家人缺乏体谅之心</w:t>
      </w:r>
    </w:p>
    <w:p w14:paraId="4431A460">
      <w:pPr>
        <w:ind w:firstLine="480"/>
      </w:pPr>
      <w:r>
        <w:rPr>
          <w:rFonts w:ascii="宋体" w:hAnsi="宋体" w:eastAsia="宋体"/>
          <w:b w:val="0"/>
          <w:color w:val="000000"/>
          <w:sz w:val="24"/>
        </w:rPr>
        <w:t>C.张老师的情绪反应很正常</w:t>
      </w:r>
    </w:p>
    <w:p w14:paraId="447A90BF">
      <w:pPr>
        <w:ind w:firstLine="480"/>
      </w:pPr>
      <w:r>
        <w:rPr>
          <w:rFonts w:ascii="宋体" w:hAnsi="宋体" w:eastAsia="宋体"/>
          <w:b w:val="0"/>
          <w:color w:val="000000"/>
          <w:sz w:val="24"/>
        </w:rPr>
        <w:t>D.张老师善于转移负性情绪</w:t>
      </w:r>
    </w:p>
    <w:p w14:paraId="37CC1EE4">
      <w:pPr>
        <w:ind w:firstLine="480"/>
      </w:pPr>
      <w:r>
        <w:rPr>
          <w:rFonts w:ascii="宋体" w:hAnsi="宋体" w:eastAsia="宋体"/>
          <w:b w:val="0"/>
          <w:color w:val="000000"/>
          <w:sz w:val="24"/>
        </w:rPr>
        <w:t>【答案】：A</w:t>
      </w:r>
    </w:p>
    <w:p w14:paraId="08D39C7D">
      <w:pPr>
        <w:ind w:firstLine="480"/>
      </w:pPr>
      <w:r>
        <w:rPr>
          <w:rFonts w:ascii="宋体" w:hAnsi="宋体" w:eastAsia="宋体"/>
          <w:b w:val="0"/>
          <w:color w:val="000000"/>
          <w:sz w:val="24"/>
        </w:rPr>
        <w:t>【答案解析】：本题考查的是职业理念中教师观部分，重点考查的是心理素养的内容。教师心理健康应具有以下标准：（1）认同教师角色，能积极投入到教学工作中，在教学工作中能获得成就感和满足感。（2）有良好和谐的人际关系。能客观的评价他人，与人相处时正面情绪多于负面情绪。（3）正确的了解自我、体验自我和控制自我。自我评价与他人对自己的评价基本一致，理想自我与现实自我的距离保持在适当的范围，根据自己的情况设定目标，有较高的教育效能。（4）具有教育独创性。能根据学生心理、生理和社会性特点创造性地理解教材，选择适当的教学方法和教学语言。（5）在教育活动和日常生活中均能真实地感受情绪并恰如其分地控制情绪。工作中能保持乐观的心态，不将不愉快的情绪带入家庭或课堂，对学生一视同仁，能冷静处理课堂情境中的不良事件。教师素养是指教师应具备思想政治素养、知识素养、能力素养、身体素养、心理素养。其中，心理素养是指教师应当具备良好的心理适应能力与心理调节能力。为达到教师心理健康的标准，教师应当提高心理调控能力，不仅有利于教师的专业成长，更有利于开展教育教学工作。结合本题，张老师不能够在教育活动和日常生活中都真实地感受情绪并恰如其分地控制情绪，是缺乏心理调控能力的表现</w:t>
      </w:r>
    </w:p>
    <w:p w14:paraId="17618C0B">
      <w:pPr>
        <w:ind w:firstLine="480"/>
      </w:pPr>
      <w:r>
        <w:rPr>
          <w:rFonts w:ascii="宋体" w:hAnsi="宋体" w:eastAsia="宋体"/>
          <w:b w:val="0"/>
          <w:color w:val="000000"/>
          <w:sz w:val="24"/>
        </w:rPr>
        <w:t>17.中国历史上第一个统一的多民族中央集权国家的都城是（ ）。</w:t>
      </w:r>
    </w:p>
    <w:p w14:paraId="2066D627">
      <w:pPr>
        <w:ind w:firstLine="480"/>
      </w:pPr>
      <w:r>
        <w:rPr>
          <w:rFonts w:ascii="宋体" w:hAnsi="宋体" w:eastAsia="宋体"/>
          <w:b w:val="0"/>
          <w:color w:val="000000"/>
          <w:sz w:val="24"/>
        </w:rPr>
        <w:t>A.河南安阳</w:t>
      </w:r>
    </w:p>
    <w:p w14:paraId="519F728E">
      <w:pPr>
        <w:ind w:firstLine="480"/>
      </w:pPr>
      <w:r>
        <w:rPr>
          <w:rFonts w:ascii="宋体" w:hAnsi="宋体" w:eastAsia="宋体"/>
          <w:b w:val="0"/>
          <w:color w:val="000000"/>
          <w:sz w:val="24"/>
        </w:rPr>
        <w:t>B.河南洛阳</w:t>
      </w:r>
    </w:p>
    <w:p w14:paraId="398DB43E">
      <w:pPr>
        <w:ind w:firstLine="480"/>
      </w:pPr>
      <w:r>
        <w:rPr>
          <w:rFonts w:ascii="宋体" w:hAnsi="宋体" w:eastAsia="宋体"/>
          <w:b w:val="0"/>
          <w:color w:val="000000"/>
          <w:sz w:val="24"/>
        </w:rPr>
        <w:t>C.陕西咸阳</w:t>
      </w:r>
    </w:p>
    <w:p w14:paraId="0B5F37B7">
      <w:pPr>
        <w:ind w:firstLine="480"/>
      </w:pPr>
      <w:r>
        <w:rPr>
          <w:rFonts w:ascii="宋体" w:hAnsi="宋体" w:eastAsia="宋体"/>
          <w:b w:val="0"/>
          <w:color w:val="000000"/>
          <w:sz w:val="24"/>
        </w:rPr>
        <w:t>D.陕西西安</w:t>
      </w:r>
    </w:p>
    <w:p w14:paraId="31BCCBD1">
      <w:pPr>
        <w:ind w:firstLine="480"/>
      </w:pPr>
      <w:r>
        <w:rPr>
          <w:rFonts w:ascii="宋体" w:hAnsi="宋体" w:eastAsia="宋体"/>
          <w:b w:val="0"/>
          <w:color w:val="000000"/>
          <w:sz w:val="24"/>
        </w:rPr>
        <w:t>【答案】：C</w:t>
      </w:r>
    </w:p>
    <w:p w14:paraId="4F438E24">
      <w:pPr>
        <w:ind w:firstLine="480"/>
        <w:rPr>
          <w:rFonts w:ascii="宋体" w:hAnsi="宋体" w:eastAsia="宋体"/>
          <w:b w:val="0"/>
          <w:color w:val="000000"/>
          <w:sz w:val="24"/>
        </w:rPr>
      </w:pPr>
      <w:r>
        <w:rPr>
          <w:rFonts w:ascii="宋体" w:hAnsi="宋体" w:eastAsia="宋体"/>
          <w:b w:val="0"/>
          <w:color w:val="000000"/>
          <w:sz w:val="24"/>
        </w:rPr>
        <w:t>【答案解析】：本题考核的是教师文化素养中历史素养部分的内容，重点考查中国历史的内容。秦始皇在公元前 230 到 221 年，先后攻灭韩国、赵国、魏国、楚国、燕国、齐国，统一华夏。秦朝是中国历史上第一个统一的多民族中央集权的国家，定都陕西咸阳。A 项：河南安阳是中国六大古都之一，国家历史文化名城，华夏文明的中心之一，素有“七朝古都”之称。安阳是甲骨文的最早发现地，被考证为华夏文明最早的文字甲骨文，世界最大的青铜器司母戊鼎均在安阳出土。安阳殷墟是世界公认的、中国所能确定的商代最早都城遗址。B 项：河南洛阳是华夏文明的发源地之一，中华民族的发祥地之一，是隋唐大运河的重要枢纽。D 项：陕西西安是中国六大古都之一，十三朝古都，拥有五千多年的文明史，中华民族的重要发祥地之一</w:t>
      </w:r>
    </w:p>
    <w:p w14:paraId="1573EBA7">
      <w:pPr>
        <w:ind w:firstLine="480"/>
        <w:rPr>
          <w:rFonts w:ascii="宋体" w:hAnsi="宋体" w:eastAsia="宋体"/>
          <w:b w:val="0"/>
          <w:color w:val="000000"/>
          <w:sz w:val="24"/>
        </w:rPr>
      </w:pPr>
    </w:p>
    <w:p w14:paraId="3AFF0AF0">
      <w:pPr>
        <w:ind w:firstLine="480"/>
      </w:pPr>
      <w:r>
        <w:rPr>
          <w:rFonts w:ascii="宋体" w:hAnsi="宋体" w:eastAsia="宋体"/>
          <w:b w:val="0"/>
          <w:color w:val="000000"/>
          <w:sz w:val="24"/>
        </w:rPr>
        <w:t>18.2014年12月13日我国首个国家公祭日，与这一祭日直接相关的惨案发生的时间地点是（ ）。</w:t>
      </w:r>
    </w:p>
    <w:p w14:paraId="6711206D">
      <w:pPr>
        <w:ind w:firstLine="480"/>
      </w:pPr>
      <w:r>
        <w:rPr>
          <w:rFonts w:ascii="宋体" w:hAnsi="宋体" w:eastAsia="宋体"/>
          <w:b w:val="0"/>
          <w:color w:val="000000"/>
          <w:sz w:val="24"/>
        </w:rPr>
        <w:t>A.1931年沈阳</w:t>
      </w:r>
    </w:p>
    <w:p w14:paraId="6F85FAAC">
      <w:pPr>
        <w:ind w:firstLine="480"/>
      </w:pPr>
      <w:r>
        <w:rPr>
          <w:rFonts w:ascii="宋体" w:hAnsi="宋体" w:eastAsia="宋体"/>
          <w:b w:val="0"/>
          <w:color w:val="000000"/>
          <w:sz w:val="24"/>
        </w:rPr>
        <w:t>B.1937年南京</w:t>
      </w:r>
    </w:p>
    <w:p w14:paraId="15D3BCED">
      <w:pPr>
        <w:ind w:firstLine="480"/>
      </w:pPr>
      <w:r>
        <w:rPr>
          <w:rFonts w:ascii="宋体" w:hAnsi="宋体" w:eastAsia="宋体"/>
          <w:b w:val="0"/>
          <w:color w:val="000000"/>
          <w:sz w:val="24"/>
        </w:rPr>
        <w:t>C.1937年北京</w:t>
      </w:r>
    </w:p>
    <w:p w14:paraId="282285C8">
      <w:pPr>
        <w:ind w:firstLine="480"/>
      </w:pPr>
      <w:r>
        <w:rPr>
          <w:rFonts w:ascii="宋体" w:hAnsi="宋体" w:eastAsia="宋体"/>
          <w:b w:val="0"/>
          <w:color w:val="000000"/>
          <w:sz w:val="24"/>
        </w:rPr>
        <w:t>D.1938年武汉</w:t>
      </w:r>
    </w:p>
    <w:p w14:paraId="42F46A81">
      <w:pPr>
        <w:ind w:firstLine="480"/>
      </w:pPr>
      <w:r>
        <w:rPr>
          <w:rFonts w:ascii="宋体" w:hAnsi="宋体" w:eastAsia="宋体"/>
          <w:b w:val="0"/>
          <w:color w:val="000000"/>
          <w:sz w:val="24"/>
        </w:rPr>
        <w:t>【答案】：B</w:t>
      </w:r>
    </w:p>
    <w:p w14:paraId="59ACEE57">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文化素养部分，重点考查节日的相关内容。国家公祭日是国家为了纪念曾经发生过的重大民族灾难而设立的国家祭日。二战后，主要参战国政府纷纷推出国家级哀悼日，以国家公祭的形式来祭奠在惨案中死难的国民。十二届全国人大常委会第七次会议决定，分别将 9 月 3 日确定为中国人民抗日战争胜利纪念日，将 12 月 13 日确定为南京大屠杀死难者国家公祭日。南京大屠杀发生于 1937 年 12 月 13 日。A 项：1931 年的沈阳发生了“九一八事变”，日本侵占了东三省。C 项：1937 年的北京发生了“卢沟桥事变”，日本侵华战争全面爆发。D 项：1938 年的武汉，日军波田支队在安庆登陆,很快占领安庆,武汉会战正式开始</w:t>
      </w:r>
    </w:p>
    <w:p w14:paraId="5B0A3E92">
      <w:pPr>
        <w:ind w:firstLine="480"/>
        <w:rPr>
          <w:rFonts w:ascii="宋体" w:hAnsi="宋体" w:eastAsia="宋体"/>
          <w:b w:val="0"/>
          <w:color w:val="000000"/>
          <w:sz w:val="24"/>
        </w:rPr>
      </w:pPr>
    </w:p>
    <w:p w14:paraId="26FA0E31">
      <w:pPr>
        <w:ind w:firstLine="480"/>
        <w:rPr>
          <w:rFonts w:ascii="宋体" w:hAnsi="宋体" w:eastAsia="宋体"/>
          <w:b w:val="0"/>
          <w:color w:val="000000"/>
          <w:sz w:val="24"/>
        </w:rPr>
      </w:pPr>
      <w:r>
        <w:rPr>
          <w:rFonts w:ascii="宋体" w:hAnsi="宋体" w:eastAsia="宋体"/>
          <w:b w:val="0"/>
          <w:color w:val="000000"/>
          <w:sz w:val="24"/>
        </w:rPr>
        <w:t>19.下图是世界上最早测定地震方位的仪器示意图，发明地动仪的中国古代科学家是（ ）。</w:t>
      </w:r>
    </w:p>
    <w:p w14:paraId="16450B22">
      <w:pPr>
        <w:ind w:firstLine="480"/>
      </w:pPr>
      <w:r>
        <w:drawing>
          <wp:inline distT="0" distB="0" distL="114300" distR="114300">
            <wp:extent cx="2879725" cy="2023110"/>
            <wp:effectExtent l="0" t="0" r="1587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000" cy="2023557"/>
                    </a:xfrm>
                    <a:prstGeom prst="rect">
                      <a:avLst/>
                    </a:prstGeom>
                  </pic:spPr>
                </pic:pic>
              </a:graphicData>
            </a:graphic>
          </wp:inline>
        </w:drawing>
      </w:r>
    </w:p>
    <w:p w14:paraId="604FCEFC">
      <w:pPr>
        <w:ind w:firstLine="480"/>
      </w:pPr>
      <w:r>
        <w:rPr>
          <w:rFonts w:ascii="宋体" w:hAnsi="宋体" w:eastAsia="宋体"/>
          <w:b w:val="0"/>
          <w:color w:val="000000"/>
          <w:sz w:val="24"/>
        </w:rPr>
        <w:t>A.祖冲之</w:t>
      </w:r>
    </w:p>
    <w:p w14:paraId="4BB29B27">
      <w:pPr>
        <w:ind w:firstLine="480"/>
      </w:pPr>
      <w:r>
        <w:rPr>
          <w:rFonts w:ascii="宋体" w:hAnsi="宋体" w:eastAsia="宋体"/>
          <w:b w:val="0"/>
          <w:color w:val="000000"/>
          <w:sz w:val="24"/>
        </w:rPr>
        <w:t>B.宋应星</w:t>
      </w:r>
    </w:p>
    <w:p w14:paraId="1FC18426">
      <w:pPr>
        <w:ind w:firstLine="480"/>
      </w:pPr>
      <w:r>
        <w:rPr>
          <w:rFonts w:ascii="宋体" w:hAnsi="宋体" w:eastAsia="宋体"/>
          <w:b w:val="0"/>
          <w:color w:val="000000"/>
          <w:sz w:val="24"/>
        </w:rPr>
        <w:t>C.张衡</w:t>
      </w:r>
    </w:p>
    <w:p w14:paraId="31F0D1E9">
      <w:pPr>
        <w:ind w:firstLine="480"/>
      </w:pPr>
      <w:r>
        <w:rPr>
          <w:rFonts w:ascii="宋体" w:hAnsi="宋体" w:eastAsia="宋体"/>
          <w:b w:val="0"/>
          <w:color w:val="000000"/>
          <w:sz w:val="24"/>
        </w:rPr>
        <w:t>D.蔡伦</w:t>
      </w:r>
      <w:bookmarkStart w:id="0" w:name="_GoBack"/>
      <w:bookmarkEnd w:id="0"/>
    </w:p>
    <w:p w14:paraId="20CAF0D8">
      <w:pPr>
        <w:ind w:firstLine="480"/>
      </w:pPr>
      <w:r>
        <w:rPr>
          <w:rFonts w:ascii="宋体" w:hAnsi="宋体" w:eastAsia="宋体"/>
          <w:b w:val="0"/>
          <w:color w:val="000000"/>
          <w:sz w:val="24"/>
        </w:rPr>
        <w:t>【答案】：C</w:t>
      </w:r>
    </w:p>
    <w:p w14:paraId="20BD7CD9">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【答案解析】：本题考查的是教师基本素养中科学素养部分的内容，重点考查关于科学家科学成就的知识。A 项：祖冲之，我国南北朝时期伟大的数学家，其主要成就主要在数学、天文历法和机械制造三个领域，创立《大明历》，首次把圆周率推算到了小数点后七位。B 项：宋应星，我国明末清初著名的科学家，其一生致力于对农业和手工业生产的科学考察和研究，收集了丰富的科学资料，所作著作《天工开物》被誉为“中国 17 世纪工艺百科全书”。C 项：张衡，我国东汉时期伟大的天文学家，他指出月球本身并不发光，月光其实是日光的发射，首次对月食做出了科学的解释。并于公元 132 年发明了最早的地动仪，是世界上地震仪之祖。D 项：蔡伦总结以往人民的造纸经验，革新造纸工艺，发明了“蔡侯纸”，被称为造纸鼻祖</w:t>
      </w:r>
    </w:p>
    <w:p w14:paraId="59AC6056">
      <w:pPr>
        <w:ind w:firstLine="480"/>
        <w:rPr>
          <w:rFonts w:ascii="宋体" w:hAnsi="宋体" w:eastAsia="宋体"/>
          <w:b w:val="0"/>
          <w:color w:val="000000"/>
          <w:sz w:val="24"/>
        </w:rPr>
      </w:pPr>
    </w:p>
    <w:p w14:paraId="4649CA9F">
      <w:pPr>
        <w:ind w:firstLine="480"/>
      </w:pPr>
      <w:r>
        <w:rPr>
          <w:rFonts w:ascii="宋体" w:hAnsi="宋体" w:eastAsia="宋体"/>
          <w:b w:val="0"/>
          <w:color w:val="000000"/>
          <w:sz w:val="24"/>
        </w:rPr>
        <w:t>20.下列对古代科技著作的表示，不正确的是（ ）。</w:t>
      </w:r>
    </w:p>
    <w:p w14:paraId="5312FCA4">
      <w:pPr>
        <w:ind w:firstLine="480"/>
      </w:pPr>
      <w:r>
        <w:rPr>
          <w:rFonts w:ascii="宋体" w:hAnsi="宋体" w:eastAsia="宋体"/>
          <w:b w:val="0"/>
          <w:color w:val="000000"/>
          <w:sz w:val="24"/>
        </w:rPr>
        <w:t>A.《周髀算经》是数学专著</w:t>
      </w:r>
    </w:p>
    <w:p w14:paraId="0D96A87D">
      <w:pPr>
        <w:ind w:firstLine="480"/>
      </w:pPr>
      <w:r>
        <w:rPr>
          <w:rFonts w:ascii="宋体" w:hAnsi="宋体" w:eastAsia="宋体"/>
          <w:b w:val="0"/>
          <w:color w:val="000000"/>
          <w:sz w:val="24"/>
        </w:rPr>
        <w:t>B.《农政全书》是农学专著</w:t>
      </w:r>
    </w:p>
    <w:p w14:paraId="161FEC9B">
      <w:pPr>
        <w:ind w:firstLine="480"/>
      </w:pPr>
      <w:r>
        <w:rPr>
          <w:rFonts w:ascii="宋体" w:hAnsi="宋体" w:eastAsia="宋体"/>
          <w:b w:val="0"/>
          <w:color w:val="000000"/>
          <w:sz w:val="24"/>
        </w:rPr>
        <w:t>C.《黄帝内经》是中医学专著</w:t>
      </w:r>
    </w:p>
    <w:p w14:paraId="1469DDF0">
      <w:pPr>
        <w:ind w:firstLine="480"/>
      </w:pPr>
      <w:r>
        <w:rPr>
          <w:rFonts w:ascii="宋体" w:hAnsi="宋体" w:eastAsia="宋体"/>
          <w:b w:val="0"/>
          <w:color w:val="000000"/>
          <w:sz w:val="24"/>
        </w:rPr>
        <w:t>D.《齐民要术》是天文学专著</w:t>
      </w:r>
    </w:p>
    <w:p w14:paraId="721CD750">
      <w:pPr>
        <w:ind w:firstLine="480"/>
      </w:pPr>
      <w:r>
        <w:rPr>
          <w:rFonts w:ascii="宋体" w:hAnsi="宋体" w:eastAsia="宋体"/>
          <w:b w:val="0"/>
          <w:color w:val="000000"/>
          <w:sz w:val="24"/>
        </w:rPr>
        <w:t>【答案】：D</w:t>
      </w:r>
    </w:p>
    <w:p w14:paraId="6931E6F8">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【答案解析】：本题考查的是教师基本素养中科学素养部分的内容，重点考查关于科学著作的知识。A 项：《周髀算经》是算经的十书之一。中国最古老的汉族天文学和数学著作，主要阐明当时的盖天说和四分历法。唐初规定它为国子监明算科的教材之一。《周髀算经》在数学上的主要成就是介绍了勾股定理及其在测量上的应用以及怎样引用到天文计算。B 项：《农政全书》是明朝徐光启所著的农学著作，基本上囊括了中国明代农业生产和人民生活的各个方面，而其中又贯穿着一个基本思想，即徐光启的治国治民的“农政”思想。由于中国各族劳动人民积累了数千年的耕作经验，留下了丰富的农学著作。C 项：《黄帝内经》在理论上建立了中医学上的“阴阳五行学说”、“藏象学说”、“病因学说”、“养生学说”、“药物治疗学说”、“经络治疗学说”等学说。从整体观上来论述医学，呈现了自然--生物--心理--社会“整体医学模式”，是中国影响最大的一部医学著作，被称为医之始祖。D 项：《齐民要术》是中国杰出农学家贾思勰所著的一部综合性农学著作，也是世界农学史上最早的专著之一，是中国现存最早的一部完整的农书。故其不是天文学著作</w:t>
      </w:r>
    </w:p>
    <w:p w14:paraId="0F29EFBE">
      <w:pPr>
        <w:ind w:firstLine="480"/>
        <w:rPr>
          <w:rFonts w:ascii="宋体" w:hAnsi="宋体" w:eastAsia="宋体"/>
          <w:b w:val="0"/>
          <w:color w:val="000000"/>
          <w:sz w:val="24"/>
        </w:rPr>
      </w:pPr>
    </w:p>
    <w:p w14:paraId="578BFF0E">
      <w:pPr>
        <w:ind w:firstLine="480"/>
      </w:pPr>
      <w:r>
        <w:rPr>
          <w:rFonts w:ascii="宋体" w:hAnsi="宋体" w:eastAsia="宋体"/>
          <w:b w:val="0"/>
          <w:color w:val="000000"/>
          <w:sz w:val="24"/>
        </w:rPr>
        <w:t>21.下面的对联所描述的历史人物是（ ）。 “两表酬三顾，一对足千秋”</w:t>
      </w:r>
    </w:p>
    <w:p w14:paraId="659D6AD7">
      <w:pPr>
        <w:ind w:firstLine="480"/>
      </w:pPr>
      <w:r>
        <w:rPr>
          <w:rFonts w:ascii="宋体" w:hAnsi="宋体" w:eastAsia="宋体"/>
          <w:b w:val="0"/>
          <w:color w:val="000000"/>
          <w:sz w:val="24"/>
        </w:rPr>
        <w:t>A.辛弃疾</w:t>
      </w:r>
    </w:p>
    <w:p w14:paraId="7661F31A">
      <w:pPr>
        <w:ind w:firstLine="480"/>
      </w:pPr>
      <w:r>
        <w:rPr>
          <w:rFonts w:ascii="宋体" w:hAnsi="宋体" w:eastAsia="宋体"/>
          <w:b w:val="0"/>
          <w:color w:val="000000"/>
          <w:sz w:val="24"/>
        </w:rPr>
        <w:t>B.诸葛亮</w:t>
      </w:r>
    </w:p>
    <w:p w14:paraId="6E31B086">
      <w:pPr>
        <w:ind w:firstLine="480"/>
      </w:pPr>
      <w:r>
        <w:rPr>
          <w:rFonts w:ascii="宋体" w:hAnsi="宋体" w:eastAsia="宋体"/>
          <w:b w:val="0"/>
          <w:color w:val="000000"/>
          <w:sz w:val="24"/>
        </w:rPr>
        <w:t>C.李白</w:t>
      </w:r>
    </w:p>
    <w:p w14:paraId="7040281F">
      <w:pPr>
        <w:ind w:firstLine="480"/>
      </w:pPr>
      <w:r>
        <w:rPr>
          <w:rFonts w:ascii="宋体" w:hAnsi="宋体" w:eastAsia="宋体"/>
          <w:b w:val="0"/>
          <w:color w:val="000000"/>
          <w:sz w:val="24"/>
        </w:rPr>
        <w:t>D.陶潜</w:t>
      </w:r>
    </w:p>
    <w:p w14:paraId="4ECD2B6A">
      <w:pPr>
        <w:ind w:firstLine="480"/>
      </w:pPr>
      <w:r>
        <w:rPr>
          <w:rFonts w:ascii="宋体" w:hAnsi="宋体" w:eastAsia="宋体"/>
          <w:b w:val="0"/>
          <w:color w:val="000000"/>
          <w:sz w:val="24"/>
        </w:rPr>
        <w:t>【答案】：B</w:t>
      </w:r>
    </w:p>
    <w:p w14:paraId="16B596E6">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历史素养部分的内容，重点考查的是对历史人物的了解。“两表酬三顾，一对足千秋”，这是唐代文人杜甫题在“三顾堂”正门的对联。上联是说诸葛亮的前、后两个《出师表》酬答了刘备三顾茅庐的情谊，因为里面提出了用人唯贤，赏罚严明的治国方针，体现了竭智尽忠兴复汉室的愿望，及“鞠躬尽瘁，死而后已”的精神。下联是说诸葛亮的《隆中对》足以流传千秋万世而不朽，因为里面提出了蜀汉建国治国的整个方针策略。该对联中提到的历史人物是诸葛亮。B 项为正确答案。A 项：辛弃疾，中国南宋豪放派词人，与苏轼合称“苏辛”，与李清照并称“济南二安”。强烈的爱国主义思想和战斗精神是他词的基本思想内容。艺术风格多样，而以豪放为主。热情洋溢，慷慨悲壮，笔力雄厚。排除C 项：李白，是唐代伟大的浪漫主义诗人，被后人誉为“诗仙”。与杜甫并称为“李杜”。排除。D 项：陶渊明，东晋末至南朝宋初期伟大的诗人、辞赋家。他是中国第一位田园诗人。有《陶渊明集》。被称为“千古隐逸之宗”。排除</w:t>
      </w:r>
    </w:p>
    <w:p w14:paraId="0D72DA4F">
      <w:pPr>
        <w:ind w:firstLine="480"/>
        <w:rPr>
          <w:rFonts w:ascii="宋体" w:hAnsi="宋体" w:eastAsia="宋体"/>
          <w:b w:val="0"/>
          <w:color w:val="000000"/>
          <w:sz w:val="24"/>
        </w:rPr>
      </w:pPr>
    </w:p>
    <w:p w14:paraId="6B436780">
      <w:pPr>
        <w:ind w:firstLine="480"/>
      </w:pPr>
      <w:r>
        <w:rPr>
          <w:rFonts w:ascii="宋体" w:hAnsi="宋体" w:eastAsia="宋体"/>
          <w:b w:val="0"/>
          <w:color w:val="000000"/>
          <w:sz w:val="24"/>
        </w:rPr>
        <w:t>22.下列关于韩愈，柳宗元的表述，不正确的是（ ）。</w:t>
      </w:r>
    </w:p>
    <w:p w14:paraId="3283A146">
      <w:pPr>
        <w:ind w:firstLine="480"/>
      </w:pPr>
      <w:r>
        <w:rPr>
          <w:rFonts w:ascii="宋体" w:hAnsi="宋体" w:eastAsia="宋体"/>
          <w:b w:val="0"/>
          <w:color w:val="000000"/>
          <w:sz w:val="24"/>
        </w:rPr>
        <w:t>A.韩愈、柳宗元都是唐代文学家</w:t>
      </w:r>
    </w:p>
    <w:p w14:paraId="481666E8">
      <w:pPr>
        <w:ind w:firstLine="480"/>
      </w:pPr>
      <w:r>
        <w:rPr>
          <w:rFonts w:ascii="宋体" w:hAnsi="宋体" w:eastAsia="宋体"/>
          <w:b w:val="0"/>
          <w:color w:val="000000"/>
          <w:sz w:val="24"/>
        </w:rPr>
        <w:t>B.他们倡导了著名的“古文运动”</w:t>
      </w:r>
    </w:p>
    <w:p w14:paraId="102A9A12">
      <w:pPr>
        <w:ind w:firstLine="480"/>
      </w:pPr>
      <w:r>
        <w:rPr>
          <w:rFonts w:ascii="宋体" w:hAnsi="宋体" w:eastAsia="宋体"/>
          <w:b w:val="0"/>
          <w:color w:val="000000"/>
          <w:sz w:val="24"/>
        </w:rPr>
        <w:t>C.他们力倡内容充实，形式严整的散文</w:t>
      </w:r>
    </w:p>
    <w:p w14:paraId="24A1A302">
      <w:pPr>
        <w:ind w:firstLine="480"/>
      </w:pPr>
      <w:r>
        <w:rPr>
          <w:rFonts w:ascii="宋体" w:hAnsi="宋体" w:eastAsia="宋体"/>
          <w:b w:val="0"/>
          <w:color w:val="000000"/>
          <w:sz w:val="24"/>
        </w:rPr>
        <w:t>D.他们都是“唐宋八大家”的重要成员</w:t>
      </w:r>
    </w:p>
    <w:p w14:paraId="7A8385F7">
      <w:pPr>
        <w:ind w:firstLine="480"/>
      </w:pPr>
      <w:r>
        <w:rPr>
          <w:rFonts w:ascii="宋体" w:hAnsi="宋体" w:eastAsia="宋体"/>
          <w:b w:val="0"/>
          <w:color w:val="000000"/>
          <w:sz w:val="24"/>
        </w:rPr>
        <w:t>【答案】：C</w:t>
      </w:r>
    </w:p>
    <w:p w14:paraId="19F0367B">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【答案解析】：本题考查的是教师基本素养中文学素养部分的内容，重点考查的是对文学人物的了解。A 项：韩愈是我国唐代诗人、文学家，著有《韩昌黎集》四十卷，《外集》十卷，《师说》等，有“文起八代之衰”的美称。柳宗元是唐朝著名文学家、思想家，世称“河东先生”，代表作有《溪居》、《江雪》、《渔翁》。A 项正确。B 项：韩愈与柳宗元共同倡导“中唐古文运动”，合称“韩柳”。B 项正确。C 项：“古文运动”其内容主要是复兴儒学，其形式就是反对骈文，提倡古文。所谓“古文”，是对骈文而言的，先秦和汉朝的散文，特点是质朴自由，以散行单句为主，不受格式拘束，有利于反映现实生活、表达思想。并非内容充实，形式严整的散文。D 项：韩愈、柳宗元、苏轼、苏辙、苏洵、曾巩、欧阳修、王安石合称为唐宋八大家。正确</w:t>
      </w:r>
    </w:p>
    <w:p w14:paraId="374B93C9">
      <w:pPr>
        <w:ind w:firstLine="480"/>
        <w:rPr>
          <w:rFonts w:ascii="宋体" w:hAnsi="宋体" w:eastAsia="宋体"/>
          <w:b w:val="0"/>
          <w:color w:val="000000"/>
          <w:sz w:val="24"/>
        </w:rPr>
      </w:pPr>
    </w:p>
    <w:p w14:paraId="0745CFAB">
      <w:pPr>
        <w:ind w:firstLine="480"/>
      </w:pPr>
      <w:r>
        <w:rPr>
          <w:rFonts w:ascii="宋体" w:hAnsi="宋体" w:eastAsia="宋体"/>
          <w:b w:val="0"/>
          <w:color w:val="000000"/>
          <w:sz w:val="24"/>
        </w:rPr>
        <w:t>23.下列动物中不属于两栖动物的是（ ）。 2016年上半年教师资格考试《综合素质》（幼儿园）题</w:t>
      </w:r>
    </w:p>
    <w:p w14:paraId="507A8BF7">
      <w:pPr>
        <w:ind w:firstLine="480"/>
      </w:pPr>
      <w:r>
        <w:rPr>
          <w:rFonts w:ascii="宋体" w:hAnsi="宋体" w:eastAsia="宋体"/>
          <w:b w:val="0"/>
          <w:color w:val="000000"/>
          <w:sz w:val="24"/>
        </w:rPr>
        <w:t>A.青蛙</w:t>
      </w:r>
    </w:p>
    <w:p w14:paraId="65E83D38">
      <w:pPr>
        <w:ind w:firstLine="480"/>
      </w:pPr>
      <w:r>
        <w:rPr>
          <w:rFonts w:ascii="宋体" w:hAnsi="宋体" w:eastAsia="宋体"/>
          <w:b w:val="0"/>
          <w:color w:val="000000"/>
          <w:sz w:val="24"/>
        </w:rPr>
        <w:t>B.蟾蜍</w:t>
      </w:r>
    </w:p>
    <w:p w14:paraId="36910510">
      <w:pPr>
        <w:ind w:firstLine="480"/>
      </w:pPr>
      <w:r>
        <w:rPr>
          <w:rFonts w:ascii="宋体" w:hAnsi="宋体" w:eastAsia="宋体"/>
          <w:b w:val="0"/>
          <w:color w:val="000000"/>
          <w:sz w:val="24"/>
        </w:rPr>
        <w:t>C.蜥蜴</w:t>
      </w:r>
    </w:p>
    <w:p w14:paraId="6C5F34DB">
      <w:pPr>
        <w:ind w:firstLine="480"/>
      </w:pPr>
      <w:r>
        <w:rPr>
          <w:rFonts w:ascii="宋体" w:hAnsi="宋体" w:eastAsia="宋体"/>
          <w:b w:val="0"/>
          <w:color w:val="000000"/>
          <w:sz w:val="24"/>
        </w:rPr>
        <w:t>D.大鲵</w:t>
      </w:r>
    </w:p>
    <w:p w14:paraId="2CAF1F97">
      <w:pPr>
        <w:ind w:firstLine="480"/>
      </w:pPr>
      <w:r>
        <w:rPr>
          <w:rFonts w:ascii="宋体" w:hAnsi="宋体" w:eastAsia="宋体"/>
          <w:b w:val="0"/>
          <w:color w:val="000000"/>
          <w:sz w:val="24"/>
        </w:rPr>
        <w:t>【答案】：C</w:t>
      </w:r>
    </w:p>
    <w:p w14:paraId="75E49CC6">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科技常识部分的内容，重点考查对两栖动物特点的掌握。两栖动物是拥有四肢的脊椎动物，它们的皮肤裸露，表面没有鳞片，毛发等覆盖，但是可以分泌粘液以保持身体的湿润；其幼体在水中生活，用鳃进行呼吸，长大后用肺兼皮肤呼吸。两栖动物可以爬上陆地，但是不能一生离水，因为可以在两处生存，称为两栖。它是脊椎动物从水栖到陆栖的过渡类型，两栖动物是冷血动物。A 项：青蛙属于脊索动物门、两栖纲、无尾目、蛙科的两栖类动物。B 项：蟾蜍，两栖动物，体表有许多疙瘩，内有毒腺，从它身上提取的蟾酥以及蟾衣则是我国紧缺的药材。C 项：蜥蜴属于冷血爬虫类，蜥蜴是爬行动物纲中最庞大的家族。故不是两栖动物。D 项：大鲵是世界上现存最大的也是最珍贵的两栖动物，是国家二级保护两栖野生动物，是农业产业化和特色农业重点开发及野生动物基因保护品种</w:t>
      </w:r>
    </w:p>
    <w:p w14:paraId="237D944C">
      <w:pPr>
        <w:ind w:firstLine="480"/>
        <w:rPr>
          <w:rFonts w:ascii="宋体" w:hAnsi="宋体" w:eastAsia="宋体"/>
          <w:b w:val="0"/>
          <w:color w:val="000000"/>
          <w:sz w:val="24"/>
        </w:rPr>
      </w:pPr>
    </w:p>
    <w:p w14:paraId="50BB7E67">
      <w:pPr>
        <w:ind w:firstLine="480"/>
      </w:pPr>
      <w:r>
        <w:rPr>
          <w:rFonts w:ascii="宋体" w:hAnsi="宋体" w:eastAsia="宋体"/>
          <w:b w:val="0"/>
          <w:color w:val="000000"/>
          <w:sz w:val="24"/>
        </w:rPr>
        <w:t>24.我们日常食用的马铃薯，所属的植物器官是（ ）。</w:t>
      </w:r>
    </w:p>
    <w:p w14:paraId="06650978">
      <w:pPr>
        <w:ind w:firstLine="480"/>
      </w:pPr>
      <w:r>
        <w:rPr>
          <w:rFonts w:ascii="宋体" w:hAnsi="宋体" w:eastAsia="宋体"/>
          <w:b w:val="0"/>
          <w:color w:val="000000"/>
          <w:sz w:val="24"/>
        </w:rPr>
        <w:t>A.块根</w:t>
      </w:r>
    </w:p>
    <w:p w14:paraId="3E15AE15">
      <w:pPr>
        <w:ind w:firstLine="480"/>
      </w:pPr>
      <w:r>
        <w:rPr>
          <w:rFonts w:ascii="宋体" w:hAnsi="宋体" w:eastAsia="宋体"/>
          <w:b w:val="0"/>
          <w:color w:val="000000"/>
          <w:sz w:val="24"/>
        </w:rPr>
        <w:t>B.块茎</w:t>
      </w:r>
    </w:p>
    <w:p w14:paraId="4E854FC1">
      <w:pPr>
        <w:ind w:firstLine="480"/>
      </w:pPr>
      <w:r>
        <w:rPr>
          <w:rFonts w:ascii="宋体" w:hAnsi="宋体" w:eastAsia="宋体"/>
          <w:b w:val="0"/>
          <w:color w:val="000000"/>
          <w:sz w:val="24"/>
        </w:rPr>
        <w:t>C.肉质根</w:t>
      </w:r>
    </w:p>
    <w:p w14:paraId="1E5ACA10">
      <w:pPr>
        <w:ind w:firstLine="480"/>
      </w:pPr>
      <w:r>
        <w:rPr>
          <w:rFonts w:ascii="宋体" w:hAnsi="宋体" w:eastAsia="宋体"/>
          <w:b w:val="0"/>
          <w:color w:val="000000"/>
          <w:sz w:val="24"/>
        </w:rPr>
        <w:t>D.肉质茎</w:t>
      </w:r>
    </w:p>
    <w:p w14:paraId="590387C0">
      <w:pPr>
        <w:ind w:firstLine="480"/>
      </w:pPr>
      <w:r>
        <w:rPr>
          <w:rFonts w:ascii="宋体" w:hAnsi="宋体" w:eastAsia="宋体"/>
          <w:b w:val="0"/>
          <w:color w:val="000000"/>
          <w:sz w:val="24"/>
        </w:rPr>
        <w:t>【答案】：B</w:t>
      </w:r>
    </w:p>
    <w:p w14:paraId="3FD1FE67">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【答案解析】：本题考查的是教师基本素养中生物常识部分，重点考查对常见植物的掌握。马铃薯是植物的块茎，高 15-80 厘米，无毛或被疏柔毛。茎分地上茎和地下茎两部分。马铃薯是中国五大主食之一，其营养价值高、适应力强、产量大，是全球第三大重要的粮食作物，仅次于小麦和玉米。A 项：块根是植物侧根或不定根膨大而成。代表植物有甘薯、木薯、胡萝卜、饲用甜菜。C 项：肉质根如萝卜、胡萝卜、甜菜的变态根。它们是由主根以及胚轴的上端等部分膨大形成，在肥大的主根中，薄壁组织细胞内贮存大量养料，可供植物越冬和次年生长之用。D 项：肉质茎是地上茎变态的一种。叶片高度退化或成刺状，以降低蒸腾作用，适于生长在干旱地区。茎的形态多种，有球状、圆柱状或饼状的，如仙人掌属、仙人球属植物即具肉质茎</w:t>
      </w:r>
    </w:p>
    <w:p w14:paraId="5162432E">
      <w:pPr>
        <w:ind w:firstLine="480"/>
        <w:rPr>
          <w:rFonts w:ascii="宋体" w:hAnsi="宋体" w:eastAsia="宋体"/>
          <w:b w:val="0"/>
          <w:color w:val="000000"/>
          <w:sz w:val="24"/>
        </w:rPr>
      </w:pPr>
    </w:p>
    <w:p w14:paraId="196BCAFF">
      <w:pPr>
        <w:ind w:firstLine="480"/>
      </w:pPr>
      <w:r>
        <w:rPr>
          <w:rFonts w:ascii="宋体" w:hAnsi="宋体" w:eastAsia="宋体"/>
          <w:b w:val="0"/>
          <w:color w:val="000000"/>
          <w:sz w:val="24"/>
        </w:rPr>
        <w:t>25.杜甫《饮中八仙歌》诗句“脱帽露顶王公前，挥毫落纸如云烟”所描写的书法家是（ ）。</w:t>
      </w:r>
    </w:p>
    <w:p w14:paraId="6403DA4A">
      <w:pPr>
        <w:ind w:firstLine="480"/>
      </w:pPr>
      <w:r>
        <w:rPr>
          <w:rFonts w:ascii="宋体" w:hAnsi="宋体" w:eastAsia="宋体"/>
          <w:b w:val="0"/>
          <w:color w:val="000000"/>
          <w:sz w:val="24"/>
        </w:rPr>
        <w:t>A.张旭</w:t>
      </w:r>
    </w:p>
    <w:p w14:paraId="3D2BCA64">
      <w:pPr>
        <w:ind w:firstLine="480"/>
      </w:pPr>
      <w:r>
        <w:rPr>
          <w:rFonts w:ascii="宋体" w:hAnsi="宋体" w:eastAsia="宋体"/>
          <w:b w:val="0"/>
          <w:color w:val="000000"/>
          <w:sz w:val="24"/>
        </w:rPr>
        <w:t>B.怀素</w:t>
      </w:r>
    </w:p>
    <w:p w14:paraId="6355285C">
      <w:pPr>
        <w:ind w:firstLine="480"/>
      </w:pPr>
      <w:r>
        <w:rPr>
          <w:rFonts w:ascii="宋体" w:hAnsi="宋体" w:eastAsia="宋体"/>
          <w:b w:val="0"/>
          <w:color w:val="000000"/>
          <w:sz w:val="24"/>
        </w:rPr>
        <w:t>C.颜真卿</w:t>
      </w:r>
    </w:p>
    <w:p w14:paraId="3043D0C8">
      <w:pPr>
        <w:ind w:firstLine="480"/>
      </w:pPr>
      <w:r>
        <w:rPr>
          <w:rFonts w:ascii="宋体" w:hAnsi="宋体" w:eastAsia="宋体"/>
          <w:b w:val="0"/>
          <w:color w:val="000000"/>
          <w:sz w:val="24"/>
        </w:rPr>
        <w:t>D.柳公权</w:t>
      </w:r>
    </w:p>
    <w:p w14:paraId="4F157295">
      <w:pPr>
        <w:ind w:firstLine="480"/>
      </w:pPr>
      <w:r>
        <w:rPr>
          <w:rFonts w:ascii="宋体" w:hAnsi="宋体" w:eastAsia="宋体"/>
          <w:b w:val="0"/>
          <w:color w:val="000000"/>
          <w:sz w:val="24"/>
        </w:rPr>
        <w:t>【答案】：A</w:t>
      </w:r>
    </w:p>
    <w:p w14:paraId="632DF324">
      <w:pPr>
        <w:ind w:firstLine="480"/>
        <w:rPr>
          <w:rFonts w:ascii="宋体" w:hAnsi="宋体" w:eastAsia="宋体"/>
          <w:b w:val="0"/>
          <w:color w:val="000000"/>
          <w:sz w:val="24"/>
        </w:rPr>
      </w:pPr>
      <w:r>
        <w:rPr>
          <w:rFonts w:ascii="宋体" w:hAnsi="宋体" w:eastAsia="宋体"/>
          <w:b w:val="0"/>
          <w:color w:val="000000"/>
          <w:sz w:val="24"/>
        </w:rPr>
        <w:t>【答案解析】：本题考查的是教师基本素养中艺术素养部分的内容，重点考查书法艺术的知识。《饮中八仙歌》中写到“张旭三杯草圣传，脱帽露顶王公前，挥毫落纸如云烟。”张旭是唐代著名书法家，善草书，时人称为“草圣”。脱帽露顶：写张旭狂放不羁的醉态。据说张旭每当大醉，常呼叫奔走，索笔挥洒，甚至以头濡墨而书。醒后自视手迹，以为神异，不可复得，世称“张颠”</w:t>
      </w:r>
    </w:p>
    <w:p w14:paraId="386BC88A">
      <w:pPr>
        <w:ind w:firstLine="480"/>
        <w:rPr>
          <w:rFonts w:ascii="宋体" w:hAnsi="宋体" w:eastAsia="宋体"/>
          <w:b w:val="0"/>
          <w:color w:val="000000"/>
          <w:sz w:val="24"/>
        </w:rPr>
      </w:pPr>
    </w:p>
    <w:p w14:paraId="30F6F6F2">
      <w:pPr>
        <w:ind w:firstLine="480"/>
      </w:pPr>
      <w:r>
        <w:rPr>
          <w:rFonts w:ascii="宋体" w:hAnsi="宋体" w:eastAsia="宋体"/>
          <w:b w:val="0"/>
          <w:color w:val="000000"/>
          <w:sz w:val="24"/>
        </w:rPr>
        <w:t>26.关于word的多文档窗口操作，下列叙述不正确的是（ ）。</w:t>
      </w:r>
    </w:p>
    <w:p w14:paraId="77B23B3E">
      <w:pPr>
        <w:ind w:firstLine="480"/>
      </w:pPr>
      <w:r>
        <w:rPr>
          <w:rFonts w:ascii="宋体" w:hAnsi="宋体" w:eastAsia="宋体"/>
          <w:b w:val="0"/>
          <w:color w:val="000000"/>
          <w:sz w:val="24"/>
        </w:rPr>
        <w:t>A.文档窗口可以拆分为两个文档窗口，分别显示文档的不同部分</w:t>
      </w:r>
    </w:p>
    <w:p w14:paraId="6C82BA59">
      <w:pPr>
        <w:ind w:firstLine="480"/>
      </w:pPr>
      <w:r>
        <w:rPr>
          <w:rFonts w:ascii="宋体" w:hAnsi="宋体" w:eastAsia="宋体"/>
          <w:b w:val="0"/>
          <w:color w:val="000000"/>
          <w:sz w:val="24"/>
        </w:rPr>
        <w:t>B.多个文档编辑工作结束后，只能一个个地保存或关闭文档窗口</w:t>
      </w:r>
    </w:p>
    <w:p w14:paraId="337D09C8">
      <w:pPr>
        <w:ind w:firstLine="480"/>
      </w:pPr>
      <w:r>
        <w:rPr>
          <w:rFonts w:ascii="宋体" w:hAnsi="宋体" w:eastAsia="宋体"/>
          <w:b w:val="0"/>
          <w:color w:val="000000"/>
          <w:sz w:val="24"/>
        </w:rPr>
        <w:t>C.允许同时打开多个文档进行编辑，且每个文档有一个文档窗口</w:t>
      </w:r>
    </w:p>
    <w:p w14:paraId="63EE9E86">
      <w:pPr>
        <w:ind w:firstLine="480"/>
      </w:pPr>
      <w:r>
        <w:rPr>
          <w:rFonts w:ascii="宋体" w:hAnsi="宋体" w:eastAsia="宋体"/>
          <w:b w:val="0"/>
          <w:color w:val="000000"/>
          <w:sz w:val="24"/>
        </w:rPr>
        <w:t>D.多个文档窗口之间的内容，可以进行剪切、复制和粘贴等操作</w:t>
      </w:r>
    </w:p>
    <w:p w14:paraId="5CCA7839">
      <w:pPr>
        <w:ind w:firstLine="480"/>
      </w:pPr>
      <w:r>
        <w:rPr>
          <w:rFonts w:ascii="宋体" w:hAnsi="宋体" w:eastAsia="宋体"/>
          <w:b w:val="0"/>
          <w:color w:val="000000"/>
          <w:sz w:val="24"/>
        </w:rPr>
        <w:t>【答案】：B</w:t>
      </w:r>
    </w:p>
    <w:p w14:paraId="714EC1F3">
      <w:pPr>
        <w:ind w:firstLine="480"/>
        <w:rPr>
          <w:rFonts w:ascii="宋体" w:hAnsi="宋体" w:eastAsia="宋体"/>
          <w:b w:val="0"/>
          <w:color w:val="000000"/>
          <w:sz w:val="24"/>
        </w:rPr>
      </w:pPr>
      <w:r>
        <w:rPr>
          <w:rFonts w:ascii="宋体" w:hAnsi="宋体" w:eastAsia="宋体"/>
          <w:b w:val="0"/>
          <w:color w:val="000000"/>
          <w:sz w:val="24"/>
        </w:rPr>
        <w:t>【答案解析】：本题考查的是教师基本能力中信息技术处理能力的应用，重点考查对 word 的使用。在 word 中，文档窗口可以拆分成两个文档窗口，并能分别显示文档的不同部分。可以同时打开多个文档进行编辑，每个文档可以有独立的文档窗口，在多个文档中，可以相互剪切、复制和粘贴内容。故A、C、D 三项均是正确的。在 word 中，在多个文档编辑工作结束后，可以同时保存或者关闭多个窗口，故 B 项错误</w:t>
      </w:r>
    </w:p>
    <w:p w14:paraId="4D6FEEC7">
      <w:pPr>
        <w:ind w:firstLine="480"/>
        <w:rPr>
          <w:rFonts w:ascii="宋体" w:hAnsi="宋体" w:eastAsia="宋体"/>
          <w:b w:val="0"/>
          <w:color w:val="000000"/>
          <w:sz w:val="24"/>
        </w:rPr>
      </w:pPr>
    </w:p>
    <w:p w14:paraId="21745E89">
      <w:pPr>
        <w:ind w:firstLine="480"/>
      </w:pPr>
      <w:r>
        <w:rPr>
          <w:rFonts w:ascii="宋体" w:hAnsi="宋体" w:eastAsia="宋体"/>
          <w:b w:val="0"/>
          <w:color w:val="000000"/>
          <w:sz w:val="24"/>
        </w:rPr>
        <w:t>27.在空白幻灯片中，不能直接插入的是（ ）。</w:t>
      </w:r>
    </w:p>
    <w:p w14:paraId="485EFE7A">
      <w:pPr>
        <w:ind w:firstLine="480"/>
      </w:pPr>
      <w:r>
        <w:rPr>
          <w:rFonts w:ascii="宋体" w:hAnsi="宋体" w:eastAsia="宋体"/>
          <w:b w:val="0"/>
          <w:color w:val="000000"/>
          <w:sz w:val="24"/>
        </w:rPr>
        <w:t>A.艺术字</w:t>
      </w:r>
    </w:p>
    <w:p w14:paraId="7649CEF4">
      <w:pPr>
        <w:ind w:firstLine="480"/>
      </w:pPr>
      <w:r>
        <w:rPr>
          <w:rFonts w:ascii="宋体" w:hAnsi="宋体" w:eastAsia="宋体"/>
          <w:b w:val="0"/>
          <w:color w:val="000000"/>
          <w:sz w:val="24"/>
        </w:rPr>
        <w:t>B.剪贴画</w:t>
      </w:r>
    </w:p>
    <w:p w14:paraId="2CC8AA34">
      <w:pPr>
        <w:ind w:firstLine="480"/>
      </w:pPr>
      <w:r>
        <w:rPr>
          <w:rFonts w:ascii="宋体" w:hAnsi="宋体" w:eastAsia="宋体"/>
          <w:b w:val="0"/>
          <w:color w:val="000000"/>
          <w:sz w:val="24"/>
        </w:rPr>
        <w:t>C.文字</w:t>
      </w:r>
    </w:p>
    <w:p w14:paraId="261AF479">
      <w:pPr>
        <w:ind w:firstLine="480"/>
      </w:pPr>
      <w:r>
        <w:rPr>
          <w:rFonts w:ascii="宋体" w:hAnsi="宋体" w:eastAsia="宋体"/>
          <w:b w:val="0"/>
          <w:color w:val="000000"/>
          <w:sz w:val="24"/>
        </w:rPr>
        <w:t>D.图表</w:t>
      </w:r>
    </w:p>
    <w:p w14:paraId="25761ADB">
      <w:pPr>
        <w:ind w:firstLine="480"/>
      </w:pPr>
      <w:r>
        <w:rPr>
          <w:rFonts w:ascii="宋体" w:hAnsi="宋体" w:eastAsia="宋体"/>
          <w:b w:val="0"/>
          <w:color w:val="000000"/>
          <w:sz w:val="24"/>
        </w:rPr>
        <w:t>【答案】：C</w:t>
      </w:r>
    </w:p>
    <w:p w14:paraId="2B3CEC03">
      <w:pPr>
        <w:ind w:firstLine="480"/>
        <w:rPr>
          <w:rFonts w:ascii="宋体" w:hAnsi="宋体" w:eastAsia="宋体"/>
          <w:b w:val="0"/>
          <w:color w:val="000000"/>
          <w:sz w:val="24"/>
        </w:rPr>
      </w:pPr>
      <w:r>
        <w:rPr>
          <w:rFonts w:ascii="宋体" w:hAnsi="宋体" w:eastAsia="宋体"/>
          <w:b w:val="0"/>
          <w:color w:val="000000"/>
          <w:sz w:val="24"/>
        </w:rPr>
        <w:t>【答案解析】：本题考查的是教师基本能力中信息技术处理能力的应用，重点考查对 PPT 的使用。在空白幻灯片中，可以直接插入艺术字、剪贴画、图片、超链接、图表等。在空白幻灯片中若想插入文字，首先需先插入文本框，故文字不能直接插入</w:t>
      </w:r>
    </w:p>
    <w:p w14:paraId="0AEF51E0">
      <w:pPr>
        <w:ind w:firstLine="480"/>
        <w:rPr>
          <w:rFonts w:ascii="宋体" w:hAnsi="宋体" w:eastAsia="宋体"/>
          <w:b w:val="0"/>
          <w:color w:val="000000"/>
          <w:sz w:val="24"/>
        </w:rPr>
      </w:pPr>
    </w:p>
    <w:p w14:paraId="4E993519">
      <w:pPr>
        <w:ind w:firstLine="480"/>
      </w:pPr>
      <w:r>
        <w:rPr>
          <w:rFonts w:ascii="宋体" w:hAnsi="宋体" w:eastAsia="宋体"/>
          <w:b w:val="0"/>
          <w:color w:val="000000"/>
          <w:sz w:val="24"/>
        </w:rPr>
        <w:t>28.下列选项中与“三角形—几何图形”逻辑相同的是（ ）。</w:t>
      </w:r>
    </w:p>
    <w:p w14:paraId="0037BA36">
      <w:pPr>
        <w:ind w:firstLine="480"/>
      </w:pPr>
      <w:r>
        <w:rPr>
          <w:rFonts w:ascii="宋体" w:hAnsi="宋体" w:eastAsia="宋体"/>
          <w:b w:val="0"/>
          <w:color w:val="000000"/>
          <w:sz w:val="24"/>
        </w:rPr>
        <w:t>A.矩形—椭圆形</w:t>
      </w:r>
    </w:p>
    <w:p w14:paraId="1DF260CB">
      <w:pPr>
        <w:ind w:firstLine="480"/>
      </w:pPr>
      <w:r>
        <w:rPr>
          <w:rFonts w:ascii="宋体" w:hAnsi="宋体" w:eastAsia="宋体"/>
          <w:b w:val="0"/>
          <w:color w:val="000000"/>
          <w:sz w:val="24"/>
        </w:rPr>
        <w:t>B.菱形—六边形</w:t>
      </w:r>
    </w:p>
    <w:p w14:paraId="3E9F850B">
      <w:pPr>
        <w:ind w:firstLine="480"/>
      </w:pPr>
      <w:r>
        <w:rPr>
          <w:rFonts w:ascii="宋体" w:hAnsi="宋体" w:eastAsia="宋体"/>
          <w:b w:val="0"/>
          <w:color w:val="000000"/>
          <w:sz w:val="24"/>
        </w:rPr>
        <w:t>C.圆形—三角形</w:t>
      </w:r>
    </w:p>
    <w:p w14:paraId="04AD186F">
      <w:pPr>
        <w:ind w:firstLine="480"/>
      </w:pPr>
      <w:r>
        <w:rPr>
          <w:rFonts w:ascii="宋体" w:hAnsi="宋体" w:eastAsia="宋体"/>
          <w:b w:val="0"/>
          <w:color w:val="000000"/>
          <w:sz w:val="24"/>
        </w:rPr>
        <w:t>D.梯形—四边形</w:t>
      </w:r>
    </w:p>
    <w:p w14:paraId="5632EDD6">
      <w:pPr>
        <w:ind w:firstLine="480"/>
      </w:pPr>
      <w:r>
        <w:rPr>
          <w:rFonts w:ascii="宋体" w:hAnsi="宋体" w:eastAsia="宋体"/>
          <w:b w:val="0"/>
          <w:color w:val="000000"/>
          <w:sz w:val="24"/>
        </w:rPr>
        <w:t>【答案】：D</w:t>
      </w:r>
    </w:p>
    <w:p w14:paraId="71F929E0">
      <w:pPr>
        <w:ind w:firstLine="480"/>
        <w:rPr>
          <w:rFonts w:ascii="宋体" w:hAnsi="宋体" w:eastAsia="宋体"/>
          <w:b w:val="0"/>
          <w:color w:val="000000"/>
          <w:sz w:val="24"/>
        </w:rPr>
      </w:pPr>
      <w:r>
        <w:rPr>
          <w:rFonts w:ascii="宋体" w:hAnsi="宋体" w:eastAsia="宋体"/>
          <w:b w:val="0"/>
          <w:color w:val="000000"/>
          <w:sz w:val="24"/>
        </w:rPr>
        <w:t>【答案解析】：本题考查的是教师基本能力中逻辑推理能力，重点考查对概念间关系的理解。题干中“三角形—几何图形”是包含关系，三角形是几何图形的一种，即几何图形包含三角形。包含关系可分为种属关系和组成关系；前者一般指抽象概念，是指概念可分为多少种类，后者一般指实体概念，是指概念 A 可分为哪些部分。题干中是包含关系中的种属关系。 A 项：矩形和椭圆形都是几何图形，它们是并列关系，排除。B 项：菱形是四边形，故菱形和六边形不存在概念间的关系，排除。C 项：圆形和三角形都是几何图形，它们是并列关系，排除。D 项：梯形是四边形的一种，它们是包含关系中的种属关系，故正确</w:t>
      </w:r>
    </w:p>
    <w:p w14:paraId="61CDE417">
      <w:pPr>
        <w:ind w:firstLine="480"/>
        <w:rPr>
          <w:rFonts w:ascii="宋体" w:hAnsi="宋体" w:eastAsia="宋体"/>
          <w:b w:val="0"/>
          <w:color w:val="000000"/>
          <w:sz w:val="24"/>
        </w:rPr>
      </w:pPr>
    </w:p>
    <w:p w14:paraId="18BF2B63">
      <w:pPr>
        <w:ind w:firstLine="480"/>
      </w:pPr>
      <w:r>
        <w:rPr>
          <w:rFonts w:ascii="宋体" w:hAnsi="宋体" w:eastAsia="宋体"/>
          <w:b w:val="0"/>
          <w:color w:val="000000"/>
          <w:sz w:val="24"/>
        </w:rPr>
        <w:t>29.找规律填数字是一个很有趣的活动，特别锻炼观察和思考力，下列选项中填入数列“1、2、4、10、42、（ ）”空缺处的数字，正确的是（ ）。</w:t>
      </w:r>
    </w:p>
    <w:p w14:paraId="28A960A0">
      <w:pPr>
        <w:ind w:firstLine="480"/>
      </w:pPr>
      <w:r>
        <w:rPr>
          <w:rFonts w:ascii="宋体" w:hAnsi="宋体" w:eastAsia="宋体"/>
          <w:b w:val="0"/>
          <w:color w:val="000000"/>
          <w:sz w:val="24"/>
        </w:rPr>
        <w:t>A.422</w:t>
      </w:r>
    </w:p>
    <w:p w14:paraId="5517634D">
      <w:pPr>
        <w:ind w:firstLine="480"/>
      </w:pPr>
      <w:r>
        <w:rPr>
          <w:rFonts w:ascii="宋体" w:hAnsi="宋体" w:eastAsia="宋体"/>
          <w:b w:val="0"/>
          <w:color w:val="000000"/>
          <w:sz w:val="24"/>
        </w:rPr>
        <w:t>B.523</w:t>
      </w:r>
    </w:p>
    <w:p w14:paraId="5D29C5D9">
      <w:pPr>
        <w:ind w:firstLine="480"/>
      </w:pPr>
      <w:r>
        <w:rPr>
          <w:rFonts w:ascii="宋体" w:hAnsi="宋体" w:eastAsia="宋体"/>
          <w:b w:val="0"/>
          <w:color w:val="000000"/>
          <w:sz w:val="24"/>
        </w:rPr>
        <w:t>C.624</w:t>
      </w:r>
    </w:p>
    <w:p w14:paraId="4A92B1FA">
      <w:pPr>
        <w:ind w:firstLine="480"/>
        <w:rPr>
          <w:rFonts w:ascii="宋体" w:hAnsi="宋体" w:eastAsia="宋体"/>
          <w:b w:val="0"/>
          <w:color w:val="000000"/>
          <w:sz w:val="24"/>
        </w:rPr>
      </w:pPr>
      <w:r>
        <w:rPr>
          <w:rFonts w:ascii="宋体" w:hAnsi="宋体" w:eastAsia="宋体"/>
          <w:b w:val="0"/>
          <w:color w:val="000000"/>
          <w:sz w:val="24"/>
        </w:rPr>
        <w:t>D.725</w:t>
      </w:r>
    </w:p>
    <w:p w14:paraId="5869897E">
      <w:pPr>
        <w:ind w:firstLine="480"/>
      </w:pPr>
      <w:r>
        <w:rPr>
          <w:rFonts w:ascii="宋体" w:hAnsi="宋体" w:eastAsia="宋体"/>
          <w:b w:val="0"/>
          <w:color w:val="000000"/>
          <w:sz w:val="24"/>
        </w:rPr>
        <w:t>【答案】：A</w:t>
      </w:r>
    </w:p>
    <w:p w14:paraId="07760CEC">
      <w:pPr>
        <w:ind w:firstLine="480"/>
      </w:pPr>
      <w:r>
        <w:rPr>
          <w:rFonts w:ascii="宋体" w:hAnsi="宋体" w:eastAsia="宋体"/>
          <w:b w:val="0"/>
          <w:color w:val="000000"/>
          <w:sz w:val="24"/>
        </w:rPr>
        <w:t>【答案解析】：本题考查的是教师基本能力中逻辑推理能力，重点考查数量关系的应用(本题是今年的新增类型题目，数量关系，从一定程度上也反应出了今后在逻辑推理题目上的难度会不断的增加，各位考生需要注意)。从 1、2 和 4 的关系可以得出：1*2+2=4；从 2、4 和 10 的关系可以得出：2*4+2=10；从 4、10 和 42 的关系可以得出：4*10+2=42；可以得出本题的规律是：前一个数*后一个数+2=下一个数，那么括号内需填的数字是：10*42+2=422</w:t>
      </w:r>
    </w:p>
    <w:p w14:paraId="3BC0016D">
      <w:pPr>
        <w:ind w:firstLine="480"/>
        <w:rPr>
          <w:rFonts w:ascii="宋体" w:hAnsi="宋体" w:eastAsia="宋体"/>
          <w:b w:val="0"/>
          <w:color w:val="000000"/>
          <w:sz w:val="24"/>
        </w:rPr>
      </w:pPr>
      <w:r>
        <w:rPr>
          <w:rFonts w:ascii="宋体" w:hAnsi="宋体" w:eastAsia="宋体"/>
          <w:b/>
          <w:color w:val="000000"/>
          <w:sz w:val="24"/>
        </w:rPr>
        <w:t>二、材料分析题（本大题共 3 小题，每小题 14 分，共 42 分）阅读材料，并回答问题。</w:t>
      </w:r>
    </w:p>
    <w:p w14:paraId="4230B833">
      <w:pPr>
        <w:ind w:firstLine="480"/>
        <w:jc w:val="center"/>
        <w:rPr>
          <w:rFonts w:ascii="宋体" w:hAnsi="宋体" w:eastAsia="宋体"/>
          <w:b w:val="0"/>
          <w:color w:val="000000"/>
          <w:sz w:val="24"/>
        </w:rPr>
      </w:pPr>
      <w:r>
        <w:rPr>
          <w:rFonts w:ascii="宋体" w:hAnsi="宋体" w:eastAsia="宋体"/>
          <w:b w:val="0"/>
          <w:color w:val="000000"/>
          <w:sz w:val="24"/>
        </w:rPr>
        <w:t>（一）</w:t>
      </w:r>
    </w:p>
    <w:p w14:paraId="5BC6E5CA">
      <w:pPr>
        <w:ind w:firstLine="480"/>
      </w:pPr>
      <w:r>
        <w:rPr>
          <w:rFonts w:ascii="宋体" w:hAnsi="宋体" w:eastAsia="宋体"/>
          <w:b w:val="0"/>
          <w:color w:val="000000"/>
          <w:sz w:val="24"/>
        </w:rPr>
        <w:t>托班幼儿园吃饭时普遍存在以下情况：不肯张嘴或不肯咀嚼吞咽。为了解决这个问题，张老师想了很多办法，一天中午吃饭时，张老师端了一碗饭菜，边示范边夸张地说：“我是大老虎，嘴巴张得大，牙齿咬得快，一会儿饭菜吃光光！”鼓励幼儿和老师一样做大老虎，在进餐巡视时，张老师一会儿对吃的快的宝宝说:“嗯，原来这里有一只大老虎，我喜欢你！”一会儿又走到另一个宝宝身边说：“这只老虎吃的真香呀！”有时还在“大老虎”身上贴个贴纸……慢慢地，幼儿爱吃饭了，也会吃饭了，把饭含在嘴里的现象明显减少。张老师还发现，每次吃饭璐璐还习惯用手擦嘴巴，所以吃完饭后，她的衣袖总是沾有很多菜汁，有—天吃鸡腿，张老师特意在璐璐的桌子上放一条干净的小毛巾，让璐璐记得将沾满油腻的小手在毛巾上擦一擦，所以那天璐璐的衣袖很干净。从那以后，每到吃饭时张老师总会给璐璐准备—条毛巾，璐璐养成了随时用毛巾擦拭嘴和手的习惯，衣袖总是干干净净的。</w:t>
      </w:r>
    </w:p>
    <w:p w14:paraId="4DEF480F">
      <w:pPr>
        <w:ind w:firstLine="480"/>
        <w:rPr>
          <w:rFonts w:ascii="宋体" w:hAnsi="宋体" w:eastAsia="宋体"/>
          <w:b w:val="0"/>
          <w:color w:val="000000"/>
          <w:sz w:val="24"/>
        </w:rPr>
      </w:pPr>
      <w:r>
        <w:rPr>
          <w:rFonts w:ascii="宋体" w:hAnsi="宋体" w:eastAsia="宋体"/>
          <w:b w:val="0"/>
          <w:color w:val="000000"/>
          <w:sz w:val="24"/>
        </w:rPr>
        <w:t xml:space="preserve">30.（阅读理解） 请结合材料，从教育观的角度分析张老师的教育行为。 </w:t>
      </w:r>
    </w:p>
    <w:p w14:paraId="5B90152E">
      <w:pPr>
        <w:ind w:firstLine="480"/>
        <w:rPr>
          <w:rFonts w:ascii="宋体" w:hAnsi="宋体" w:eastAsia="宋体"/>
          <w:b w:val="0"/>
          <w:color w:val="000000"/>
          <w:sz w:val="24"/>
        </w:rPr>
      </w:pPr>
      <w:r>
        <w:rPr>
          <w:rFonts w:ascii="宋体" w:hAnsi="宋体" w:eastAsia="宋体"/>
          <w:b w:val="0"/>
          <w:color w:val="000000"/>
          <w:sz w:val="24"/>
        </w:rPr>
        <w:t>【参考答案】：教师应具备素质教育观指导教育活动，更好地促进学生的全面发展（答题点）。张老师的行为践行了现代素质教育观，是值得赞扬与学习的（匹配点）。素质教育的对象是全体学生（是什么）。每个学生都具有接受平等教育的机会，教师应当公正、公平，促进每一个学生的全面发展（为什么）。张老师面对幼儿园在吃饭时出现的普遍问题，利用游戏的形式将保育与教育的内容有机结合起来，体现了幼儿园一日活动的整体性，并且每一个孩子都在游戏中学会吃饭的好习惯，促进了幼儿的健康成长（结合材料怎么做）。素质教育要促进学生的全面发展（是什么）。素质教育是要促进幼儿脑力与体力的协调发展，培养幼儿形成健康的生活习惯与正确的行为举止，五育并举（为什么）。张老师通过游戏的形式，引导孩子，让孩子不仅学会吃饭，更能爱上吃饭，养成良好的生活习惯和正确的饮食行为（结合材料怎么做）。素质教育要关注每一个孩子的健康成长，关注孩子的个体差异（是什么）。幼儿是有差异的生命个体，因此在教育活动中应当及时了解学生的特点，针对性的开展教育活动，做到因材施教（为什么）。张老师了解到璐璐的不良习惯后，专门准备白色的小毛巾，并及时提醒璐璐饭后擦嘴，经过一段时间努力后，渐渐帮助璐璐养成良好的生活习惯（结合材料怎么做）。</w:t>
      </w:r>
    </w:p>
    <w:p w14:paraId="0F26977E">
      <w:pPr>
        <w:ind w:firstLine="480"/>
        <w:jc w:val="center"/>
        <w:rPr>
          <w:rFonts w:ascii="宋体" w:hAnsi="宋体" w:eastAsia="宋体"/>
          <w:b w:val="0"/>
          <w:color w:val="000000"/>
          <w:sz w:val="24"/>
        </w:rPr>
      </w:pPr>
      <w:r>
        <w:rPr>
          <w:rFonts w:ascii="宋体" w:hAnsi="宋体" w:eastAsia="宋体"/>
          <w:b w:val="0"/>
          <w:color w:val="000000"/>
          <w:sz w:val="24"/>
        </w:rPr>
        <w:t>（二）</w:t>
      </w:r>
    </w:p>
    <w:p w14:paraId="48BD1CCA">
      <w:pPr>
        <w:ind w:firstLine="480"/>
      </w:pPr>
      <w:r>
        <w:rPr>
          <w:rFonts w:ascii="宋体" w:hAnsi="宋体" w:eastAsia="宋体"/>
          <w:b w:val="0"/>
          <w:color w:val="000000"/>
          <w:sz w:val="24"/>
        </w:rPr>
        <w:t>下午的点心是每人一块蛋糕、一杯牛奶，孩子们像往常一样静静品尝着自己的那一份。发完后，我发现袋子里 还有一块蛋糕，就随手给了旁边的莉莉，可没想的我这无心之举却引起了一场“风波”，莉莉脸上露出了得意 的笑容，举起了那块蛋糕，在小朋友面前炫耀起来：“这是李老师多给我吃的。”其他孩子有的向他投去了羡 慕的眼神，向我桌上投来搜寻的眼神，孩子们接着纷纷议论起来，有的一本正经的说：“她小，所以李老师才 给她吃的呢！”有的愤愤不平地说：“李老师一定是喜欢莉莉。”这时我才意识到事情的严重性，我的举动欠 考虑，冷落了其他小朋友，我马上进行补救。“今天多得一块蛋糕老师给了莉莉，以后多下来的点心，老师会 发给别的小朋友，大家轮流吃，你们说好吗？孩子们脸上的复杂表情马上都消失了，大声喊道：“好”。</w:t>
      </w:r>
    </w:p>
    <w:p w14:paraId="014E6EE6">
      <w:pPr>
        <w:ind w:firstLine="480"/>
        <w:rPr>
          <w:rFonts w:ascii="宋体" w:hAnsi="宋体" w:eastAsia="宋体"/>
          <w:b w:val="0"/>
          <w:color w:val="000000"/>
          <w:sz w:val="24"/>
        </w:rPr>
      </w:pPr>
      <w:r>
        <w:rPr>
          <w:rFonts w:ascii="宋体" w:hAnsi="宋体" w:eastAsia="宋体"/>
          <w:b w:val="0"/>
          <w:color w:val="000000"/>
          <w:sz w:val="24"/>
        </w:rPr>
        <w:t xml:space="preserve">31.（阅读理解） 请结合材料，从教师职业道德的角度评析李老师的教育行为。 </w:t>
      </w:r>
    </w:p>
    <w:p w14:paraId="47B84175">
      <w:pPr>
        <w:ind w:firstLine="480"/>
      </w:pPr>
      <w:r>
        <w:rPr>
          <w:rFonts w:ascii="宋体" w:hAnsi="宋体" w:eastAsia="宋体"/>
          <w:b w:val="0"/>
          <w:color w:val="000000"/>
          <w:sz w:val="24"/>
        </w:rPr>
        <w:t>【参考答案】：教师职业道德规范要求老师做到：爱国守法、爱岗敬业、关爱学生、教书育人、为人师表和终身学习（答题点）。材料中数学老师的教育行为做到了爱岗敬业、教书育人、关爱学生的道德规范（匹配点）。首先，该李老师的做法做到了爱岗敬业的职业道德（是什么）。爱岗敬业是教师职业道德的核心。教师工作的重要性和特殊性，要求教师要具有极大的耐心和恒心，深刻理解教师工作的意义，忠诚于人民教育事业，志存高远，勤恳敬业，甘为人梯，乐于奉献。对工作高度负责，认真备课上课，认真批改作业，认真辅导学生。不得敷衍塞责（为什么）。材料中李老师在意识到自己的“失误”后能够及时的发现问题所在，认真回答学生的质疑，利用教育机智给学生做出解答，表现出来极大的耐心，在整个过程中不仅解决了问题，也教育了学生（结合材料怎么做）。其次，李老师的做法体现了教书育人的职业道德（是什么）。“教书育人”要求教师要遵循教育规律，实施素质教育。循循善诱，诲人不倦，因材施教。培养学生良好品行，激发学生创新精神，促进学生全面发展（为什么）。材料中的李老师利用这场特殊的教育问题，根据幼儿身心发展特点和教育规律，给幼儿呈现了符合他们认知程度的答案，既教给幼儿正确的价值观，也帮助幼儿构建了良好的学习氛围（结合材料怎么做）。再次，李老师做到了关爱学生的职业道德（是什么）。“关爱学生”要求教师要关心爱护全体学生，尊重学生人格，平等公正对待学生。对学生严慈相济，做学生良师益友。保护学生安全，关心学生健康，维护学生权益。不讽刺、挖苦、歧视学生，不体罚或变相体罚学生（为什么）。材料中的李老师面对这个出其不意的“棘手”问题，及时调整心态，冷静分析问题，用良好的态度和爱心对待幼儿，既尊重了幼儿的人格尊严，也体现了公平待生（结合材料怎么做）。总之，材料中数学老师的教育教学行为是十分不可取的，我们一定要从这位老师身上吸取教训，坚决抵制这样的行为出现在教学中，同时，也要努力践行《中小学教师职业道德规范》的要求，做一名合格的教育工作者（自身看法）。</w:t>
      </w:r>
    </w:p>
    <w:p w14:paraId="62BAD5E2">
      <w:pPr>
        <w:ind w:firstLine="480"/>
        <w:rPr>
          <w:rFonts w:ascii="宋体" w:hAnsi="宋体" w:eastAsia="宋体"/>
          <w:b w:val="0"/>
          <w:color w:val="000000"/>
          <w:sz w:val="24"/>
        </w:rPr>
      </w:pPr>
    </w:p>
    <w:p w14:paraId="015F49A3">
      <w:pPr>
        <w:ind w:firstLine="480"/>
        <w:jc w:val="center"/>
        <w:rPr>
          <w:rFonts w:ascii="宋体" w:hAnsi="宋体" w:eastAsia="宋体"/>
          <w:b w:val="0"/>
          <w:color w:val="000000"/>
          <w:sz w:val="24"/>
        </w:rPr>
      </w:pPr>
      <w:r>
        <w:rPr>
          <w:rFonts w:ascii="宋体" w:hAnsi="宋体" w:eastAsia="宋体"/>
          <w:b w:val="0"/>
          <w:color w:val="000000"/>
          <w:sz w:val="24"/>
        </w:rPr>
        <w:t>（三）</w:t>
      </w:r>
    </w:p>
    <w:p w14:paraId="4749F157">
      <w:pPr>
        <w:ind w:firstLine="480"/>
      </w:pPr>
      <w:r>
        <w:rPr>
          <w:rFonts w:ascii="宋体" w:hAnsi="宋体" w:eastAsia="宋体"/>
          <w:b w:val="0"/>
          <w:color w:val="000000"/>
          <w:sz w:val="24"/>
        </w:rPr>
        <w:t>一个真正的文学批评家，应该坚守自己独立的批评品格，远离世俗的主流风尚，对文学进行精神与灵魂的审 视，而不是庸常的絮语。然而，中国当下文学的主流批评恰恰存在着一定的灵魂缺失和精神萎缩。文学批评渐 渐被市场与媒体所左右，总是在大而无当的赞歌与恣肆恶意的攻击之间进退维谷，作家和读者很难听到真正的 批评的声音。大多数文学批评家将自己的批评视角与笔墨投向了文学的热闹喧嚣之地，而对一些处于边缘地位 因种种缘故未能进入主流文坛的作家作品，却少有注意。事实上，在一些边缘作家的作品里，我们往往能够读 到异于所谓主流的特别内容。譬如王小波，他在世的时候并没有多少批评家的目光关注到他，关于其作品的译 介自然也是其身后的事情了。而王小波的出现无疑显示了文学的另一种可能，他的作品在精神上和鲁迅式的焦 灼与反抗，可谓有着异曲同工之妙，对人间猥琐的嘲弄，对现实的焦虑，对芸芸众生的哀怜，以及回到生活的 深处与内心的深处，将人的狂放、朗然之气弥散在作品中，在嘲弄社会的同时也冷视了自我。显然，王小波之 死唤醒了一种新的文学批评的诞生，既充满学术良知、生存尊严与批评真理的文学批评。不过，这种文学批评 并非当前文坛的大多数，恰恰相反，它只在少数批评家那里存在着，热闹的文坛依然那么热闹，热闹过后，一 片虚无。文学批评的光芒，倘若日益被甚嚣尘上的商业化炒作完全覆盖，文学批评的末路也许就为期不远了， 我们的文学批评必须对此有所警觉。 （摘编自陈劲松《文学批评的姿态》）</w:t>
      </w:r>
    </w:p>
    <w:p w14:paraId="3FF84026">
      <w:pPr>
        <w:ind w:firstLine="480"/>
        <w:rPr>
          <w:rFonts w:hint="eastAsia"/>
          <w:b w:val="0"/>
          <w:color w:val="000000"/>
          <w:sz w:val="24"/>
          <w:lang w:val="en-US" w:eastAsia="zh-CN"/>
        </w:rPr>
      </w:pPr>
      <w:r>
        <w:rPr>
          <w:rFonts w:ascii="宋体" w:hAnsi="宋体" w:eastAsia="宋体"/>
          <w:b w:val="0"/>
          <w:color w:val="000000"/>
          <w:sz w:val="24"/>
        </w:rPr>
        <w:t>32.（阅读理解）</w:t>
      </w:r>
      <w:r>
        <w:rPr>
          <w:rFonts w:hint="eastAsia"/>
          <w:b w:val="0"/>
          <w:color w:val="000000"/>
          <w:sz w:val="24"/>
          <w:lang w:val="en-US" w:eastAsia="zh-CN"/>
        </w:rPr>
        <w:t>:</w:t>
      </w:r>
    </w:p>
    <w:p w14:paraId="141AEBC3">
      <w:pPr>
        <w:ind w:firstLine="480"/>
        <w:rPr>
          <w:rFonts w:ascii="宋体" w:hAnsi="宋体" w:eastAsia="宋体"/>
          <w:b w:val="0"/>
          <w:color w:val="000000"/>
          <w:sz w:val="24"/>
        </w:rPr>
      </w:pPr>
      <w:r>
        <w:rPr>
          <w:rFonts w:ascii="宋体" w:hAnsi="宋体" w:eastAsia="宋体"/>
          <w:b w:val="0"/>
          <w:color w:val="000000"/>
          <w:sz w:val="24"/>
        </w:rPr>
        <w:t xml:space="preserve">（1）材料最后一句：我们的文学批评对此有所警觉“此”指代的内容是什么？ </w:t>
      </w:r>
    </w:p>
    <w:p w14:paraId="5CDCB706">
      <w:pPr>
        <w:ind w:firstLine="480"/>
        <w:rPr>
          <w:rFonts w:ascii="宋体" w:hAnsi="宋体" w:eastAsia="宋体"/>
          <w:b w:val="0"/>
          <w:color w:val="000000"/>
          <w:sz w:val="24"/>
        </w:rPr>
      </w:pPr>
      <w:r>
        <w:rPr>
          <w:rFonts w:ascii="宋体" w:hAnsi="宋体" w:eastAsia="宋体"/>
          <w:b w:val="0"/>
          <w:color w:val="000000"/>
          <w:sz w:val="24"/>
        </w:rPr>
        <w:t xml:space="preserve">（2）结合文本请简要分析文章当下文学批评存在的弊端。 </w:t>
      </w:r>
    </w:p>
    <w:p w14:paraId="2FBBDF73">
      <w:pPr>
        <w:ind w:firstLine="480"/>
        <w:rPr>
          <w:rFonts w:ascii="宋体" w:hAnsi="宋体" w:eastAsia="宋体"/>
          <w:b w:val="0"/>
          <w:color w:val="000000"/>
          <w:sz w:val="24"/>
        </w:rPr>
      </w:pPr>
      <w:r>
        <w:rPr>
          <w:rFonts w:ascii="宋体" w:hAnsi="宋体" w:eastAsia="宋体"/>
          <w:b w:val="0"/>
          <w:color w:val="000000"/>
          <w:sz w:val="24"/>
        </w:rPr>
        <w:t>【参考答案】：</w:t>
      </w:r>
    </w:p>
    <w:p w14:paraId="377E1696">
      <w:pPr>
        <w:ind w:firstLine="480"/>
        <w:rPr>
          <w:rFonts w:ascii="宋体" w:hAnsi="宋体" w:eastAsia="宋体"/>
          <w:b w:val="0"/>
          <w:color w:val="000000"/>
          <w:sz w:val="24"/>
        </w:rPr>
      </w:pPr>
      <w:r>
        <w:rPr>
          <w:rFonts w:ascii="宋体" w:hAnsi="宋体" w:eastAsia="宋体"/>
          <w:b w:val="0"/>
          <w:color w:val="000000"/>
          <w:sz w:val="24"/>
        </w:rPr>
        <w:t>（1）</w:t>
      </w:r>
      <w:r>
        <w:rPr>
          <w:rFonts w:hint="eastAsia"/>
          <w:b w:val="0"/>
          <w:color w:val="000000"/>
          <w:sz w:val="24"/>
          <w:lang w:val="en-US" w:eastAsia="zh-CN"/>
        </w:rPr>
        <w:t>[细节理解题：寻找文段中的“此”所在的位置，结合前后文，找出该词在文中的意思；]：</w:t>
      </w:r>
      <w:r>
        <w:rPr>
          <w:rFonts w:ascii="宋体" w:hAnsi="宋体" w:eastAsia="宋体"/>
          <w:b w:val="0"/>
          <w:color w:val="000000"/>
          <w:sz w:val="24"/>
        </w:rPr>
        <w:t>文学批评应当去商业化的炒作，文学批评的末路也许就在不久的将来。</w:t>
      </w:r>
    </w:p>
    <w:p w14:paraId="5D3E8D07">
      <w:pPr>
        <w:ind w:firstLine="480"/>
        <w:rPr>
          <w:rFonts w:ascii="宋体" w:hAnsi="宋体" w:eastAsia="宋体"/>
          <w:b w:val="0"/>
          <w:color w:val="000000"/>
          <w:sz w:val="24"/>
        </w:rPr>
      </w:pPr>
      <w:r>
        <w:rPr>
          <w:rFonts w:ascii="宋体" w:hAnsi="宋体" w:eastAsia="宋体"/>
          <w:b w:val="0"/>
          <w:color w:val="000000"/>
          <w:sz w:val="24"/>
        </w:rPr>
        <w:t>（2）</w:t>
      </w:r>
      <w:r>
        <w:rPr>
          <w:rFonts w:hint="eastAsia"/>
          <w:b w:val="0"/>
          <w:color w:val="000000"/>
          <w:sz w:val="24"/>
          <w:lang w:val="en-US" w:eastAsia="zh-CN"/>
        </w:rPr>
        <w:t>[结合自身题：分析文章当下文学批评存在的弊端，实际上就是考查对作者观点的理解，可以通过寻找引导词的方式找到观点所在，并进行客观、全面评价。]：</w:t>
      </w:r>
      <w:r>
        <w:rPr>
          <w:rFonts w:ascii="宋体" w:hAnsi="宋体" w:eastAsia="宋体"/>
          <w:b w:val="0"/>
          <w:color w:val="000000"/>
          <w:sz w:val="24"/>
        </w:rPr>
        <w:t>①中国当下文学的主流存在着一定的灵魂的缺失与精神的萎缩；</w:t>
      </w:r>
    </w:p>
    <w:p w14:paraId="293D864A">
      <w:pPr>
        <w:ind w:firstLine="480"/>
        <w:rPr>
          <w:rFonts w:ascii="宋体" w:hAnsi="宋体" w:eastAsia="宋体"/>
          <w:b w:val="0"/>
          <w:color w:val="000000"/>
          <w:sz w:val="24"/>
        </w:rPr>
      </w:pPr>
      <w:r>
        <w:rPr>
          <w:rFonts w:ascii="宋体" w:hAnsi="宋体" w:eastAsia="宋体"/>
          <w:b w:val="0"/>
          <w:color w:val="000000"/>
          <w:sz w:val="24"/>
        </w:rPr>
        <w:t>②文学批评被市场与媒体左右，缺少理性与客观性；</w:t>
      </w:r>
    </w:p>
    <w:p w14:paraId="413FA690">
      <w:pPr>
        <w:ind w:firstLine="480"/>
        <w:rPr>
          <w:rFonts w:ascii="宋体" w:hAnsi="宋体" w:eastAsia="宋体"/>
          <w:b w:val="0"/>
          <w:color w:val="000000"/>
          <w:sz w:val="24"/>
        </w:rPr>
      </w:pPr>
      <w:r>
        <w:rPr>
          <w:rFonts w:ascii="宋体" w:hAnsi="宋体" w:eastAsia="宋体"/>
          <w:b w:val="0"/>
          <w:color w:val="000000"/>
          <w:sz w:val="24"/>
        </w:rPr>
        <w:t>③文学批评家们少有充满学术良知、生存尊严和批评真理的文学批判。</w:t>
      </w:r>
    </w:p>
    <w:p w14:paraId="145C89C7">
      <w:pPr>
        <w:ind w:firstLine="480"/>
        <w:rPr>
          <w:rFonts w:ascii="宋体" w:hAnsi="宋体" w:eastAsia="宋体"/>
          <w:b w:val="0"/>
          <w:color w:val="000000"/>
          <w:sz w:val="24"/>
        </w:rPr>
      </w:pPr>
    </w:p>
    <w:p w14:paraId="127B80AF">
      <w:pPr>
        <w:ind w:firstLine="480"/>
      </w:pPr>
      <w:r>
        <w:rPr>
          <w:rFonts w:ascii="宋体" w:hAnsi="宋体" w:eastAsia="宋体"/>
          <w:b/>
          <w:color w:val="000000"/>
          <w:sz w:val="24"/>
        </w:rPr>
        <w:t>三、写作题（本大题 1 小题，50 分）</w:t>
      </w:r>
    </w:p>
    <w:p w14:paraId="2EC482BD">
      <w:pPr>
        <w:ind w:firstLine="480"/>
        <w:rPr>
          <w:rFonts w:ascii="宋体" w:hAnsi="宋体" w:eastAsia="宋体"/>
          <w:b w:val="0"/>
          <w:color w:val="000000"/>
          <w:sz w:val="24"/>
        </w:rPr>
      </w:pPr>
      <w:r>
        <w:rPr>
          <w:rFonts w:ascii="宋体" w:hAnsi="宋体" w:eastAsia="宋体"/>
          <w:b w:val="0"/>
          <w:color w:val="000000"/>
          <w:sz w:val="24"/>
        </w:rPr>
        <w:t>33.（论述题） 阅读下面的材料，根据要求作文</w:t>
      </w:r>
    </w:p>
    <w:p w14:paraId="4EB86CED">
      <w:pPr>
        <w:ind w:firstLine="480"/>
        <w:rPr>
          <w:rFonts w:ascii="宋体" w:hAnsi="宋体" w:eastAsia="宋体"/>
          <w:b w:val="0"/>
          <w:color w:val="000000"/>
          <w:sz w:val="24"/>
        </w:rPr>
      </w:pPr>
      <w:r>
        <w:rPr>
          <w:rFonts w:ascii="宋体" w:hAnsi="宋体" w:eastAsia="宋体"/>
          <w:b w:val="0"/>
          <w:color w:val="000000"/>
          <w:sz w:val="24"/>
        </w:rPr>
        <w:t>常言道：“上山容易，下山难。”这句话是说，上山虽然费力，但不容易发生危险；下山虽然省力，但却容 易，失足跌下山。其实，这句简单的话语蕴含着丰富的人生哲理。</w:t>
      </w:r>
    </w:p>
    <w:p w14:paraId="6E5FDDB3">
      <w:pPr>
        <w:ind w:firstLine="480"/>
        <w:rPr>
          <w:rFonts w:ascii="宋体" w:hAnsi="宋体" w:eastAsia="宋体"/>
          <w:b w:val="0"/>
          <w:color w:val="000000"/>
          <w:sz w:val="24"/>
        </w:rPr>
      </w:pPr>
      <w:r>
        <w:rPr>
          <w:rFonts w:ascii="宋体" w:hAnsi="宋体" w:eastAsia="宋体"/>
          <w:b w:val="0"/>
          <w:color w:val="000000"/>
          <w:sz w:val="24"/>
        </w:rPr>
        <w:t>要求：用规范的现代汉语写作。自定立意，自拟题目，自选文体，不少于800字。</w:t>
      </w:r>
    </w:p>
    <w:p w14:paraId="0FA51CFE">
      <w:pPr>
        <w:ind w:firstLine="480"/>
        <w:rPr>
          <w:rFonts w:hint="eastAsia"/>
          <w:b w:val="0"/>
          <w:color w:val="000000"/>
          <w:sz w:val="24"/>
          <w:lang w:eastAsia="zh-CN"/>
        </w:rPr>
      </w:pPr>
      <w:r>
        <w:rPr>
          <w:rFonts w:hint="eastAsia"/>
          <w:b w:val="0"/>
          <w:color w:val="000000"/>
          <w:sz w:val="24"/>
          <w:lang w:eastAsia="zh-CN"/>
        </w:rPr>
        <w:t>【</w:t>
      </w:r>
      <w:r>
        <w:rPr>
          <w:rFonts w:hint="eastAsia"/>
          <w:b w:val="0"/>
          <w:color w:val="000000"/>
          <w:sz w:val="24"/>
          <w:lang w:val="en-US" w:eastAsia="zh-CN"/>
        </w:rPr>
        <w:t>审题、立意、结构大纲</w:t>
      </w:r>
      <w:r>
        <w:rPr>
          <w:rFonts w:hint="eastAsia"/>
          <w:b w:val="0"/>
          <w:color w:val="000000"/>
          <w:sz w:val="24"/>
          <w:lang w:eastAsia="zh-CN"/>
        </w:rPr>
        <w:t>】：</w:t>
      </w:r>
    </w:p>
    <w:p w14:paraId="2E9E8765">
      <w:pPr>
        <w:ind w:firstLine="480"/>
        <w:rPr>
          <w:rFonts w:hint="eastAsia"/>
          <w:b w:val="0"/>
          <w:color w:val="000000"/>
          <w:sz w:val="24"/>
          <w:lang w:eastAsia="zh-CN"/>
        </w:rPr>
      </w:pPr>
      <w:r>
        <w:rPr>
          <w:rFonts w:hint="eastAsia"/>
          <w:b w:val="0"/>
          <w:color w:val="000000"/>
          <w:sz w:val="24"/>
          <w:lang w:eastAsia="zh-CN"/>
        </w:rPr>
        <w:t>第一：审题（审文体——不限文体，建议首先议论文；审主题——这属于典型的话题作文，这类作文首先需要明确话题的中心主旨，本话题的中心内容就是“上山容易下山难”；审要求——自定立意，自拟题目，自选文体，不少于 800 字）；</w:t>
      </w:r>
    </w:p>
    <w:p w14:paraId="395E3597">
      <w:pPr>
        <w:ind w:firstLine="480"/>
        <w:rPr>
          <w:rFonts w:hint="eastAsia"/>
          <w:b w:val="0"/>
          <w:color w:val="000000"/>
          <w:sz w:val="24"/>
          <w:lang w:eastAsia="zh-CN"/>
        </w:rPr>
      </w:pPr>
      <w:r>
        <w:rPr>
          <w:rFonts w:hint="eastAsia"/>
          <w:b w:val="0"/>
          <w:color w:val="000000"/>
          <w:sz w:val="24"/>
          <w:lang w:eastAsia="zh-CN"/>
        </w:rPr>
        <w:t>第二、列大纲（引论、本论、结论）；</w:t>
      </w:r>
    </w:p>
    <w:p w14:paraId="44721BB8">
      <w:pPr>
        <w:ind w:firstLine="480"/>
        <w:rPr>
          <w:rFonts w:hint="eastAsia"/>
          <w:b w:val="0"/>
          <w:color w:val="000000"/>
          <w:sz w:val="24"/>
          <w:lang w:eastAsia="zh-CN"/>
        </w:rPr>
      </w:pPr>
      <w:r>
        <w:rPr>
          <w:rFonts w:hint="eastAsia"/>
          <w:b w:val="0"/>
          <w:color w:val="000000"/>
          <w:sz w:val="24"/>
          <w:lang w:eastAsia="zh-CN"/>
        </w:rPr>
        <w:t>第三、组织语言；第四、着手操作。</w:t>
      </w:r>
    </w:p>
    <w:p w14:paraId="317380E3">
      <w:pPr>
        <w:ind w:firstLine="480"/>
        <w:rPr>
          <w:rFonts w:hint="eastAsia"/>
          <w:b w:val="0"/>
          <w:color w:val="000000"/>
          <w:sz w:val="24"/>
          <w:lang w:eastAsia="zh-CN"/>
        </w:rPr>
      </w:pPr>
      <w:r>
        <w:rPr>
          <w:rFonts w:hint="eastAsia"/>
          <w:b w:val="0"/>
          <w:color w:val="000000"/>
          <w:sz w:val="24"/>
          <w:lang w:eastAsia="zh-CN"/>
        </w:rPr>
        <w:t>审题：文体——议论文主题——走好人生每一步要求——不得少于 800 字</w:t>
      </w:r>
    </w:p>
    <w:p w14:paraId="6C42FB7A">
      <w:pPr>
        <w:ind w:firstLine="480"/>
        <w:rPr>
          <w:rFonts w:hint="eastAsia" w:ascii="宋体" w:hAnsi="宋体" w:eastAsia="宋体"/>
          <w:b w:val="0"/>
          <w:color w:val="000000"/>
          <w:sz w:val="24"/>
          <w:lang w:eastAsia="zh-CN"/>
        </w:rPr>
      </w:pPr>
      <w:r>
        <w:rPr>
          <w:rFonts w:hint="eastAsia"/>
          <w:b w:val="0"/>
          <w:color w:val="000000"/>
          <w:sz w:val="24"/>
          <w:lang w:eastAsia="zh-CN"/>
        </w:rPr>
        <w:t>列大纲： 引论 本论 结论</w:t>
      </w:r>
    </w:p>
    <w:p w14:paraId="0D6CCC97">
      <w:pPr>
        <w:ind w:firstLine="480"/>
        <w:rPr>
          <w:rFonts w:hint="eastAsia"/>
          <w:b w:val="0"/>
          <w:color w:val="000000"/>
          <w:sz w:val="24"/>
          <w:lang w:eastAsia="zh-CN"/>
        </w:rPr>
      </w:pPr>
      <w:r>
        <w:rPr>
          <w:rFonts w:ascii="宋体" w:hAnsi="宋体" w:eastAsia="宋体"/>
          <w:b w:val="0"/>
          <w:color w:val="000000"/>
          <w:sz w:val="24"/>
        </w:rPr>
        <w:t>【写作参考范文】：</w:t>
      </w:r>
      <w:r>
        <w:rPr>
          <w:rFonts w:hint="eastAsia"/>
          <w:b w:val="0"/>
          <w:color w:val="000000"/>
          <w:sz w:val="24"/>
          <w:lang w:eastAsia="zh-CN"/>
        </w:rPr>
        <w:t>《</w:t>
      </w:r>
      <w:r>
        <w:rPr>
          <w:rFonts w:ascii="宋体" w:hAnsi="宋体" w:eastAsia="宋体"/>
          <w:b w:val="0"/>
          <w:color w:val="000000"/>
          <w:sz w:val="24"/>
        </w:rPr>
        <w:t>走好人生每一步</w:t>
      </w:r>
      <w:r>
        <w:rPr>
          <w:rFonts w:hint="eastAsia"/>
          <w:b w:val="0"/>
          <w:color w:val="000000"/>
          <w:sz w:val="24"/>
          <w:lang w:eastAsia="zh-CN"/>
        </w:rPr>
        <w:t>》</w:t>
      </w:r>
    </w:p>
    <w:p w14:paraId="2BF17D10">
      <w:pPr>
        <w:ind w:firstLine="480"/>
        <w:rPr>
          <w:rFonts w:ascii="宋体" w:hAnsi="宋体" w:eastAsia="宋体"/>
          <w:b w:val="0"/>
          <w:color w:val="000000"/>
          <w:sz w:val="24"/>
        </w:rPr>
      </w:pPr>
      <w:r>
        <w:rPr>
          <w:rFonts w:ascii="宋体" w:hAnsi="宋体" w:eastAsia="宋体"/>
          <w:b w:val="0"/>
          <w:color w:val="000000"/>
          <w:sz w:val="24"/>
        </w:rPr>
        <w:t xml:space="preserve">俗语说：上坡容易，下坡难。的确，有过登山经验的人都能深刻理解这句话的含义，上山的时候，人们常常是看好路、一步一个脚印地脚踏实地，心里也是因为有目标、有憧憬，而觉得上山的路走起来容易，而下山就是跌跌撞撞，甚至连滚带爬，仿佛没了约束的马，一不小心就跌落山底。登山尚且如此，更何况我们所经历的一生呢。（引论：通过对材料中俗语的解释，继而引出本文的观点——走好人生每一步，不论是上坡路还是下坡路。引论作为文章的开篇，应做到立意正确。） </w:t>
      </w:r>
    </w:p>
    <w:p w14:paraId="59C0DE9B">
      <w:pPr>
        <w:ind w:firstLine="480"/>
        <w:rPr>
          <w:rFonts w:ascii="宋体" w:hAnsi="宋体" w:eastAsia="宋体"/>
          <w:b w:val="0"/>
          <w:color w:val="000000"/>
          <w:sz w:val="24"/>
        </w:rPr>
      </w:pPr>
      <w:r>
        <w:rPr>
          <w:rFonts w:ascii="宋体" w:hAnsi="宋体" w:eastAsia="宋体"/>
          <w:b w:val="0"/>
          <w:color w:val="000000"/>
          <w:sz w:val="24"/>
        </w:rPr>
        <w:t xml:space="preserve">   山有不同，而登山的感受却又大抵相同。人生不同，而对人生的感悟却又相同吗？答案当然是否定的。面对人生的起起伏伏、大起大落，你选择的态度，常常会决定你是悲观悯人，还是乐观从容。年轻的时候，从青涩走向成熟，每一步都似乎走得惊险，努力过就能品位收获的滋味，坚持过就不会因为过去的不足而停滞不前。就好像当你感觉疲惫时，也不要轻言放弃希望，因为上坡的路本就是这样，能潜心去看风景，能顾虑梦想而努力前行，有动力，有精力，于是上坡的路总是容易的。而面对人生中的下坡路，许多人开始在犹豫中做出选择。有的快速地结束路途，以一种长痛不如短痛的心理，去面对生活所施加给他的压力和重负。有的人，小心翼翼地去做出每一步的选择，但即便这样，也总免不了要摔倒和懊恼，因为这路上的石块和荆棘，本就是你必经的一段，摔疼了，才会记得要更加谨慎前行，迷路了，才会在你细心观察和仔细思考中重新找到方向。每个人的人生都是不同的，但人生轨迹中又都会经历不同高度的峰和不同深度的谷，无论是什么，踏实稳重地行走下去，总归是没有错的，但真正重要的部分，来自我们在这一起一落间的转变，上坡时要保有对人生强烈的信念，要坚持并具勇气，走出人生的精彩：下坡时，不能慌乱迷惘，要有耐心和恒心，将这段路走得优雅，懂得从另外的角度去欣赏旅途的风景。要拿出比上坡时更多的精力和决心，即使前路险恶，也要镇定自若，将这一段积淀成宝贵的人生经验，为下一次前行做好铺垫。（本论：如何正确看待和走好上坡路和下坡路。面对上坡路我们应该脚踏实地，面对下坡路我们应该充满勇气。本论是议论文中的核心部分。通过分论点并列论证的方式，从多角度对论点进行剖析论证。本部分是本论中的第一部分，利用题目中所给的材料，以说理的形式说明走好人生每一步的重要价值。）</w:t>
      </w:r>
    </w:p>
    <w:p w14:paraId="46078E42">
      <w:pPr>
        <w:ind w:firstLine="480"/>
      </w:pPr>
      <w:r>
        <w:rPr>
          <w:rFonts w:ascii="宋体" w:hAnsi="宋体" w:eastAsia="宋体"/>
          <w:b w:val="0"/>
          <w:color w:val="000000"/>
          <w:sz w:val="24"/>
        </w:rPr>
        <w:t>没有一成不变的生活，也没有永远都在峰顶的人生，你能看到什么样的精彩，完全取决于你对这种“变化”的认知以及据此采取的行动，只有懂得调整自己的人，才能最终成为人生的赢家，才能走好人生的每一步！（结论：本部分是议论文中的结束部分，将起到总结全文，呼应论点的作用。本段呼应主题，强调对待生活我们要具体问题具体分析，要懂得调整自己，进而走好人生的每一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445900"/>
    <w:rsid w:val="2ACA6340"/>
    <w:rsid w:val="430679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15776</Words>
  <Characters>16118</Characters>
  <Lines>0</Lines>
  <Paragraphs>0</Paragraphs>
  <TotalTime>0</TotalTime>
  <ScaleCrop>false</ScaleCrop>
  <LinksUpToDate>false</LinksUpToDate>
  <CharactersWithSpaces>16347</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2026-08-30T14:39:14Z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4CE6859BD173401B8329657B637BA911_12</vt:lpwstr>
  </property>
</Properties>
</file>