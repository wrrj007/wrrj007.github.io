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AA681">
      <w:pPr>
        <w:ind w:firstLine="480"/>
      </w:pPr>
      <w:r>
        <w:rPr>
          <w:rFonts w:ascii="宋体" w:hAnsi="宋体" w:eastAsia="宋体"/>
          <w:b/>
          <w:color w:val="000000"/>
          <w:sz w:val="24"/>
        </w:rPr>
        <w:t>一、单项选择题（本大题共 29 小题，每小题 2 分，共 58 分）</w:t>
      </w:r>
    </w:p>
    <w:p w14:paraId="1DB44892">
      <w:pPr>
        <w:ind w:firstLine="480"/>
      </w:pPr>
      <w:r>
        <w:rPr>
          <w:rFonts w:ascii="宋体" w:hAnsi="宋体" w:eastAsia="宋体"/>
          <w:b w:val="0"/>
          <w:color w:val="000000"/>
          <w:sz w:val="24"/>
        </w:rPr>
        <w:t>1.李老师与大班幼儿面对面自由地坐在塑胶地上，李老师对幼儿说：“请你们想个办法到老师面前来。”乐乐想 到了前滚翻，动作不怎么标准，歪到了一边。对此，李老师恰当的说法是（ ）。</w:t>
      </w:r>
    </w:p>
    <w:p w14:paraId="579A558D">
      <w:pPr>
        <w:ind w:firstLine="480"/>
      </w:pPr>
      <w:r>
        <w:rPr>
          <w:rFonts w:ascii="宋体" w:hAnsi="宋体" w:eastAsia="宋体"/>
          <w:b w:val="0"/>
          <w:color w:val="000000"/>
          <w:sz w:val="24"/>
        </w:rPr>
        <w:t>A.“动作不标准，你重新做一遍！”</w:t>
      </w:r>
    </w:p>
    <w:p w14:paraId="5A79E1FE">
      <w:pPr>
        <w:ind w:firstLine="480"/>
      </w:pPr>
      <w:r>
        <w:rPr>
          <w:rFonts w:ascii="宋体" w:hAnsi="宋体" w:eastAsia="宋体"/>
          <w:b w:val="0"/>
          <w:color w:val="000000"/>
          <w:sz w:val="24"/>
        </w:rPr>
        <w:t>B.“乐乐的办法真奇妙，要注意安全。”</w:t>
      </w:r>
    </w:p>
    <w:p w14:paraId="7A7A5D42">
      <w:pPr>
        <w:ind w:firstLine="480"/>
      </w:pPr>
      <w:r>
        <w:rPr>
          <w:rFonts w:ascii="宋体" w:hAnsi="宋体" w:eastAsia="宋体"/>
          <w:b w:val="0"/>
          <w:color w:val="000000"/>
          <w:sz w:val="24"/>
        </w:rPr>
        <w:t>C.“这样不好，会踢到旁边的小朋友。”</w:t>
      </w:r>
    </w:p>
    <w:p w14:paraId="3F277A7B">
      <w:pPr>
        <w:ind w:firstLine="480"/>
      </w:pPr>
      <w:r>
        <w:rPr>
          <w:rFonts w:ascii="宋体" w:hAnsi="宋体" w:eastAsia="宋体"/>
          <w:b w:val="0"/>
          <w:color w:val="000000"/>
          <w:sz w:val="24"/>
        </w:rPr>
        <w:t>D.“乐乐真勇敢，大家要向他学习。”</w:t>
      </w:r>
    </w:p>
    <w:p w14:paraId="796E4B4F">
      <w:pPr>
        <w:ind w:firstLine="480"/>
      </w:pPr>
      <w:r>
        <w:rPr>
          <w:rFonts w:ascii="宋体" w:hAnsi="宋体" w:eastAsia="宋体"/>
          <w:b w:val="0"/>
          <w:color w:val="000000"/>
          <w:sz w:val="24"/>
        </w:rPr>
        <w:t>【答案】：</w:t>
      </w:r>
    </w:p>
    <w:p w14:paraId="01D440C2">
      <w:pPr>
        <w:ind w:firstLine="480"/>
      </w:pPr>
      <w:r>
        <w:rPr>
          <w:rFonts w:ascii="宋体" w:hAnsi="宋体" w:eastAsia="宋体"/>
          <w:b w:val="0"/>
          <w:color w:val="000000"/>
          <w:sz w:val="24"/>
        </w:rPr>
        <w:t>【答案解析】：</w:t>
      </w:r>
    </w:p>
    <w:p w14:paraId="7B9ED5BA">
      <w:pPr>
        <w:ind w:firstLine="480"/>
      </w:pPr>
      <w:r>
        <w:rPr>
          <w:rFonts w:ascii="宋体" w:hAnsi="宋体" w:eastAsia="宋体"/>
          <w:b w:val="0"/>
          <w:color w:val="000000"/>
          <w:sz w:val="24"/>
        </w:rPr>
        <w:t>2.自由活动时，幼儿三五成群地在沙坑里玩耍，只有杰杰孤零零地站在旁边一动不动。对此，教师恰当的做法是 （ ）。</w:t>
      </w:r>
    </w:p>
    <w:p w14:paraId="77580738">
      <w:pPr>
        <w:ind w:firstLine="480"/>
      </w:pPr>
      <w:r>
        <w:rPr>
          <w:rFonts w:ascii="宋体" w:hAnsi="宋体" w:eastAsia="宋体"/>
          <w:b w:val="0"/>
          <w:color w:val="000000"/>
          <w:sz w:val="24"/>
        </w:rPr>
        <w:t>A.询问杰杰不与大家玩的原因</w:t>
      </w:r>
    </w:p>
    <w:p w14:paraId="561E00F4">
      <w:pPr>
        <w:ind w:firstLine="480"/>
      </w:pPr>
      <w:r>
        <w:rPr>
          <w:rFonts w:ascii="宋体" w:hAnsi="宋体" w:eastAsia="宋体"/>
          <w:b w:val="0"/>
          <w:color w:val="000000"/>
          <w:sz w:val="24"/>
        </w:rPr>
        <w:t>B.只关注其他孩子不理会杰杰</w:t>
      </w:r>
    </w:p>
    <w:p w14:paraId="74685A6A">
      <w:pPr>
        <w:ind w:firstLine="480"/>
      </w:pPr>
      <w:r>
        <w:rPr>
          <w:rFonts w:ascii="宋体" w:hAnsi="宋体" w:eastAsia="宋体"/>
          <w:b w:val="0"/>
          <w:color w:val="000000"/>
          <w:sz w:val="24"/>
        </w:rPr>
        <w:t>C.告诉杰杰可以自己一个人玩</w:t>
      </w:r>
    </w:p>
    <w:p w14:paraId="72FA4598">
      <w:pPr>
        <w:ind w:firstLine="480"/>
      </w:pPr>
      <w:r>
        <w:rPr>
          <w:rFonts w:ascii="宋体" w:hAnsi="宋体" w:eastAsia="宋体"/>
          <w:b w:val="0"/>
          <w:color w:val="000000"/>
          <w:sz w:val="24"/>
        </w:rPr>
        <w:t>D.要求杰杰过去与大家一起玩</w:t>
      </w:r>
    </w:p>
    <w:p w14:paraId="62A2CFF7">
      <w:pPr>
        <w:ind w:firstLine="480"/>
      </w:pPr>
      <w:r>
        <w:rPr>
          <w:rFonts w:ascii="宋体" w:hAnsi="宋体" w:eastAsia="宋体"/>
          <w:b w:val="0"/>
          <w:color w:val="000000"/>
          <w:sz w:val="24"/>
        </w:rPr>
        <w:t>【答案】：</w:t>
      </w:r>
    </w:p>
    <w:p w14:paraId="213974D2">
      <w:pPr>
        <w:ind w:firstLine="480"/>
      </w:pPr>
      <w:r>
        <w:rPr>
          <w:rFonts w:ascii="宋体" w:hAnsi="宋体" w:eastAsia="宋体"/>
          <w:b w:val="0"/>
          <w:color w:val="000000"/>
          <w:sz w:val="24"/>
        </w:rPr>
        <w:t>【答案解析】：</w:t>
      </w:r>
    </w:p>
    <w:p w14:paraId="19E3863F">
      <w:pPr>
        <w:ind w:firstLine="480"/>
      </w:pPr>
      <w:r>
        <w:rPr>
          <w:rFonts w:ascii="宋体" w:hAnsi="宋体" w:eastAsia="宋体"/>
          <w:b w:val="0"/>
          <w:color w:val="000000"/>
          <w:sz w:val="24"/>
        </w:rPr>
        <w:t>3.下列对实施素质教育的理解不正确的是（ ）。</w:t>
      </w:r>
    </w:p>
    <w:p w14:paraId="7DA88FB8">
      <w:pPr>
        <w:ind w:firstLine="480"/>
      </w:pPr>
      <w:r>
        <w:rPr>
          <w:rFonts w:ascii="宋体" w:hAnsi="宋体" w:eastAsia="宋体"/>
          <w:b w:val="0"/>
          <w:color w:val="000000"/>
          <w:sz w:val="24"/>
        </w:rPr>
        <w:t>A.更加重视学生的全面发展</w:t>
      </w:r>
    </w:p>
    <w:p w14:paraId="0E4A54DE">
      <w:pPr>
        <w:ind w:firstLine="480"/>
      </w:pPr>
      <w:r>
        <w:rPr>
          <w:rFonts w:ascii="宋体" w:hAnsi="宋体" w:eastAsia="宋体"/>
          <w:b w:val="0"/>
          <w:color w:val="000000"/>
          <w:sz w:val="24"/>
        </w:rPr>
        <w:t>B.针对基础教育提出的</w:t>
      </w:r>
    </w:p>
    <w:p w14:paraId="5CB61661">
      <w:pPr>
        <w:ind w:firstLine="480"/>
      </w:pPr>
      <w:r>
        <w:rPr>
          <w:rFonts w:ascii="宋体" w:hAnsi="宋体" w:eastAsia="宋体"/>
          <w:b w:val="0"/>
          <w:color w:val="000000"/>
          <w:sz w:val="24"/>
        </w:rPr>
        <w:t>C.更加重视德育工作</w:t>
      </w:r>
    </w:p>
    <w:p w14:paraId="0C152CDE">
      <w:pPr>
        <w:ind w:firstLine="480"/>
      </w:pPr>
      <w:r>
        <w:rPr>
          <w:rFonts w:ascii="宋体" w:hAnsi="宋体" w:eastAsia="宋体"/>
          <w:b w:val="0"/>
          <w:color w:val="000000"/>
          <w:sz w:val="24"/>
        </w:rPr>
        <w:t>D.针对提高国民素质提出的</w:t>
      </w:r>
    </w:p>
    <w:p w14:paraId="7FC8628B">
      <w:pPr>
        <w:ind w:firstLine="480"/>
      </w:pPr>
      <w:r>
        <w:rPr>
          <w:rFonts w:ascii="宋体" w:hAnsi="宋体" w:eastAsia="宋体"/>
          <w:b w:val="0"/>
          <w:color w:val="000000"/>
          <w:sz w:val="24"/>
        </w:rPr>
        <w:t>【答案】：</w:t>
      </w:r>
    </w:p>
    <w:p w14:paraId="340431B6">
      <w:pPr>
        <w:ind w:firstLine="480"/>
      </w:pPr>
      <w:r>
        <w:rPr>
          <w:rFonts w:ascii="宋体" w:hAnsi="宋体" w:eastAsia="宋体"/>
          <w:b w:val="0"/>
          <w:color w:val="000000"/>
          <w:sz w:val="24"/>
        </w:rPr>
        <w:t>【答案解析】：</w:t>
      </w:r>
    </w:p>
    <w:p w14:paraId="644298C6">
      <w:pPr>
        <w:ind w:firstLine="480"/>
      </w:pPr>
      <w:r>
        <w:rPr>
          <w:rFonts w:ascii="宋体" w:hAnsi="宋体" w:eastAsia="宋体"/>
          <w:b w:val="0"/>
          <w:color w:val="000000"/>
          <w:sz w:val="24"/>
        </w:rPr>
        <w:t>4.幼儿园里，有的孩子活泼，有的孩子沉默，有的孩子喜欢画画，有些孩子喜欢唱歌······关于导致这种 个体发展差异的原因，下列说法不正确的是（ ）。</w:t>
      </w:r>
    </w:p>
    <w:p w14:paraId="2012F95F">
      <w:pPr>
        <w:ind w:firstLine="480"/>
      </w:pPr>
      <w:r>
        <w:rPr>
          <w:rFonts w:ascii="宋体" w:hAnsi="宋体" w:eastAsia="宋体"/>
          <w:b w:val="0"/>
          <w:color w:val="000000"/>
          <w:sz w:val="24"/>
        </w:rPr>
        <w:t>A.家庭教育和幼儿园教育决定了幼儿发展个体差异</w:t>
      </w:r>
    </w:p>
    <w:p w14:paraId="1AA2DB0B">
      <w:pPr>
        <w:ind w:firstLine="480"/>
      </w:pPr>
      <w:r>
        <w:rPr>
          <w:rFonts w:ascii="宋体" w:hAnsi="宋体" w:eastAsia="宋体"/>
          <w:b w:val="0"/>
          <w:color w:val="000000"/>
          <w:sz w:val="24"/>
        </w:rPr>
        <w:t>B.遗传素质的差异性对人的发展有一定影响</w:t>
      </w:r>
    </w:p>
    <w:p w14:paraId="2039F3F7">
      <w:pPr>
        <w:ind w:firstLine="480"/>
      </w:pPr>
      <w:r>
        <w:rPr>
          <w:rFonts w:ascii="宋体" w:hAnsi="宋体" w:eastAsia="宋体"/>
          <w:b w:val="0"/>
          <w:color w:val="000000"/>
          <w:sz w:val="24"/>
        </w:rPr>
        <w:t>C.个体通过能动的活动选择、建构自我发展</w:t>
      </w:r>
    </w:p>
    <w:p w14:paraId="79F8B566">
      <w:pPr>
        <w:ind w:firstLine="480"/>
      </w:pPr>
      <w:r>
        <w:rPr>
          <w:rFonts w:ascii="宋体" w:hAnsi="宋体" w:eastAsia="宋体"/>
          <w:b w:val="0"/>
          <w:color w:val="000000"/>
          <w:sz w:val="24"/>
        </w:rPr>
        <w:t>D.环境的给定性与主体选择性相互作用</w:t>
      </w:r>
    </w:p>
    <w:p w14:paraId="7ABA7A04">
      <w:pPr>
        <w:ind w:firstLine="480"/>
      </w:pPr>
      <w:r>
        <w:rPr>
          <w:rFonts w:ascii="宋体" w:hAnsi="宋体" w:eastAsia="宋体"/>
          <w:b w:val="0"/>
          <w:color w:val="000000"/>
          <w:sz w:val="24"/>
        </w:rPr>
        <w:t>【答案】：A</w:t>
      </w:r>
    </w:p>
    <w:p w14:paraId="3A2D72DA">
      <w:pPr>
        <w:ind w:firstLine="480"/>
      </w:pPr>
      <w:r>
        <w:rPr>
          <w:rFonts w:ascii="宋体" w:hAnsi="宋体" w:eastAsia="宋体"/>
          <w:b w:val="0"/>
          <w:color w:val="000000"/>
          <w:sz w:val="24"/>
        </w:rPr>
        <w:t>【答案解析】：本题考查影响个体差异的因素。幼儿个体（个别）差异的形成原因，概括地说可以分成两大类，即客观因素和主观因素。客观因素包括遗传因素和环境因素。其中环境因素包括家庭教育和幼儿园教育，这两点只能决定生长发育的现实性。不能决定发展的个体差异。A 项表述有误。B 项：遗传素质是人的发展的物质前提，但对人的发展不起决定作用，其具有可塑性。与题干不符，故排除。C 项：儿童心理发展的过程，不是被动地接受客观因素影响的过程。只有通过儿童本身的积极活动，外界环境和教育的要求（客观因素）才能成为儿童心理反映的对象，才能转化为儿童的主观心理成分（主观因素）。与题干不符，故排除。D 项：环境的给定性指的是由自然、历史,由他人为儿童个体所创设的环境,但是环境对人的发展所起作用的性质和力度却因人而异,因为人是具有能动性的主体,即使是初生儿,他也本能地会通过哭闹来影响他的母亲。与题干不符，故排除</w:t>
      </w:r>
    </w:p>
    <w:p w14:paraId="235BA067">
      <w:pPr>
        <w:ind w:firstLine="480"/>
      </w:pPr>
      <w:r>
        <w:rPr>
          <w:rFonts w:ascii="宋体" w:hAnsi="宋体" w:eastAsia="宋体"/>
          <w:b w:val="0"/>
          <w:color w:val="000000"/>
          <w:sz w:val="24"/>
        </w:rPr>
        <w:t>5.《中华人民共和国教育法》第十条规定:“国家根据各少数民族的特点和需要，帮助各少数民族地区发展教育事 业。”这条规定所体现的教育法的基本原则是（ ）。</w:t>
      </w:r>
    </w:p>
    <w:p w14:paraId="2B530306">
      <w:pPr>
        <w:ind w:firstLine="480"/>
      </w:pPr>
      <w:r>
        <w:rPr>
          <w:rFonts w:ascii="宋体" w:hAnsi="宋体" w:eastAsia="宋体"/>
          <w:b w:val="0"/>
          <w:color w:val="000000"/>
          <w:sz w:val="24"/>
        </w:rPr>
        <w:t>A.公益性</w:t>
      </w:r>
    </w:p>
    <w:p w14:paraId="0240A2CA">
      <w:pPr>
        <w:ind w:firstLine="480"/>
      </w:pPr>
      <w:r>
        <w:rPr>
          <w:rFonts w:ascii="宋体" w:hAnsi="宋体" w:eastAsia="宋体"/>
          <w:b w:val="0"/>
          <w:color w:val="000000"/>
          <w:sz w:val="24"/>
        </w:rPr>
        <w:t>B.方向性</w:t>
      </w:r>
    </w:p>
    <w:p w14:paraId="562579BF">
      <w:pPr>
        <w:ind w:firstLine="480"/>
      </w:pPr>
      <w:r>
        <w:rPr>
          <w:rFonts w:ascii="宋体" w:hAnsi="宋体" w:eastAsia="宋体"/>
          <w:b w:val="0"/>
          <w:color w:val="000000"/>
          <w:sz w:val="24"/>
        </w:rPr>
        <w:t>C.强制性</w:t>
      </w:r>
    </w:p>
    <w:p w14:paraId="066164A1">
      <w:pPr>
        <w:ind w:firstLine="480"/>
      </w:pPr>
      <w:r>
        <w:rPr>
          <w:rFonts w:ascii="宋体" w:hAnsi="宋体" w:eastAsia="宋体"/>
          <w:b w:val="0"/>
          <w:color w:val="000000"/>
          <w:sz w:val="24"/>
        </w:rPr>
        <w:t>D.公平性</w:t>
      </w:r>
    </w:p>
    <w:p w14:paraId="2760F960">
      <w:pPr>
        <w:ind w:firstLine="480"/>
      </w:pPr>
      <w:r>
        <w:rPr>
          <w:rFonts w:ascii="宋体" w:hAnsi="宋体" w:eastAsia="宋体"/>
          <w:b w:val="0"/>
          <w:color w:val="000000"/>
          <w:sz w:val="24"/>
        </w:rPr>
        <w:t>【答案】：D</w:t>
      </w:r>
    </w:p>
    <w:p w14:paraId="2F5BBA17">
      <w:pPr>
        <w:ind w:firstLine="480"/>
      </w:pPr>
      <w:r>
        <w:rPr>
          <w:rFonts w:ascii="宋体" w:hAnsi="宋体" w:eastAsia="宋体"/>
          <w:b w:val="0"/>
          <w:color w:val="000000"/>
          <w:sz w:val="24"/>
        </w:rPr>
        <w:t>【答案解析】：本题考查教育法的基本原则。教育法包含五项基本原则：教育的方向性原则，教育的公共性原则，教育的平等性原则，教育的终身性原则，统一性与多样性相结合的原则。其中教育的平等性原则又称公平性原则，里面包含两方面：受教育机会平等原则，扶持特殊地区和人群教育原则。扶持特殊地区和人群教育原则受教育机会平等在实践中的体现并不是绝对的,而是相对的。《教育法》第十条规定,“国家根据各少数民族的特点和需要,帮助各少数民族地区发展教育事业”“国家扶持边远地区发展教育事业”“国家扶持和发展残疾人教育事业”。这些规定有利于保障教育的平等性原则的实施。A 项：公益性又称公共性。教育法第八条第一款规定:“教育活动必须符合国家和社会公共利益。”这一规定确立了我国教育的公共性原则。与题干不符，故排除。B 项：教育法第三条规定:“国家坚持以马克思列宁主义、毛泽东思想和建设有中国特色社会主义理论为指导,遵循宪法确定的基本原则,发展社会主义的教育事业。”这一规定既指明了我国教育事业的指导思想、基本原则和性质,又指明了我国教育发展应当坚持的社会主义方向。与题干不符，故排除。C 项：教育法的基本原则中并无“强制性”，表述有误，与题干不符，故排除</w:t>
      </w:r>
    </w:p>
    <w:p w14:paraId="75D99A51">
      <w:pPr>
        <w:ind w:firstLine="480"/>
      </w:pPr>
      <w:r>
        <w:rPr>
          <w:rFonts w:ascii="宋体" w:hAnsi="宋体" w:eastAsia="宋体"/>
          <w:b w:val="0"/>
          <w:color w:val="000000"/>
          <w:sz w:val="24"/>
        </w:rPr>
        <w:t>6.幼儿园教师王某带领小朋友参加户外活动。王某时不时叮嘱小朋友们注意安全，彼此保持适当距离。可是淘气 的天天还是将雯雯推倒在地摔伤。对雯雯所受伤害应该承担主要赔偿责任的是（ ）。</w:t>
      </w:r>
    </w:p>
    <w:p w14:paraId="1542F741">
      <w:pPr>
        <w:ind w:firstLine="480"/>
      </w:pPr>
      <w:r>
        <w:rPr>
          <w:rFonts w:ascii="宋体" w:hAnsi="宋体" w:eastAsia="宋体"/>
          <w:b w:val="0"/>
          <w:color w:val="000000"/>
          <w:sz w:val="24"/>
        </w:rPr>
        <w:t>A.幼儿园</w:t>
      </w:r>
    </w:p>
    <w:p w14:paraId="5CD23BC5">
      <w:pPr>
        <w:ind w:firstLine="480"/>
      </w:pPr>
      <w:r>
        <w:rPr>
          <w:rFonts w:ascii="宋体" w:hAnsi="宋体" w:eastAsia="宋体"/>
          <w:b w:val="0"/>
          <w:color w:val="000000"/>
          <w:sz w:val="24"/>
        </w:rPr>
        <w:t>B.天天的法定监护人</w:t>
      </w:r>
    </w:p>
    <w:p w14:paraId="06F8EEC4">
      <w:pPr>
        <w:ind w:firstLine="480"/>
      </w:pPr>
      <w:r>
        <w:rPr>
          <w:rFonts w:ascii="宋体" w:hAnsi="宋体" w:eastAsia="宋体"/>
          <w:b w:val="0"/>
          <w:color w:val="000000"/>
          <w:sz w:val="24"/>
        </w:rPr>
        <w:t>C.王某</w:t>
      </w:r>
    </w:p>
    <w:p w14:paraId="43D469ED">
      <w:pPr>
        <w:ind w:firstLine="480"/>
      </w:pPr>
      <w:r>
        <w:rPr>
          <w:rFonts w:ascii="宋体" w:hAnsi="宋体" w:eastAsia="宋体"/>
          <w:b w:val="0"/>
          <w:color w:val="000000"/>
          <w:sz w:val="24"/>
        </w:rPr>
        <w:t>D.雯雯的法定监护人</w:t>
      </w:r>
    </w:p>
    <w:p w14:paraId="0CC699AD">
      <w:pPr>
        <w:ind w:firstLine="480"/>
      </w:pPr>
      <w:r>
        <w:rPr>
          <w:rFonts w:ascii="宋体" w:hAnsi="宋体" w:eastAsia="宋体"/>
          <w:b w:val="0"/>
          <w:color w:val="000000"/>
          <w:sz w:val="24"/>
        </w:rPr>
        <w:t>【答案】：B</w:t>
      </w:r>
    </w:p>
    <w:p w14:paraId="3A2214C5">
      <w:pPr>
        <w:ind w:firstLine="480"/>
      </w:pPr>
      <w:r>
        <w:rPr>
          <w:rFonts w:ascii="宋体" w:hAnsi="宋体" w:eastAsia="宋体"/>
          <w:b w:val="0"/>
          <w:color w:val="000000"/>
          <w:sz w:val="24"/>
        </w:rPr>
        <w:t>【答案解析】：本题考查的是学生伤害事故处理办法。《学生伤害事故处理办法》 第二十八条规定“未成年学生对学生伤害事故负有责任的，由其监护人依法承担相应的赔偿责任”。同时《中华人民共和国侵权责任法》第三十八条也规定：“无民事行为能力人在幼儿园、学校或者其他教育机构学习、生活期间受到人身损害的，幼儿园、学校或者其他教育机构应当承担责任，但能够证明尽到教育、管理职责的，不承担责任。”题干中，教师王某反复叮嘱，能证明自已经尽到义务，不承担责任。而天天的监护人则应该承担主要赔偿责任。B 项正确。A、C、D 三项：均不是承担赔偿责任的主体。与题干不符，排除</w:t>
      </w:r>
    </w:p>
    <w:p w14:paraId="75CC9E81">
      <w:pPr>
        <w:ind w:firstLine="480"/>
      </w:pPr>
      <w:r>
        <w:rPr>
          <w:rFonts w:ascii="宋体" w:hAnsi="宋体" w:eastAsia="宋体"/>
          <w:b w:val="0"/>
          <w:color w:val="000000"/>
          <w:sz w:val="24"/>
        </w:rPr>
        <w:t>7.幼儿圆圆留有一头漂亮的长发，经常在上课时玩头发，不按照教师刘某的要求进行活动。多次劝说无效后，刘 某恼羞成怒地剪掉了圆圆的长发。刘某的行为（ ）。</w:t>
      </w:r>
    </w:p>
    <w:p w14:paraId="4796A90C">
      <w:pPr>
        <w:ind w:firstLine="480"/>
      </w:pPr>
      <w:r>
        <w:rPr>
          <w:rFonts w:ascii="宋体" w:hAnsi="宋体" w:eastAsia="宋体"/>
          <w:b w:val="0"/>
          <w:color w:val="000000"/>
          <w:sz w:val="24"/>
        </w:rPr>
        <w:t>A.侵犯了圆圆的名誉权</w:t>
      </w:r>
    </w:p>
    <w:p w14:paraId="4A87E839">
      <w:pPr>
        <w:ind w:firstLine="480"/>
      </w:pPr>
      <w:r>
        <w:rPr>
          <w:rFonts w:ascii="宋体" w:hAnsi="宋体" w:eastAsia="宋体"/>
          <w:b w:val="0"/>
          <w:color w:val="000000"/>
          <w:sz w:val="24"/>
        </w:rPr>
        <w:t>B.侵犯了圆圆的健康权</w:t>
      </w:r>
    </w:p>
    <w:p w14:paraId="7F31617F">
      <w:pPr>
        <w:ind w:firstLine="480"/>
      </w:pPr>
      <w:r>
        <w:rPr>
          <w:rFonts w:ascii="宋体" w:hAnsi="宋体" w:eastAsia="宋体"/>
          <w:b w:val="0"/>
          <w:color w:val="000000"/>
          <w:sz w:val="24"/>
        </w:rPr>
        <w:t>C.侵犯了圆圆的身体权</w:t>
      </w:r>
    </w:p>
    <w:p w14:paraId="1B2C5AA3">
      <w:pPr>
        <w:ind w:firstLine="480"/>
      </w:pPr>
      <w:r>
        <w:rPr>
          <w:rFonts w:ascii="宋体" w:hAnsi="宋体" w:eastAsia="宋体"/>
          <w:b w:val="0"/>
          <w:color w:val="000000"/>
          <w:sz w:val="24"/>
        </w:rPr>
        <w:t>D.侵犯了圆圆的肖像权</w:t>
      </w:r>
    </w:p>
    <w:p w14:paraId="531CB7B3">
      <w:pPr>
        <w:ind w:firstLine="480"/>
      </w:pPr>
      <w:r>
        <w:rPr>
          <w:rFonts w:ascii="宋体" w:hAnsi="宋体" w:eastAsia="宋体"/>
          <w:b w:val="0"/>
          <w:color w:val="000000"/>
          <w:sz w:val="24"/>
        </w:rPr>
        <w:t>【答案】：C</w:t>
      </w:r>
    </w:p>
    <w:p w14:paraId="01B029AF">
      <w:pPr>
        <w:ind w:firstLine="480"/>
      </w:pPr>
      <w:r>
        <w:rPr>
          <w:rFonts w:ascii="宋体" w:hAnsi="宋体" w:eastAsia="宋体"/>
          <w:b w:val="0"/>
          <w:color w:val="000000"/>
          <w:sz w:val="24"/>
        </w:rPr>
        <w:t>【答案解析】：本题考查学生权利保护。身体权是指自然人保持其身体组织完整并支配其肢体、器官和其他身体组织并保护自己的身体不受他人违法侵犯的权利。头发也属于身体的一部分，材料中，教师刘某恼羞成怒剪掉了圆圆的头发，属于侵犯其身体权。A 项：名誉权是指幼儿享有保持并维护自己名誉的权利，这里的名誉是指具有人格尊严的名声，受法律的保护，任何人禁止用侮辱、诽谤等方式损害幼儿的名誉。强调的是语言上的侮辱。与题干不符，排除。B 项：生命健康权是人身权的最基本权利，是指幼儿对自己身体所享有的生命安全、身体健康、生理机能完整的人身权利。强调的是对生命健康造成威胁。与题干不符，排除。D 项：肖像权就是幼儿对自己的肖像享有再现、使用并排斥他人侵害的权利，未经本人同意，任何人不得以营利为目的使用幼儿的肖像。与题干不符，排除</w:t>
      </w:r>
    </w:p>
    <w:p w14:paraId="10DAE40B">
      <w:pPr>
        <w:ind w:firstLine="480"/>
      </w:pPr>
      <w:r>
        <w:rPr>
          <w:rFonts w:ascii="宋体" w:hAnsi="宋体" w:eastAsia="宋体"/>
          <w:b w:val="0"/>
          <w:color w:val="000000"/>
          <w:sz w:val="24"/>
        </w:rPr>
        <w:t>8.某小区发生盗窃案，警察来到小区幼儿园，希望通过询问幼儿军军获得办案线索。幼儿园园长张某得知警察并 没有联系上军军的父母，拒绝了警察的询问要求。张某的做法（ ）。</w:t>
      </w:r>
    </w:p>
    <w:p w14:paraId="5E18F61C">
      <w:pPr>
        <w:ind w:firstLine="480"/>
      </w:pPr>
      <w:r>
        <w:rPr>
          <w:rFonts w:ascii="宋体" w:hAnsi="宋体" w:eastAsia="宋体"/>
          <w:b w:val="0"/>
          <w:color w:val="000000"/>
          <w:sz w:val="24"/>
        </w:rPr>
        <w:t>A.正确。履行了保护未成年人合法权益的义务</w:t>
      </w:r>
    </w:p>
    <w:p w14:paraId="51BE7363">
      <w:pPr>
        <w:ind w:firstLine="480"/>
      </w:pPr>
      <w:r>
        <w:rPr>
          <w:rFonts w:ascii="宋体" w:hAnsi="宋体" w:eastAsia="宋体"/>
          <w:b w:val="0"/>
          <w:color w:val="000000"/>
          <w:sz w:val="24"/>
        </w:rPr>
        <w:t>B.正确。任何组织或者个人不得改变教学计划</w:t>
      </w:r>
    </w:p>
    <w:p w14:paraId="35925073">
      <w:pPr>
        <w:ind w:firstLine="480"/>
      </w:pPr>
      <w:r>
        <w:rPr>
          <w:rFonts w:ascii="宋体" w:hAnsi="宋体" w:eastAsia="宋体"/>
          <w:b w:val="0"/>
          <w:color w:val="000000"/>
          <w:sz w:val="24"/>
        </w:rPr>
        <w:t>C.不正确。公民有配合公安机关办案的义务</w:t>
      </w:r>
    </w:p>
    <w:p w14:paraId="6B6E68AA">
      <w:pPr>
        <w:ind w:firstLine="480"/>
      </w:pPr>
      <w:r>
        <w:rPr>
          <w:rFonts w:ascii="宋体" w:hAnsi="宋体" w:eastAsia="宋体"/>
          <w:b w:val="0"/>
          <w:color w:val="000000"/>
          <w:sz w:val="24"/>
        </w:rPr>
        <w:t>D.不正确。干扰了公安机关的正常执法行为</w:t>
      </w:r>
    </w:p>
    <w:p w14:paraId="75E30B11">
      <w:pPr>
        <w:ind w:firstLine="480"/>
      </w:pPr>
      <w:r>
        <w:rPr>
          <w:rFonts w:ascii="宋体" w:hAnsi="宋体" w:eastAsia="宋体"/>
          <w:b w:val="0"/>
          <w:color w:val="000000"/>
          <w:sz w:val="24"/>
        </w:rPr>
        <w:t>【答案】：A</w:t>
      </w:r>
    </w:p>
    <w:p w14:paraId="0D2AF780">
      <w:pPr>
        <w:ind w:firstLine="480"/>
      </w:pPr>
      <w:r>
        <w:rPr>
          <w:rFonts w:ascii="宋体" w:hAnsi="宋体" w:eastAsia="宋体"/>
          <w:b w:val="0"/>
          <w:color w:val="000000"/>
          <w:sz w:val="24"/>
        </w:rPr>
        <w:t>【答案解析】：本题考查未成年人合法权益的保护。公安机关在办案时，对于在校学习的未成年人不能影响其正常学习。在询问违法犯罪的未成年人时，只要不是妨碍侦查或者无法通知，公安机关应当通知未成年人的家长或其他监护人或老师到场。公安机关不可以使用威胁、恐吓、引诱、欺骗等手段从未成年人那里获得证据。更不可以刑讯逼供。题干中，公安机关未通知其军军父母，因此园长有权拒绝他们对军军的询问，以保护军军的合法权益。B 项：张某的做法正确，但是是为了保护军军的合法权益，与改变教学计划无关。与题干不符，排除。C、D 两项：张某的做法正确，CD 两项表述错误。与题干不符，排除</w:t>
      </w:r>
    </w:p>
    <w:p w14:paraId="643346E6">
      <w:pPr>
        <w:ind w:firstLine="480"/>
      </w:pPr>
      <w:r>
        <w:rPr>
          <w:rFonts w:ascii="宋体" w:hAnsi="宋体" w:eastAsia="宋体"/>
          <w:b w:val="0"/>
          <w:color w:val="000000"/>
          <w:sz w:val="24"/>
        </w:rPr>
        <w:t>9.《中华人民共和国宪法》规定，中华人民共和国的武装力量属于（ ）。</w:t>
      </w:r>
    </w:p>
    <w:p w14:paraId="3ED17B84">
      <w:pPr>
        <w:ind w:firstLine="480"/>
      </w:pPr>
      <w:r>
        <w:rPr>
          <w:rFonts w:ascii="宋体" w:hAnsi="宋体" w:eastAsia="宋体"/>
          <w:b w:val="0"/>
          <w:color w:val="000000"/>
          <w:sz w:val="24"/>
        </w:rPr>
        <w:t>A.中国共产党</w:t>
      </w:r>
    </w:p>
    <w:p w14:paraId="5F078FE4">
      <w:pPr>
        <w:ind w:firstLine="480"/>
      </w:pPr>
      <w:r>
        <w:rPr>
          <w:rFonts w:ascii="宋体" w:hAnsi="宋体" w:eastAsia="宋体"/>
          <w:b w:val="0"/>
          <w:color w:val="000000"/>
          <w:sz w:val="24"/>
        </w:rPr>
        <w:t>B.中央人民政府</w:t>
      </w:r>
    </w:p>
    <w:p w14:paraId="779270A0">
      <w:pPr>
        <w:ind w:firstLine="480"/>
      </w:pPr>
      <w:r>
        <w:rPr>
          <w:rFonts w:ascii="宋体" w:hAnsi="宋体" w:eastAsia="宋体"/>
          <w:b w:val="0"/>
          <w:color w:val="000000"/>
          <w:sz w:val="24"/>
        </w:rPr>
        <w:t>C.人民</w:t>
      </w:r>
    </w:p>
    <w:p w14:paraId="42E196EC">
      <w:pPr>
        <w:ind w:firstLine="480"/>
      </w:pPr>
      <w:r>
        <w:rPr>
          <w:rFonts w:ascii="宋体" w:hAnsi="宋体" w:eastAsia="宋体"/>
          <w:b w:val="0"/>
          <w:color w:val="000000"/>
          <w:sz w:val="24"/>
        </w:rPr>
        <w:t>D.社会</w:t>
      </w:r>
    </w:p>
    <w:p w14:paraId="2B3C4927">
      <w:pPr>
        <w:ind w:firstLine="480"/>
      </w:pPr>
      <w:r>
        <w:rPr>
          <w:rFonts w:ascii="宋体" w:hAnsi="宋体" w:eastAsia="宋体"/>
          <w:b w:val="0"/>
          <w:color w:val="000000"/>
          <w:sz w:val="24"/>
        </w:rPr>
        <w:t>【答案】：C</w:t>
      </w:r>
    </w:p>
    <w:p w14:paraId="5AAD8378">
      <w:pPr>
        <w:ind w:firstLine="480"/>
      </w:pPr>
      <w:r>
        <w:rPr>
          <w:rFonts w:ascii="宋体" w:hAnsi="宋体" w:eastAsia="宋体"/>
          <w:b w:val="0"/>
          <w:color w:val="000000"/>
          <w:sz w:val="24"/>
        </w:rPr>
        <w:t>【答案解析】：本题考查宪法的相关内容。《宪法》第二十九条中华人民共和国的武装力量属于人民。它的任务是巩固国防，抵抗侵略，保卫祖国，保卫人民的和平劳动，参加国家建设事业，努力为人民服务。C 项正确。A、B、D 三项：均为误导项。与题干不符，排除</w:t>
      </w:r>
    </w:p>
    <w:p w14:paraId="702968DD">
      <w:pPr>
        <w:ind w:firstLine="480"/>
      </w:pPr>
      <w:r>
        <w:rPr>
          <w:rFonts w:ascii="宋体" w:hAnsi="宋体" w:eastAsia="宋体"/>
          <w:b w:val="0"/>
          <w:color w:val="000000"/>
          <w:sz w:val="24"/>
        </w:rPr>
        <w:t>10.下列不属于侵犯他人隐私权的是（ ）。</w:t>
      </w:r>
    </w:p>
    <w:p w14:paraId="212F5EAA">
      <w:pPr>
        <w:ind w:firstLine="480"/>
      </w:pPr>
      <w:r>
        <w:rPr>
          <w:rFonts w:ascii="宋体" w:hAnsi="宋体" w:eastAsia="宋体"/>
          <w:b w:val="0"/>
          <w:color w:val="000000"/>
          <w:sz w:val="24"/>
        </w:rPr>
        <w:t>A.窃取他人的QQ号密码并偷看他人的聊天记录</w:t>
      </w:r>
    </w:p>
    <w:p w14:paraId="09D4A7AE">
      <w:pPr>
        <w:ind w:firstLine="480"/>
      </w:pPr>
      <w:r>
        <w:rPr>
          <w:rFonts w:ascii="宋体" w:hAnsi="宋体" w:eastAsia="宋体"/>
          <w:b w:val="0"/>
          <w:color w:val="000000"/>
          <w:sz w:val="24"/>
        </w:rPr>
        <w:t>B.某报社报道未成年人案件时使用了其真实姓名</w:t>
      </w:r>
    </w:p>
    <w:p w14:paraId="3EB425AC">
      <w:pPr>
        <w:ind w:firstLine="480"/>
      </w:pPr>
      <w:r>
        <w:rPr>
          <w:rFonts w:ascii="宋体" w:hAnsi="宋体" w:eastAsia="宋体"/>
          <w:b w:val="0"/>
          <w:color w:val="000000"/>
          <w:sz w:val="24"/>
        </w:rPr>
        <w:t>C.父母亲未经子女同意查看子女的信件和电邮</w:t>
      </w:r>
    </w:p>
    <w:p w14:paraId="63BDE26D">
      <w:pPr>
        <w:ind w:firstLine="480"/>
      </w:pPr>
      <w:r>
        <w:rPr>
          <w:rFonts w:ascii="宋体" w:hAnsi="宋体" w:eastAsia="宋体"/>
          <w:b w:val="0"/>
          <w:color w:val="000000"/>
          <w:sz w:val="24"/>
        </w:rPr>
        <w:t>D.某出版社出版了某电视节目主持人的写真</w:t>
      </w:r>
    </w:p>
    <w:p w14:paraId="6A4F767A">
      <w:pPr>
        <w:ind w:firstLine="480"/>
      </w:pPr>
      <w:r>
        <w:rPr>
          <w:rFonts w:ascii="宋体" w:hAnsi="宋体" w:eastAsia="宋体"/>
          <w:b w:val="0"/>
          <w:color w:val="000000"/>
          <w:sz w:val="24"/>
        </w:rPr>
        <w:t>【答案】：D</w:t>
      </w:r>
    </w:p>
    <w:p w14:paraId="51AB1928">
      <w:pPr>
        <w:ind w:firstLine="480"/>
      </w:pPr>
      <w:r>
        <w:rPr>
          <w:rFonts w:ascii="宋体" w:hAnsi="宋体" w:eastAsia="宋体"/>
          <w:b w:val="0"/>
          <w:color w:val="000000"/>
          <w:sz w:val="24"/>
        </w:rPr>
        <w:t>【答案解析】：本题考查隐私权。隐私权是指公民享有的私人生活安宁与私人信息秘密依法受到保护，不被他人非法侵扰、知悉、收集、利用和公开的一种人格权。其中出版社出版主持人的写真属于正常行使出版权，没有侵犯其隐私权，与题干相符，当选。A 项：偷看他人聊天记录侵犯了他人的隐私权。与题干不符，排除。B 项：《未成年人保护法》中第五十八条规定“对未成年人犯罪案件，新闻报道、影视节目、公开出版物、网络等不得披露该未成年人的姓名、住所、照片、图像以及可能推断出该未成年人的资料”。故 B 项侵犯了该未成年人的隐私权。与题干不符，排除。C 项：未经同意查看子女的信件和电邮侵犯了子女的隐私权。与题干不符，排除</w:t>
      </w:r>
    </w:p>
    <w:p w14:paraId="4D85D39D">
      <w:pPr>
        <w:ind w:firstLine="480"/>
      </w:pPr>
      <w:r>
        <w:rPr>
          <w:rFonts w:ascii="宋体" w:hAnsi="宋体" w:eastAsia="宋体"/>
          <w:b w:val="0"/>
          <w:color w:val="000000"/>
          <w:sz w:val="24"/>
        </w:rPr>
        <w:t>11.某幼儿园职工家属刘某侵占幼儿园的一间园舍，用于经营快递业务，依据《中华人民共和国教育法》，刘某应 依法承担（ ）。</w:t>
      </w:r>
    </w:p>
    <w:p w14:paraId="0D129B4C">
      <w:pPr>
        <w:ind w:firstLine="480"/>
      </w:pPr>
      <w:r>
        <w:rPr>
          <w:rFonts w:ascii="宋体" w:hAnsi="宋体" w:eastAsia="宋体"/>
          <w:b w:val="0"/>
          <w:color w:val="000000"/>
          <w:sz w:val="24"/>
        </w:rPr>
        <w:t>A.刑事责任</w:t>
      </w:r>
    </w:p>
    <w:p w14:paraId="72FA1A11">
      <w:pPr>
        <w:ind w:firstLine="480"/>
      </w:pPr>
      <w:r>
        <w:rPr>
          <w:rFonts w:ascii="宋体" w:hAnsi="宋体" w:eastAsia="宋体"/>
          <w:b w:val="0"/>
          <w:color w:val="000000"/>
          <w:sz w:val="24"/>
        </w:rPr>
        <w:t>B.违宪责任</w:t>
      </w:r>
    </w:p>
    <w:p w14:paraId="07F1B980">
      <w:pPr>
        <w:ind w:firstLine="480"/>
      </w:pPr>
      <w:r>
        <w:rPr>
          <w:rFonts w:ascii="宋体" w:hAnsi="宋体" w:eastAsia="宋体"/>
          <w:b w:val="0"/>
          <w:color w:val="000000"/>
          <w:sz w:val="24"/>
        </w:rPr>
        <w:t>C.民事责任</w:t>
      </w:r>
    </w:p>
    <w:p w14:paraId="6E9FE237">
      <w:pPr>
        <w:ind w:firstLine="480"/>
      </w:pPr>
      <w:r>
        <w:rPr>
          <w:rFonts w:ascii="宋体" w:hAnsi="宋体" w:eastAsia="宋体"/>
          <w:b w:val="0"/>
          <w:color w:val="000000"/>
          <w:sz w:val="24"/>
        </w:rPr>
        <w:t>D.行政责任2020年下半年教师资格证考试《综合素质》（幼儿园）题</w:t>
      </w:r>
    </w:p>
    <w:p w14:paraId="40B80F2F">
      <w:pPr>
        <w:ind w:firstLine="480"/>
      </w:pPr>
      <w:r>
        <w:rPr>
          <w:rFonts w:ascii="宋体" w:hAnsi="宋体" w:eastAsia="宋体"/>
          <w:b w:val="0"/>
          <w:color w:val="000000"/>
          <w:sz w:val="24"/>
        </w:rPr>
        <w:t>【答案】：C</w:t>
      </w:r>
    </w:p>
    <w:p w14:paraId="1006D805">
      <w:pPr>
        <w:ind w:firstLine="480"/>
      </w:pPr>
      <w:r>
        <w:rPr>
          <w:rFonts w:ascii="宋体" w:hAnsi="宋体" w:eastAsia="宋体"/>
          <w:b w:val="0"/>
          <w:color w:val="000000"/>
          <w:sz w:val="24"/>
        </w:rPr>
        <w:t>【答案解析】：本题考查《中华人民共和国教育法》。《中华人民共和国教育法》第七十二条规定：结伙斗殴、寻衅滋事，扰乱学校及其他教育机构教育教学秩序或者破坏校舍、场地及其他财产的，由公安机关给予治安管理处罚；构成犯罪的，依法追究刑事责任。侵占学校及其他教育机构的校舍、场地及其他财产的，依法承担民事责任。根据题意，刘某侵占了幼儿园的园舍，属于侵占学校校舍行为，依法应当承担民事责任。C 项正确。A 项：刑事责任是指犯罪人因实施犯罪行为应当承担的法律责任，按刑事法律的规定追究其法律责任。与题干不符，排除。B 项：违宪责任是一种特殊的法律责任，它是指国家机关及其工作人员、各政党、社会团体、企事业单位和公民的言论或行为违背宪法的原则、精神和具体内容因而必须承担相应的法律责任。违宪通常是指有关国家机关制定的某种法律、法规和规章，以及国家机关、社会组织或公民的某种行为与宪法的规定相抵触。违宪责任的特殊性主要表现在它是一种政治上的、领导上的的责任。在我国，全国人民代表大会常务委员会负责监督宪法实施，认定违宪责任。与题干不符，排除。D 项：行政责任是指犯有一般违法行为的单位或个人，依照法律法规的规定应承担的法律责任。行政责任主要有行政处罚和行政处分两种方式。与题干不符，排除</w:t>
      </w:r>
    </w:p>
    <w:p w14:paraId="2709D0C0">
      <w:pPr>
        <w:ind w:firstLine="480"/>
      </w:pPr>
      <w:r>
        <w:rPr>
          <w:rFonts w:ascii="宋体" w:hAnsi="宋体" w:eastAsia="宋体"/>
          <w:b w:val="0"/>
          <w:color w:val="000000"/>
          <w:sz w:val="24"/>
        </w:rPr>
        <w:t>12.依据联合国《儿童权利公约》，政府各相关部门和机构在制定相关政策和落实措施时应首要考虑的是（ ）。</w:t>
      </w:r>
    </w:p>
    <w:p w14:paraId="1F611F86">
      <w:pPr>
        <w:ind w:firstLine="480"/>
      </w:pPr>
      <w:r>
        <w:rPr>
          <w:rFonts w:ascii="宋体" w:hAnsi="宋体" w:eastAsia="宋体"/>
          <w:b w:val="0"/>
          <w:color w:val="000000"/>
          <w:sz w:val="24"/>
        </w:rPr>
        <w:t>A.儿童的最大利益</w:t>
      </w:r>
    </w:p>
    <w:p w14:paraId="373D8D1F">
      <w:pPr>
        <w:ind w:firstLine="480"/>
      </w:pPr>
      <w:r>
        <w:rPr>
          <w:rFonts w:ascii="宋体" w:hAnsi="宋体" w:eastAsia="宋体"/>
          <w:b w:val="0"/>
          <w:color w:val="000000"/>
          <w:sz w:val="24"/>
        </w:rPr>
        <w:t>B.儿童优先原则</w:t>
      </w:r>
    </w:p>
    <w:p w14:paraId="1429A26E">
      <w:pPr>
        <w:ind w:firstLine="480"/>
      </w:pPr>
      <w:r>
        <w:rPr>
          <w:rFonts w:ascii="宋体" w:hAnsi="宋体" w:eastAsia="宋体"/>
          <w:b w:val="0"/>
          <w:color w:val="000000"/>
          <w:sz w:val="24"/>
        </w:rPr>
        <w:t>C.儿童不受任何歧视</w:t>
      </w:r>
    </w:p>
    <w:p w14:paraId="257F336D">
      <w:pPr>
        <w:ind w:firstLine="480"/>
      </w:pPr>
      <w:r>
        <w:rPr>
          <w:rFonts w:ascii="宋体" w:hAnsi="宋体" w:eastAsia="宋体"/>
          <w:b w:val="0"/>
          <w:color w:val="000000"/>
          <w:sz w:val="24"/>
        </w:rPr>
        <w:t>D.尊重儿童原则</w:t>
      </w:r>
    </w:p>
    <w:p w14:paraId="586A5AAD">
      <w:pPr>
        <w:ind w:firstLine="480"/>
      </w:pPr>
      <w:r>
        <w:rPr>
          <w:rFonts w:ascii="宋体" w:hAnsi="宋体" w:eastAsia="宋体"/>
          <w:b w:val="0"/>
          <w:color w:val="000000"/>
          <w:sz w:val="24"/>
        </w:rPr>
        <w:t>【答案】：A</w:t>
      </w:r>
    </w:p>
    <w:p w14:paraId="2F9E774F">
      <w:pPr>
        <w:ind w:firstLine="480"/>
      </w:pPr>
      <w:r>
        <w:rPr>
          <w:rFonts w:ascii="宋体" w:hAnsi="宋体" w:eastAsia="宋体"/>
          <w:b w:val="0"/>
          <w:color w:val="000000"/>
          <w:sz w:val="24"/>
        </w:rPr>
        <w:t>【答案解析】：本题考查《儿童权利公约》。《儿童权利公约》于联合国 1989 年 11 月 20 日第 44 届联合国大会第 25 号决议通过，是第一部有关保障儿童权利且具有法律约束力的国际性约定。《公约》中明确规定：各相关部门和机构在制定相关政策和落实中以儿童利益最大化作为首要考虑。A 项正确。B 项：《儿童权利公约》第十条第一款说明“关于儿童的一切行动，不论是由公私社会福利机构、法院、行政当局或立法机构执行，均应以儿童的最大利益为一种首要考虑。”这就是儿童利益优先考虑的原则（儿童优先原则）。与题干不符，排除。C 项：《儿童权利公约》第二条第一款说明“缔约国应尊重本公约所载列的权利，并确保其管辖范围内的每一儿童均享受此种权利，不因儿童或其父母或法定监护人的种族、肤色、性别、语言、宗教、政治或其他见解、民族、族裔或社会出身、财产、伤残、出生或其他身份而有任何差别。” 这就是无歧视原则（儿童不受任何歧视）。与题干不符，排除。D 项：《儿童权利公约》四大原则中其二为：（1）尊重儿童权利与尊严；（2）尊重儿童观点的原则。这都是尊重儿童原则的体现。与题干不符，排除</w:t>
      </w:r>
    </w:p>
    <w:p w14:paraId="27A43746">
      <w:pPr>
        <w:ind w:firstLine="480"/>
      </w:pPr>
      <w:r>
        <w:rPr>
          <w:rFonts w:ascii="宋体" w:hAnsi="宋体" w:eastAsia="宋体"/>
          <w:b w:val="0"/>
          <w:color w:val="000000"/>
          <w:sz w:val="24"/>
        </w:rPr>
        <w:t>13.新入职的王老师工作中一遇到棘手问题就去请教李老师。这一次，李老师提出建议后，笑容可掬地说：“你这 是想走捷径啊，哪有那么容易的事。慢慢摸索吧，时间长了，就知道了。我们都是这么过来的。”该情境中体 现的教师发展途径不包括（ ）。</w:t>
      </w:r>
    </w:p>
    <w:p w14:paraId="250E57D7">
      <w:pPr>
        <w:ind w:firstLine="480"/>
      </w:pPr>
      <w:r>
        <w:rPr>
          <w:rFonts w:ascii="宋体" w:hAnsi="宋体" w:eastAsia="宋体"/>
          <w:b w:val="0"/>
          <w:color w:val="000000"/>
          <w:sz w:val="24"/>
        </w:rPr>
        <w:t>A.自主与协作的结合</w:t>
      </w:r>
    </w:p>
    <w:p w14:paraId="58FB6601">
      <w:pPr>
        <w:ind w:firstLine="480"/>
      </w:pPr>
      <w:r>
        <w:rPr>
          <w:rFonts w:ascii="宋体" w:hAnsi="宋体" w:eastAsia="宋体"/>
          <w:b w:val="0"/>
          <w:color w:val="000000"/>
          <w:sz w:val="24"/>
        </w:rPr>
        <w:t>B.借鉴与探索的结合</w:t>
      </w:r>
    </w:p>
    <w:p w14:paraId="1A6F7A12">
      <w:pPr>
        <w:ind w:firstLine="480"/>
      </w:pPr>
      <w:r>
        <w:rPr>
          <w:rFonts w:ascii="宋体" w:hAnsi="宋体" w:eastAsia="宋体"/>
          <w:b w:val="0"/>
          <w:color w:val="000000"/>
          <w:sz w:val="24"/>
        </w:rPr>
        <w:t>C.学习与反思的结合</w:t>
      </w:r>
    </w:p>
    <w:p w14:paraId="19BFF0B7">
      <w:pPr>
        <w:ind w:firstLine="480"/>
      </w:pPr>
      <w:r>
        <w:rPr>
          <w:rFonts w:ascii="宋体" w:hAnsi="宋体" w:eastAsia="宋体"/>
          <w:b w:val="0"/>
          <w:color w:val="000000"/>
          <w:sz w:val="24"/>
        </w:rPr>
        <w:t>D.理想与现实的结合</w:t>
      </w:r>
    </w:p>
    <w:p w14:paraId="2628D083">
      <w:pPr>
        <w:ind w:firstLine="480"/>
      </w:pPr>
      <w:r>
        <w:rPr>
          <w:rFonts w:ascii="宋体" w:hAnsi="宋体" w:eastAsia="宋体"/>
          <w:b w:val="0"/>
          <w:color w:val="000000"/>
          <w:sz w:val="24"/>
        </w:rPr>
        <w:t>【答案】：D</w:t>
      </w:r>
    </w:p>
    <w:p w14:paraId="20595039">
      <w:pPr>
        <w:ind w:firstLine="480"/>
      </w:pPr>
      <w:r>
        <w:rPr>
          <w:rFonts w:ascii="宋体" w:hAnsi="宋体" w:eastAsia="宋体"/>
          <w:b w:val="0"/>
          <w:color w:val="000000"/>
          <w:sz w:val="24"/>
        </w:rPr>
        <w:t>【答案解析】：本题考查教师发展途径。教师专业发展是指教师作为专业人员，在专业思想、专业知识、专业能力等方面不断发展和完善的过程，即是从新手型教师到专家型教师的过程。题干中王老师一遇到棘手的问题就去请教李老师，李老师建议其也要慢慢摸索，这体现了“自主与协作相结合”“借鉴与探索相结合”“学习与反思相结合”的途径，但是没有体现理想与现实相结合的途径，D 项与题干相符，当选。A、B、C 三项：均为误导项。与题干不符，排除</w:t>
      </w:r>
    </w:p>
    <w:p w14:paraId="7F18AF74">
      <w:pPr>
        <w:ind w:firstLine="480"/>
      </w:pPr>
      <w:r>
        <w:rPr>
          <w:rFonts w:ascii="宋体" w:hAnsi="宋体" w:eastAsia="宋体"/>
          <w:b w:val="0"/>
          <w:color w:val="000000"/>
          <w:sz w:val="24"/>
        </w:rPr>
        <w:t>14.每次教学活动前，伍老师都会组织小朋友们做“请你跟我这样做”的游戏，每次动作都一样，小朋友们感觉有 些乏味。这天伍老师又做这个游戏，她热情地说：“请你跟我这样做。”小英突然冒出一声：“不想跟你这样 做。”全班孩子哄堂大笑。对此，伍老师恰当的做法是（ ）。</w:t>
      </w:r>
    </w:p>
    <w:p w14:paraId="56F68096">
      <w:pPr>
        <w:ind w:firstLine="480"/>
      </w:pPr>
      <w:r>
        <w:rPr>
          <w:rFonts w:ascii="宋体" w:hAnsi="宋体" w:eastAsia="宋体"/>
          <w:b w:val="0"/>
          <w:color w:val="000000"/>
          <w:sz w:val="24"/>
        </w:rPr>
        <w:t>A.停止游戏，直接进入教学活动环节</w:t>
      </w:r>
    </w:p>
    <w:p w14:paraId="6101787F">
      <w:pPr>
        <w:ind w:firstLine="480"/>
      </w:pPr>
      <w:r>
        <w:rPr>
          <w:rFonts w:ascii="宋体" w:hAnsi="宋体" w:eastAsia="宋体"/>
          <w:b w:val="0"/>
          <w:color w:val="000000"/>
          <w:sz w:val="24"/>
        </w:rPr>
        <w:t>B.停止游戏，批评该小朋友扰乱秩序</w:t>
      </w:r>
    </w:p>
    <w:p w14:paraId="61C20831">
      <w:pPr>
        <w:ind w:firstLine="480"/>
      </w:pPr>
      <w:r>
        <w:rPr>
          <w:rFonts w:ascii="宋体" w:hAnsi="宋体" w:eastAsia="宋体"/>
          <w:b w:val="0"/>
          <w:color w:val="000000"/>
          <w:sz w:val="24"/>
        </w:rPr>
        <w:t>C.继续游戏，对小朋友的捣乱声音不予理睬</w:t>
      </w:r>
    </w:p>
    <w:p w14:paraId="71B2F378">
      <w:pPr>
        <w:ind w:firstLine="480"/>
      </w:pPr>
      <w:r>
        <w:rPr>
          <w:rFonts w:ascii="宋体" w:hAnsi="宋体" w:eastAsia="宋体"/>
          <w:b w:val="0"/>
          <w:color w:val="000000"/>
          <w:sz w:val="24"/>
        </w:rPr>
        <w:t>D.继续游戏，根据小朋友兴趣调整游戏动作</w:t>
      </w:r>
    </w:p>
    <w:p w14:paraId="5686BE61">
      <w:pPr>
        <w:ind w:firstLine="480"/>
      </w:pPr>
      <w:r>
        <w:rPr>
          <w:rFonts w:ascii="宋体" w:hAnsi="宋体" w:eastAsia="宋体"/>
          <w:b w:val="0"/>
          <w:color w:val="000000"/>
          <w:sz w:val="24"/>
        </w:rPr>
        <w:t>【答案】：D</w:t>
      </w:r>
    </w:p>
    <w:p w14:paraId="7EF42C31">
      <w:pPr>
        <w:ind w:firstLine="480"/>
      </w:pPr>
      <w:r>
        <w:rPr>
          <w:rFonts w:ascii="宋体" w:hAnsi="宋体" w:eastAsia="宋体"/>
          <w:b w:val="0"/>
          <w:color w:val="000000"/>
          <w:sz w:val="24"/>
        </w:rPr>
        <w:t>【答案解析】：本题考查幼儿教师劳动特征的创造性。在日常的教育过程中经常会发生各种突发问题，需要教师运用教育机智，能根据学生新的特别是意外的情况，迅速而正确地做出判断，随机应变地采取及时、恰当而有效的教育措施。题干中伍老师带领小朋友做游戏时，小朋友感觉有些乏味，并有小朋友直接表达出“不想跟你这样做”，老师应该做到以幼儿为中心，在保证游戏继续开展的同时，根据小朋友的兴趣做相应的调整。D 项正确。A、B 两项：停止游戏并不能真正解决问题，有可能会导致下次其他小朋友继续说出“不想跟你这样做”。与题干不符，排除。C 项：继续游戏但是不理小朋友并不能真正解决问题，有可能其他小朋友会继续学习小英说出“不想跟你这样做”。与题干不符，排除</w:t>
      </w:r>
    </w:p>
    <w:p w14:paraId="07A84BA4">
      <w:pPr>
        <w:ind w:firstLine="480"/>
      </w:pPr>
      <w:r>
        <w:rPr>
          <w:rFonts w:ascii="宋体" w:hAnsi="宋体" w:eastAsia="宋体"/>
          <w:b w:val="0"/>
          <w:color w:val="000000"/>
          <w:sz w:val="24"/>
        </w:rPr>
        <w:t>15.小万大学毕业后来到幼儿园工作，他总觉得自己专业基础好，充满爱心，应付工作应该绰绰有余，很少参加教 研活动。头两年还不错，可后来他开展活动的效果越来越差，因此有些苦闷。对小万老师的表现，下列说法不 正确的是（ ）。</w:t>
      </w:r>
    </w:p>
    <w:p w14:paraId="30DC42D0">
      <w:pPr>
        <w:ind w:firstLine="480"/>
      </w:pPr>
      <w:r>
        <w:rPr>
          <w:rFonts w:ascii="宋体" w:hAnsi="宋体" w:eastAsia="宋体"/>
          <w:b w:val="0"/>
          <w:color w:val="000000"/>
          <w:sz w:val="24"/>
        </w:rPr>
        <w:t>A.职业认知偏误</w:t>
      </w:r>
    </w:p>
    <w:p w14:paraId="3528E1BB">
      <w:pPr>
        <w:ind w:firstLine="480"/>
      </w:pPr>
      <w:r>
        <w:rPr>
          <w:rFonts w:ascii="宋体" w:hAnsi="宋体" w:eastAsia="宋体"/>
          <w:b w:val="0"/>
          <w:color w:val="000000"/>
          <w:sz w:val="24"/>
        </w:rPr>
        <w:t>B.职业定位偏差</w:t>
      </w:r>
    </w:p>
    <w:p w14:paraId="6B6F8DA4">
      <w:pPr>
        <w:ind w:firstLine="480"/>
      </w:pPr>
      <w:r>
        <w:rPr>
          <w:rFonts w:ascii="宋体" w:hAnsi="宋体" w:eastAsia="宋体"/>
          <w:b w:val="0"/>
          <w:color w:val="000000"/>
          <w:sz w:val="24"/>
        </w:rPr>
        <w:t>C.职业目标过高</w:t>
      </w:r>
    </w:p>
    <w:p w14:paraId="3AC24565">
      <w:pPr>
        <w:ind w:firstLine="480"/>
      </w:pPr>
      <w:r>
        <w:rPr>
          <w:rFonts w:ascii="宋体" w:hAnsi="宋体" w:eastAsia="宋体"/>
          <w:b w:val="0"/>
          <w:color w:val="000000"/>
          <w:sz w:val="24"/>
        </w:rPr>
        <w:t>D.职业态度不正</w:t>
      </w:r>
    </w:p>
    <w:p w14:paraId="3410C354">
      <w:pPr>
        <w:ind w:firstLine="480"/>
      </w:pPr>
      <w:r>
        <w:rPr>
          <w:rFonts w:ascii="宋体" w:hAnsi="宋体" w:eastAsia="宋体"/>
          <w:b w:val="0"/>
          <w:color w:val="000000"/>
          <w:sz w:val="24"/>
        </w:rPr>
        <w:t>【答案】：C</w:t>
      </w:r>
    </w:p>
    <w:p w14:paraId="2FBF9DD5">
      <w:pPr>
        <w:ind w:firstLine="480"/>
      </w:pPr>
      <w:r>
        <w:rPr>
          <w:rFonts w:ascii="宋体" w:hAnsi="宋体" w:eastAsia="宋体"/>
          <w:b w:val="0"/>
          <w:color w:val="000000"/>
          <w:sz w:val="24"/>
        </w:rPr>
        <w:t>【答案解析】：本题考查教师专业发展。题干中的老师自认为专业基础好，因此极少参加教研活动，体现的是职业目标过低。本题为选非题，C 项正确。A、B、C 三项：万老师认为自己的学识应付工作绰绰有余，从不参加教研，但是导致活动结果变差，这体现了万老师对职业认知有偏误且定位有偏差，同时说明万老师态度傲慢，职业态度不正</w:t>
      </w:r>
    </w:p>
    <w:p w14:paraId="3E030282">
      <w:pPr>
        <w:ind w:firstLine="480"/>
      </w:pPr>
      <w:r>
        <w:rPr>
          <w:rFonts w:ascii="宋体" w:hAnsi="宋体" w:eastAsia="宋体"/>
          <w:b w:val="0"/>
          <w:color w:val="000000"/>
          <w:sz w:val="24"/>
        </w:rPr>
        <w:t>16.户外游戏时，小明在草地上发现了几只瓢虫。他开心极了，旁边的小朋友也围了过来，一起数瓢虫背上有多少 个点，还把瓢虫放在手心让它慢慢爬。这时，老师走过来对他们说：“脏死了，快扔掉！”小明立即扔掉了瓢 虫。该老师的做法违背的是（ ）。</w:t>
      </w:r>
    </w:p>
    <w:p w14:paraId="3FADA1D7">
      <w:pPr>
        <w:ind w:firstLine="480"/>
      </w:pPr>
      <w:r>
        <w:rPr>
          <w:rFonts w:ascii="宋体" w:hAnsi="宋体" w:eastAsia="宋体"/>
          <w:b w:val="0"/>
          <w:color w:val="000000"/>
          <w:sz w:val="24"/>
        </w:rPr>
        <w:t>A.幼儿发展的渐进性</w:t>
      </w:r>
    </w:p>
    <w:p w14:paraId="31ECA302">
      <w:pPr>
        <w:ind w:firstLine="480"/>
      </w:pPr>
      <w:r>
        <w:rPr>
          <w:rFonts w:ascii="宋体" w:hAnsi="宋体" w:eastAsia="宋体"/>
          <w:b w:val="0"/>
          <w:color w:val="000000"/>
          <w:sz w:val="24"/>
        </w:rPr>
        <w:t>B.幼儿发展的阶段性</w:t>
      </w:r>
    </w:p>
    <w:p w14:paraId="50FD654B">
      <w:pPr>
        <w:ind w:firstLine="480"/>
      </w:pPr>
      <w:r>
        <w:rPr>
          <w:rFonts w:ascii="宋体" w:hAnsi="宋体" w:eastAsia="宋体"/>
          <w:b w:val="0"/>
          <w:color w:val="000000"/>
          <w:sz w:val="24"/>
        </w:rPr>
        <w:t>C.幼儿发展的差异性</w:t>
      </w:r>
    </w:p>
    <w:p w14:paraId="0EF4A16F">
      <w:pPr>
        <w:ind w:firstLine="480"/>
      </w:pPr>
      <w:r>
        <w:rPr>
          <w:rFonts w:ascii="宋体" w:hAnsi="宋体" w:eastAsia="宋体"/>
          <w:b w:val="0"/>
          <w:color w:val="000000"/>
          <w:sz w:val="24"/>
        </w:rPr>
        <w:t>D.幼儿发展的可塑性</w:t>
      </w:r>
    </w:p>
    <w:p w14:paraId="29C601B4">
      <w:pPr>
        <w:ind w:firstLine="480"/>
      </w:pPr>
      <w:r>
        <w:rPr>
          <w:rFonts w:ascii="宋体" w:hAnsi="宋体" w:eastAsia="宋体"/>
          <w:b w:val="0"/>
          <w:color w:val="000000"/>
          <w:sz w:val="24"/>
        </w:rPr>
        <w:t>【答案】：B</w:t>
      </w:r>
    </w:p>
    <w:p w14:paraId="0FF7AE82">
      <w:pPr>
        <w:ind w:firstLine="480"/>
      </w:pPr>
      <w:r>
        <w:rPr>
          <w:rFonts w:ascii="宋体" w:hAnsi="宋体" w:eastAsia="宋体"/>
          <w:b w:val="0"/>
          <w:color w:val="000000"/>
          <w:sz w:val="24"/>
        </w:rPr>
        <w:t>【答案解析】：本题考查儿童身心发展的规律。个体的发展是一个分阶段的连续过程，前后相邻的阶段是有规律地更替的，前一阶段为后一阶段的过渡做准备。个体在不同的年龄阶段表现出身心发展不同的总体特征及主要矛盾，面临着不同的发展任务。处于幼儿园阶段儿童的任务就是感受大自然，他们的思维处于具体形象思维，因此需要通过观察实物来学习。教师的行为违背了阶段性。B 项正确。A 项：幼儿发展的渐进性是指幼儿在发展过程中不是一蹴而就的，而是循序渐进的过程，因此老师在教育幼儿要善于将大目标划分成一个个的小目标。与题干不符，排除。C 项：幼儿发展的差异性，是指每个人由于遗传素质、社会环境、家庭条件和生活经历的不同，从而形成了每个人不同的生理以及心理特点。与题干不符，排除。D 项：幼儿发展的可塑性指幼儿处于身心发展的形成时期,各方面尚未成熟,具有很大的潜能。与题干不符，排除</w:t>
      </w:r>
    </w:p>
    <w:p w14:paraId="6C840865">
      <w:pPr>
        <w:ind w:firstLine="480"/>
      </w:pPr>
      <w:r>
        <w:rPr>
          <w:rFonts w:ascii="宋体" w:hAnsi="宋体" w:eastAsia="宋体"/>
          <w:b w:val="0"/>
          <w:color w:val="000000"/>
          <w:sz w:val="24"/>
        </w:rPr>
        <w:t>17.“三皇五帝”是中国古代文明形成过程中的几个发展阶段的代表人物，孙中山诗句“中华开国五千年，神州轩 辕自古传”所称誉的是其中之一，该人物是（ ）。</w:t>
      </w:r>
    </w:p>
    <w:p w14:paraId="12600347">
      <w:pPr>
        <w:ind w:firstLine="480"/>
      </w:pPr>
      <w:r>
        <w:rPr>
          <w:rFonts w:ascii="宋体" w:hAnsi="宋体" w:eastAsia="宋体"/>
          <w:b w:val="0"/>
          <w:color w:val="000000"/>
          <w:sz w:val="24"/>
        </w:rPr>
        <w:t>A.黄帝</w:t>
      </w:r>
    </w:p>
    <w:p w14:paraId="0FA2814F">
      <w:pPr>
        <w:ind w:firstLine="480"/>
      </w:pPr>
      <w:r>
        <w:rPr>
          <w:rFonts w:ascii="宋体" w:hAnsi="宋体" w:eastAsia="宋体"/>
          <w:b w:val="0"/>
          <w:color w:val="000000"/>
          <w:sz w:val="24"/>
        </w:rPr>
        <w:t>B.炎帝</w:t>
      </w:r>
    </w:p>
    <w:p w14:paraId="4BB6C72F">
      <w:pPr>
        <w:ind w:firstLine="480"/>
      </w:pPr>
      <w:r>
        <w:rPr>
          <w:rFonts w:ascii="宋体" w:hAnsi="宋体" w:eastAsia="宋体"/>
          <w:b w:val="0"/>
          <w:color w:val="000000"/>
          <w:sz w:val="24"/>
        </w:rPr>
        <w:t>C.尧</w:t>
      </w:r>
    </w:p>
    <w:p w14:paraId="776BB4A3">
      <w:pPr>
        <w:ind w:firstLine="480"/>
      </w:pPr>
      <w:r>
        <w:rPr>
          <w:rFonts w:ascii="宋体" w:hAnsi="宋体" w:eastAsia="宋体"/>
          <w:b w:val="0"/>
          <w:color w:val="000000"/>
          <w:sz w:val="24"/>
        </w:rPr>
        <w:t>D.禹</w:t>
      </w:r>
    </w:p>
    <w:p w14:paraId="63F10E91">
      <w:pPr>
        <w:ind w:firstLine="480"/>
      </w:pPr>
      <w:r>
        <w:rPr>
          <w:rFonts w:ascii="宋体" w:hAnsi="宋体" w:eastAsia="宋体"/>
          <w:b w:val="0"/>
          <w:color w:val="000000"/>
          <w:sz w:val="24"/>
        </w:rPr>
        <w:t>【答案】：A</w:t>
      </w:r>
    </w:p>
    <w:p w14:paraId="75A46CBA">
      <w:pPr>
        <w:ind w:firstLine="480"/>
      </w:pPr>
      <w:r>
        <w:rPr>
          <w:rFonts w:ascii="宋体" w:hAnsi="宋体" w:eastAsia="宋体"/>
          <w:b w:val="0"/>
          <w:color w:val="000000"/>
          <w:sz w:val="24"/>
        </w:rPr>
        <w:t>【答案解析】：本题考查文化素养的相关知识。中华开国五千年，神州轩辕自古传说中的轩辕指的是黄帝，因为黄帝名叫“公孙轩辕”姓公孙名轩辕，是公孙少典的儿子。A 项正确。B 项：炎帝是中国上古时期姜姓部落的首领尊称，号神农氏。相传炎帝牛首人身，他亲尝百草，发展用草药治病；他发明刀耕火种创造了两种翻土农具，教民垦荒种植粮食作物；他还领导部落人民制造出了饮食用的陶器和炊具。与题干不符，排除。C 项：尧复姓伊祁，名放勋，古唐国（今山西临汾尧都区）人。中国上古时期的部落联盟首领、“五帝”之一，帝喾与庆都之子。与题干不符，排除。D 项：上古时期夏后氏首领、夏朝开国君王，历史治水名人，史称大禹、帝禹、神禹。与题干不符，排除</w:t>
      </w:r>
    </w:p>
    <w:p w14:paraId="7116CF0D">
      <w:pPr>
        <w:ind w:firstLine="480"/>
      </w:pPr>
      <w:r>
        <w:rPr>
          <w:rFonts w:ascii="宋体" w:hAnsi="宋体" w:eastAsia="宋体"/>
          <w:b w:val="0"/>
          <w:color w:val="000000"/>
          <w:sz w:val="24"/>
        </w:rPr>
        <w:t>18.19世纪中后期，洋务派认为：“自强以练兵为要，练兵又以制器为先。”下列选项中，集中体现了“制器为 先”主张的是（ ）。</w:t>
      </w:r>
    </w:p>
    <w:p w14:paraId="00E5D518">
      <w:pPr>
        <w:ind w:firstLine="480"/>
      </w:pPr>
      <w:r>
        <w:rPr>
          <w:rFonts w:ascii="宋体" w:hAnsi="宋体" w:eastAsia="宋体"/>
          <w:b w:val="0"/>
          <w:color w:val="000000"/>
          <w:sz w:val="24"/>
        </w:rPr>
        <w:t>A.兴办新式学堂</w:t>
      </w:r>
    </w:p>
    <w:p w14:paraId="269F11F0">
      <w:pPr>
        <w:ind w:firstLine="480"/>
      </w:pPr>
      <w:r>
        <w:rPr>
          <w:rFonts w:ascii="宋体" w:hAnsi="宋体" w:eastAsia="宋体"/>
          <w:b w:val="0"/>
          <w:color w:val="000000"/>
          <w:sz w:val="24"/>
        </w:rPr>
        <w:t>B.创办民用工业</w:t>
      </w:r>
    </w:p>
    <w:p w14:paraId="6F3388F7">
      <w:pPr>
        <w:ind w:firstLine="480"/>
      </w:pPr>
      <w:r>
        <w:rPr>
          <w:rFonts w:ascii="宋体" w:hAnsi="宋体" w:eastAsia="宋体"/>
          <w:b w:val="0"/>
          <w:color w:val="000000"/>
          <w:sz w:val="24"/>
        </w:rPr>
        <w:t>C.创办军事工业</w:t>
      </w:r>
    </w:p>
    <w:p w14:paraId="2F558709">
      <w:pPr>
        <w:ind w:firstLine="480"/>
      </w:pPr>
      <w:r>
        <w:rPr>
          <w:rFonts w:ascii="宋体" w:hAnsi="宋体" w:eastAsia="宋体"/>
          <w:b w:val="0"/>
          <w:color w:val="000000"/>
          <w:sz w:val="24"/>
        </w:rPr>
        <w:t>D.派留学生出国</w:t>
      </w:r>
    </w:p>
    <w:p w14:paraId="6FB11047">
      <w:pPr>
        <w:ind w:firstLine="480"/>
      </w:pPr>
      <w:r>
        <w:rPr>
          <w:rFonts w:ascii="宋体" w:hAnsi="宋体" w:eastAsia="宋体"/>
          <w:b w:val="0"/>
          <w:color w:val="000000"/>
          <w:sz w:val="24"/>
        </w:rPr>
        <w:t>【答案】：C</w:t>
      </w:r>
    </w:p>
    <w:p w14:paraId="1EEFEECC">
      <w:pPr>
        <w:ind w:firstLine="480"/>
      </w:pPr>
      <w:r>
        <w:rPr>
          <w:rFonts w:ascii="宋体" w:hAnsi="宋体" w:eastAsia="宋体"/>
          <w:b w:val="0"/>
          <w:color w:val="000000"/>
          <w:sz w:val="24"/>
        </w:rPr>
        <w:t>【答案解析】：本题考查洋务运动。清政府在“自强以练兵为要，练兵又以制器为先”的思想指导下，开始兴办中国近代军事工业，引进、仿造西式的枪炮、战舰，编练军队。洋务运动的内容中能体现“制器为先”的是创办军事工业。C 项正确。A 项：洋务派兴办的新式学堂，大致可分为外国语学校、军事学校和技术实业学校三类。与传统官学相比，这些新式学堂培养了一批新式人才，如翻译人才、军事人才、技术人才等。但兴办新式学堂体现不了“制器为先”，故与题干不符，排除。B 项：洋务运动后期，洋务派为解决军事工业资金、燃料、运输等方面的困难，打出“求富”的旗号，兴办了一批民用工业。以后，中国近代矿业、电报业、邮政、铁路等行业相继出现。在洋务运动的推动下，中国的民用工业得到了迅速发展，奠定了中国近代化工业的基础。与题干不符，排除。D 项：为学习西方先进的科技来改变清政府落后面貌，于是洋务派发起留学运动。选派一些幼童赴美、赴欧留学。与题干不符，排除</w:t>
      </w:r>
    </w:p>
    <w:p w14:paraId="592C80C8">
      <w:pPr>
        <w:ind w:firstLine="480"/>
      </w:pPr>
      <w:r>
        <w:rPr>
          <w:rFonts w:ascii="宋体" w:hAnsi="宋体" w:eastAsia="宋体"/>
          <w:b w:val="0"/>
          <w:color w:val="000000"/>
          <w:sz w:val="24"/>
        </w:rPr>
        <w:t>19.海市蜃楼是剧烈的温度梯度下在空中或地平线下出现的奇异幻景，常发生在海边、沙漠和极地冰原地区。下列 选项中，形成海市蜃楼的光学现象是（ ）。</w:t>
      </w:r>
    </w:p>
    <w:p w14:paraId="370701AB">
      <w:pPr>
        <w:ind w:firstLine="480"/>
      </w:pPr>
      <w:r>
        <w:rPr>
          <w:rFonts w:ascii="宋体" w:hAnsi="宋体" w:eastAsia="宋体"/>
          <w:b w:val="0"/>
          <w:color w:val="000000"/>
          <w:sz w:val="24"/>
        </w:rPr>
        <w:t>A.光的反射</w:t>
      </w:r>
    </w:p>
    <w:p w14:paraId="7ECC8D78">
      <w:pPr>
        <w:ind w:firstLine="480"/>
      </w:pPr>
      <w:r>
        <w:rPr>
          <w:rFonts w:ascii="宋体" w:hAnsi="宋体" w:eastAsia="宋体"/>
          <w:b w:val="0"/>
          <w:color w:val="000000"/>
          <w:sz w:val="24"/>
        </w:rPr>
        <w:t>B.光的衍射</w:t>
      </w:r>
    </w:p>
    <w:p w14:paraId="1ABEBE36">
      <w:pPr>
        <w:ind w:firstLine="480"/>
      </w:pPr>
      <w:r>
        <w:rPr>
          <w:rFonts w:ascii="宋体" w:hAnsi="宋体" w:eastAsia="宋体"/>
          <w:b w:val="0"/>
          <w:color w:val="000000"/>
          <w:sz w:val="24"/>
        </w:rPr>
        <w:t>C.光的干涉</w:t>
      </w:r>
    </w:p>
    <w:p w14:paraId="6DAF534F">
      <w:pPr>
        <w:ind w:firstLine="480"/>
      </w:pPr>
      <w:r>
        <w:rPr>
          <w:rFonts w:ascii="宋体" w:hAnsi="宋体" w:eastAsia="宋体"/>
          <w:b w:val="0"/>
          <w:color w:val="000000"/>
          <w:sz w:val="24"/>
        </w:rPr>
        <w:t>D.光的折射</w:t>
      </w:r>
    </w:p>
    <w:p w14:paraId="63BD9151">
      <w:pPr>
        <w:ind w:firstLine="480"/>
      </w:pPr>
      <w:r>
        <w:rPr>
          <w:rFonts w:ascii="宋体" w:hAnsi="宋体" w:eastAsia="宋体"/>
          <w:b w:val="0"/>
          <w:color w:val="000000"/>
          <w:sz w:val="24"/>
        </w:rPr>
        <w:t>【答案】：D</w:t>
      </w:r>
    </w:p>
    <w:p w14:paraId="4201A300">
      <w:pPr>
        <w:ind w:firstLine="480"/>
      </w:pPr>
      <w:r>
        <w:rPr>
          <w:rFonts w:ascii="宋体" w:hAnsi="宋体" w:eastAsia="宋体"/>
          <w:b w:val="0"/>
          <w:color w:val="000000"/>
          <w:sz w:val="24"/>
        </w:rPr>
        <w:t>【答案解析】：本题考查文化素养的相关知识。海市蜃楼是一种因远处物体被折射而形成的幻象，其产生原因是太阳使地面温度上升后形成的一种气温梯度。由于密度不同，光线会在气温梯度分界处产生折射现象。D 项正确。A 项：光的反射是一种光学现象。指光在传播到不同物质时，在分界面上改变传播方向又返回原来物质中的现象。光遇到水面、玻璃以及其他许多物体的表面都会发生反射。与题干不符，排除。B 项：光在传播过程中，遇到障碍物或小孔时，光将偏离直线传播的路径而绕到障碍物后面传播的现象，叫光的衍射。与题干不符，排除。C 项：光的干涉现象是若干个光波相遇时产生的光强分布不等于由各个成员波单独造成的光强分布之和，而出现明暗相间的现象。与题干不符，排除</w:t>
      </w:r>
    </w:p>
    <w:p w14:paraId="357E32CB">
      <w:pPr>
        <w:ind w:firstLine="480"/>
      </w:pPr>
      <w:r>
        <w:rPr>
          <w:rFonts w:ascii="宋体" w:hAnsi="宋体" w:eastAsia="宋体"/>
          <w:b w:val="0"/>
          <w:color w:val="000000"/>
          <w:sz w:val="24"/>
        </w:rPr>
        <w:t>20.遗传一般指亲代的性状又在下代出现的现象。下列选项中，对动植物遗传起决定作用的物质是（ ）。</w:t>
      </w:r>
    </w:p>
    <w:p w14:paraId="71EFBE98">
      <w:pPr>
        <w:ind w:firstLine="480"/>
      </w:pPr>
      <w:r>
        <w:rPr>
          <w:rFonts w:ascii="宋体" w:hAnsi="宋体" w:eastAsia="宋体"/>
          <w:b w:val="0"/>
          <w:color w:val="000000"/>
          <w:sz w:val="24"/>
        </w:rPr>
        <w:t>A.蛋白质</w:t>
      </w:r>
    </w:p>
    <w:p w14:paraId="0B1362E7">
      <w:pPr>
        <w:ind w:firstLine="480"/>
      </w:pPr>
      <w:r>
        <w:rPr>
          <w:rFonts w:ascii="宋体" w:hAnsi="宋体" w:eastAsia="宋体"/>
          <w:b w:val="0"/>
          <w:color w:val="000000"/>
          <w:sz w:val="24"/>
        </w:rPr>
        <w:t>B.多糖</w:t>
      </w:r>
    </w:p>
    <w:p w14:paraId="516383E5">
      <w:pPr>
        <w:ind w:firstLine="480"/>
      </w:pPr>
      <w:r>
        <w:rPr>
          <w:rFonts w:ascii="宋体" w:hAnsi="宋体" w:eastAsia="宋体"/>
          <w:b w:val="0"/>
          <w:color w:val="000000"/>
          <w:sz w:val="24"/>
        </w:rPr>
        <w:t>C.DNA</w:t>
      </w:r>
    </w:p>
    <w:p w14:paraId="653497E5">
      <w:pPr>
        <w:ind w:firstLine="480"/>
      </w:pPr>
      <w:r>
        <w:rPr>
          <w:rFonts w:ascii="宋体" w:hAnsi="宋体" w:eastAsia="宋体"/>
          <w:b w:val="0"/>
          <w:color w:val="000000"/>
          <w:sz w:val="24"/>
        </w:rPr>
        <w:t>D.多肽</w:t>
      </w:r>
    </w:p>
    <w:p w14:paraId="0DFD4E75">
      <w:pPr>
        <w:ind w:firstLine="480"/>
      </w:pPr>
      <w:r>
        <w:rPr>
          <w:rFonts w:ascii="宋体" w:hAnsi="宋体" w:eastAsia="宋体"/>
          <w:b w:val="0"/>
          <w:color w:val="000000"/>
          <w:sz w:val="24"/>
        </w:rPr>
        <w:t>【答案】：C</w:t>
      </w:r>
    </w:p>
    <w:p w14:paraId="52545A85">
      <w:pPr>
        <w:ind w:firstLine="480"/>
      </w:pPr>
      <w:r>
        <w:rPr>
          <w:rFonts w:ascii="宋体" w:hAnsi="宋体" w:eastAsia="宋体"/>
          <w:b w:val="0"/>
          <w:color w:val="000000"/>
          <w:sz w:val="24"/>
        </w:rPr>
        <w:t>【答案解析】：本题考查文化素养的相关知识。DNA 携带有合成 RNA 和蛋白质所必需的遗传信息，是生物体发育和正常运作必不可少的生物大分子。蛋白质和多肽都是由氨基酸组成的，它们是由 DNA 进行转录翻译后合成的,所以 DNA 对遗传起决定作用,C 项正确。A 项：蛋白质是一种复杂的有机化合物，它是组成人体一切细胞、组织的重要成分。机体所有重要的组成部分都需要有蛋白质的参与。与题干不符，排除。B 项：多糖是由多个单糖分子缩合、失水而成，是一类分子结构复杂且庞大的糖类物质。与题干不符，排除。D 项：通常由 10～100 个氨基酸分子脱水缩合而成的化合物叫多肽。与题干不符，排除</w:t>
      </w:r>
    </w:p>
    <w:p w14:paraId="6277B8F0">
      <w:pPr>
        <w:ind w:firstLine="480"/>
        <w:rPr>
          <w:rFonts w:ascii="宋体" w:hAnsi="宋体" w:eastAsia="宋体"/>
          <w:b w:val="0"/>
          <w:color w:val="000000"/>
          <w:sz w:val="24"/>
        </w:rPr>
      </w:pPr>
      <w:r>
        <w:rPr>
          <w:rFonts w:ascii="宋体" w:hAnsi="宋体" w:eastAsia="宋体"/>
          <w:b w:val="0"/>
          <w:color w:val="000000"/>
          <w:sz w:val="24"/>
        </w:rPr>
        <w:t>21.童话是以儿童为主要叙述对象的文学样式，叙述的故事带有幻想和神奇色彩。下图中的形象来源于童话作品， 该作品是（ ）。 2020年下半年教师资格证考试《综合素质》（幼儿园）题</w:t>
      </w:r>
    </w:p>
    <w:p w14:paraId="4FFB858F">
      <w:pPr>
        <w:ind w:firstLine="480"/>
        <w:rPr>
          <w:rFonts w:ascii="宋体" w:hAnsi="宋体" w:eastAsia="宋体"/>
          <w:b w:val="0"/>
          <w:color w:val="000000"/>
          <w:sz w:val="24"/>
        </w:rPr>
      </w:pPr>
      <w:r>
        <w:drawing>
          <wp:inline distT="0" distB="0" distL="114300" distR="114300">
            <wp:extent cx="2276475" cy="22860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276475" cy="2286000"/>
                    </a:xfrm>
                    <a:prstGeom prst="rect">
                      <a:avLst/>
                    </a:prstGeom>
                    <a:noFill/>
                    <a:ln>
                      <a:noFill/>
                    </a:ln>
                  </pic:spPr>
                </pic:pic>
              </a:graphicData>
            </a:graphic>
          </wp:inline>
        </w:drawing>
      </w:r>
    </w:p>
    <w:p w14:paraId="2421F737">
      <w:pPr>
        <w:ind w:firstLine="480"/>
      </w:pPr>
      <w:r>
        <w:rPr>
          <w:rFonts w:ascii="宋体" w:hAnsi="宋体" w:eastAsia="宋体"/>
          <w:b w:val="0"/>
          <w:color w:val="000000"/>
          <w:sz w:val="24"/>
        </w:rPr>
        <w:t>A.《拇指姑娘》</w:t>
      </w:r>
    </w:p>
    <w:p w14:paraId="72D92218">
      <w:pPr>
        <w:ind w:firstLine="480"/>
      </w:pPr>
      <w:r>
        <w:rPr>
          <w:rFonts w:ascii="宋体" w:hAnsi="宋体" w:eastAsia="宋体"/>
          <w:b w:val="0"/>
          <w:color w:val="000000"/>
          <w:sz w:val="24"/>
        </w:rPr>
        <w:t>B.《白雪公主》</w:t>
      </w:r>
    </w:p>
    <w:p w14:paraId="3598BBDE">
      <w:pPr>
        <w:ind w:firstLine="480"/>
      </w:pPr>
      <w:r>
        <w:rPr>
          <w:rFonts w:ascii="宋体" w:hAnsi="宋体" w:eastAsia="宋体"/>
          <w:b w:val="0"/>
          <w:color w:val="000000"/>
          <w:sz w:val="24"/>
        </w:rPr>
        <w:t>C.《睡美人》</w:t>
      </w:r>
    </w:p>
    <w:p w14:paraId="5F8C67C7">
      <w:pPr>
        <w:ind w:firstLine="480"/>
      </w:pPr>
      <w:r>
        <w:rPr>
          <w:rFonts w:ascii="宋体" w:hAnsi="宋体" w:eastAsia="宋体"/>
          <w:b w:val="0"/>
          <w:color w:val="000000"/>
          <w:sz w:val="24"/>
        </w:rPr>
        <w:t>D.《灰姑娘》</w:t>
      </w:r>
    </w:p>
    <w:p w14:paraId="300DD8F3">
      <w:pPr>
        <w:ind w:firstLine="480"/>
      </w:pPr>
      <w:r>
        <w:rPr>
          <w:rFonts w:ascii="宋体" w:hAnsi="宋体" w:eastAsia="宋体"/>
          <w:b w:val="0"/>
          <w:color w:val="000000"/>
          <w:sz w:val="24"/>
        </w:rPr>
        <w:t>【答案】：B</w:t>
      </w:r>
    </w:p>
    <w:p w14:paraId="5BF4A000">
      <w:pPr>
        <w:ind w:firstLine="480"/>
      </w:pPr>
      <w:r>
        <w:rPr>
          <w:rFonts w:ascii="宋体" w:hAnsi="宋体" w:eastAsia="宋体"/>
          <w:b w:val="0"/>
          <w:color w:val="000000"/>
          <w:sz w:val="24"/>
        </w:rPr>
        <w:t>【答案解析】：本题考查白雪公主。该故事讲述了白雪公主受到继母的虐待，美丽的白雪公主受继母的嫉妒而被多次置于死地，逃到森林里，遇到七个小矮人，最后在七个小矮人和王子的帮助下获得新生。题目中的图片展现的就是白雪公主和七个小矮人。B 项正确。A 项：《拇指姑娘》是世界著名童话作家安徒生的作品，是一篇享誉世界的童话佳作。讲述了一个只有大拇指大小的姑娘的历险故事。她的心永远向往着阳光，不向黑暗屈服。与题干不符，排除。C 项：《睡美人》是法国作家夏尔·佩罗所著的童话故事。讲述了一个公主在出生后，被心怀怨恨的女巫诅咒将长睡不醒。家人出于恐惧将她一直严密保护，直到她十六岁时出于好奇玩弄一个纺锤，被扎伤手指，一睡不醒。整个城堡也陷入沉睡。直到一位王子来到这里，找到了她，被她的美丽吸引，一吻唤醒了她。与题干不符，排除。D 项：该故事讲述了灰姑娘被继母和两个姐姐虐待，有一天在仙女的帮助下参加了王子办的舞会，舞会结束时因为走的匆忙把鞋子弄丢了。后来王子通过丢失的鞋子成功找到了灰姑娘，两个人幸福的生活在一起的故事。与题干不符，排除</w:t>
      </w:r>
    </w:p>
    <w:p w14:paraId="245F69DF">
      <w:pPr>
        <w:ind w:firstLine="480"/>
      </w:pPr>
      <w:r>
        <w:rPr>
          <w:rFonts w:ascii="宋体" w:hAnsi="宋体" w:eastAsia="宋体"/>
          <w:b w:val="0"/>
          <w:color w:val="000000"/>
          <w:sz w:val="24"/>
        </w:rPr>
        <w:t>22.我国民间故事中有许多流传甚广的巾帼英雄，花木兰是其中的杰出代表，她女扮男装，代家人从军，其代替的 是（ ）。</w:t>
      </w:r>
    </w:p>
    <w:p w14:paraId="739BE026">
      <w:pPr>
        <w:ind w:firstLine="480"/>
      </w:pPr>
      <w:r>
        <w:rPr>
          <w:rFonts w:ascii="宋体" w:hAnsi="宋体" w:eastAsia="宋体"/>
          <w:b w:val="0"/>
          <w:color w:val="000000"/>
          <w:sz w:val="24"/>
        </w:rPr>
        <w:t>A.父亲</w:t>
      </w:r>
    </w:p>
    <w:p w14:paraId="3E58B26C">
      <w:pPr>
        <w:ind w:firstLine="480"/>
      </w:pPr>
      <w:r>
        <w:rPr>
          <w:rFonts w:ascii="宋体" w:hAnsi="宋体" w:eastAsia="宋体"/>
          <w:b w:val="0"/>
          <w:color w:val="000000"/>
          <w:sz w:val="24"/>
        </w:rPr>
        <w:t>B.丈夫</w:t>
      </w:r>
    </w:p>
    <w:p w14:paraId="4334CB2D">
      <w:pPr>
        <w:ind w:firstLine="480"/>
      </w:pPr>
      <w:r>
        <w:rPr>
          <w:rFonts w:ascii="宋体" w:hAnsi="宋体" w:eastAsia="宋体"/>
          <w:b w:val="0"/>
          <w:color w:val="000000"/>
          <w:sz w:val="24"/>
        </w:rPr>
        <w:t>C.哥哥</w:t>
      </w:r>
    </w:p>
    <w:p w14:paraId="34B66D32">
      <w:pPr>
        <w:ind w:firstLine="480"/>
      </w:pPr>
      <w:r>
        <w:rPr>
          <w:rFonts w:ascii="宋体" w:hAnsi="宋体" w:eastAsia="宋体"/>
          <w:b w:val="0"/>
          <w:color w:val="000000"/>
          <w:sz w:val="24"/>
        </w:rPr>
        <w:t>D.弟弟</w:t>
      </w:r>
    </w:p>
    <w:p w14:paraId="668B58EA">
      <w:pPr>
        <w:ind w:firstLine="480"/>
      </w:pPr>
      <w:r>
        <w:rPr>
          <w:rFonts w:ascii="宋体" w:hAnsi="宋体" w:eastAsia="宋体"/>
          <w:b w:val="0"/>
          <w:color w:val="000000"/>
          <w:sz w:val="24"/>
        </w:rPr>
        <w:t>【答案】：A</w:t>
      </w:r>
    </w:p>
    <w:p w14:paraId="0096F9FA">
      <w:pPr>
        <w:ind w:firstLine="480"/>
      </w:pPr>
      <w:r>
        <w:rPr>
          <w:rFonts w:ascii="宋体" w:hAnsi="宋体" w:eastAsia="宋体"/>
          <w:b w:val="0"/>
          <w:color w:val="000000"/>
          <w:sz w:val="24"/>
        </w:rPr>
        <w:t>【答案解析】：花木兰主要讲述了皇帝为抗击入侵者号召百姓保家卫国，一定要每家出一男子从军，花木兰之父年长，弟年幼，无奈下木兰便女扮男装骑马代替父亲从军，后英勇善战获军功，皇帝赏赐木兰宝物，粮食和荣誉。A 项正确。B、C、D 为干扰项，与题干不符，排除</w:t>
      </w:r>
    </w:p>
    <w:p w14:paraId="30767455">
      <w:pPr>
        <w:ind w:firstLine="480"/>
      </w:pPr>
      <w:r>
        <w:rPr>
          <w:rFonts w:ascii="宋体" w:hAnsi="宋体" w:eastAsia="宋体"/>
          <w:b w:val="0"/>
          <w:color w:val="000000"/>
          <w:sz w:val="24"/>
        </w:rPr>
        <w:t>23.中国古代典籍中，保留了许多神话传说，其中记述了一位追逐太阳的人物，他是（ ）。</w:t>
      </w:r>
    </w:p>
    <w:p w14:paraId="747B6E94">
      <w:pPr>
        <w:ind w:firstLine="480"/>
      </w:pPr>
      <w:r>
        <w:rPr>
          <w:rFonts w:ascii="宋体" w:hAnsi="宋体" w:eastAsia="宋体"/>
          <w:b w:val="0"/>
          <w:color w:val="000000"/>
          <w:sz w:val="24"/>
        </w:rPr>
        <w:t>A.盘古</w:t>
      </w:r>
    </w:p>
    <w:p w14:paraId="4BB47107">
      <w:pPr>
        <w:ind w:firstLine="480"/>
      </w:pPr>
      <w:r>
        <w:rPr>
          <w:rFonts w:ascii="宋体" w:hAnsi="宋体" w:eastAsia="宋体"/>
          <w:b w:val="0"/>
          <w:color w:val="000000"/>
          <w:sz w:val="24"/>
        </w:rPr>
        <w:t>B.共工</w:t>
      </w:r>
    </w:p>
    <w:p w14:paraId="0DC35EC4">
      <w:pPr>
        <w:ind w:firstLine="480"/>
      </w:pPr>
      <w:r>
        <w:rPr>
          <w:rFonts w:ascii="宋体" w:hAnsi="宋体" w:eastAsia="宋体"/>
          <w:b w:val="0"/>
          <w:color w:val="000000"/>
          <w:sz w:val="24"/>
        </w:rPr>
        <w:t>C.夸父</w:t>
      </w:r>
    </w:p>
    <w:p w14:paraId="7ED85090">
      <w:pPr>
        <w:ind w:firstLine="480"/>
      </w:pPr>
      <w:r>
        <w:rPr>
          <w:rFonts w:ascii="宋体" w:hAnsi="宋体" w:eastAsia="宋体"/>
          <w:b w:val="0"/>
          <w:color w:val="000000"/>
          <w:sz w:val="24"/>
        </w:rPr>
        <w:t>D.后羿</w:t>
      </w:r>
    </w:p>
    <w:p w14:paraId="502B5D9C">
      <w:pPr>
        <w:ind w:firstLine="480"/>
      </w:pPr>
      <w:r>
        <w:rPr>
          <w:rFonts w:ascii="宋体" w:hAnsi="宋体" w:eastAsia="宋体"/>
          <w:b w:val="0"/>
          <w:color w:val="000000"/>
          <w:sz w:val="24"/>
        </w:rPr>
        <w:t>【答案】：C</w:t>
      </w:r>
    </w:p>
    <w:p w14:paraId="50FA16F5">
      <w:pPr>
        <w:ind w:firstLine="480"/>
      </w:pPr>
      <w:r>
        <w:rPr>
          <w:rFonts w:ascii="宋体" w:hAnsi="宋体" w:eastAsia="宋体"/>
          <w:b w:val="0"/>
          <w:color w:val="000000"/>
          <w:sz w:val="24"/>
        </w:rPr>
        <w:t>【答案解析】：本题考查夸父逐日的故事。相传在黄帝王朝的时代，夸父族其中一个首领想要把太阳摘下，放到人们的心里面，于是就开始逐日。他口渴的时候喝干了黄河、渭水，准备往北边的大湖（或大海）去喝水，奔于大泽路途中被渴死。他的手杖化作桃林，成为桃花园；而他的身躯化作了夸父山。C 项正确。A 项：盘古，是中国神话传说中的创世神。传说在天地还没有开辟以前，宇宙就像是一个大鸡蛋一样混沌一团。有个叫做盘古的巨人在这个“大鸡蛋”中一直酣睡了约 18000 年后醒来，凭借着自己的神力把天地开辟出来了。与题干不符，排除。B 项：共工，又称共工氏，是中国古代神话中的水神，掌控洪水。在中国先秦古书《列子·汤问》中记载，传说共工素来与颛顼不合，发生惊天动地的大战，最后以共工失败而愤怒地撞上不周山而告终。与题干不符，排除。D 项：后羿本称羿，中国远古五帝时期的神话人物，帝尧的射师，神话传说中的射日英雄。在民间有“后羿射日”的典故。与题干不符，排除</w:t>
      </w:r>
    </w:p>
    <w:p w14:paraId="76AB4123">
      <w:pPr>
        <w:ind w:firstLine="480"/>
      </w:pPr>
      <w:r>
        <w:rPr>
          <w:rFonts w:ascii="宋体" w:hAnsi="宋体" w:eastAsia="宋体"/>
          <w:b w:val="0"/>
          <w:color w:val="000000"/>
          <w:sz w:val="24"/>
        </w:rPr>
        <w:t>24.1840年以后，一批中国近代出版机构先后成立，有些一直发展到现在。下列出版机构，最早创办的是（ ）。</w:t>
      </w:r>
    </w:p>
    <w:p w14:paraId="5E7473B9">
      <w:pPr>
        <w:ind w:firstLine="480"/>
      </w:pPr>
      <w:r>
        <w:rPr>
          <w:rFonts w:ascii="宋体" w:hAnsi="宋体" w:eastAsia="宋体"/>
          <w:b w:val="0"/>
          <w:color w:val="000000"/>
          <w:sz w:val="24"/>
        </w:rPr>
        <w:t>A.中国书店</w:t>
      </w:r>
    </w:p>
    <w:p w14:paraId="0EB60386">
      <w:pPr>
        <w:ind w:firstLine="480"/>
      </w:pPr>
      <w:r>
        <w:rPr>
          <w:rFonts w:ascii="宋体" w:hAnsi="宋体" w:eastAsia="宋体"/>
          <w:b w:val="0"/>
          <w:color w:val="000000"/>
          <w:sz w:val="24"/>
        </w:rPr>
        <w:t>B.中华书局</w:t>
      </w:r>
    </w:p>
    <w:p w14:paraId="50A3D0F0">
      <w:pPr>
        <w:ind w:firstLine="480"/>
      </w:pPr>
      <w:r>
        <w:rPr>
          <w:rFonts w:ascii="宋体" w:hAnsi="宋体" w:eastAsia="宋体"/>
          <w:b w:val="0"/>
          <w:color w:val="000000"/>
          <w:sz w:val="24"/>
        </w:rPr>
        <w:t>C.新华书店</w:t>
      </w:r>
    </w:p>
    <w:p w14:paraId="0FCEBD54">
      <w:pPr>
        <w:ind w:firstLine="480"/>
      </w:pPr>
      <w:r>
        <w:rPr>
          <w:rFonts w:ascii="宋体" w:hAnsi="宋体" w:eastAsia="宋体"/>
          <w:b w:val="0"/>
          <w:color w:val="000000"/>
          <w:sz w:val="24"/>
        </w:rPr>
        <w:t>D.商务印书馆</w:t>
      </w:r>
    </w:p>
    <w:p w14:paraId="02AE40A8">
      <w:pPr>
        <w:ind w:firstLine="480"/>
      </w:pPr>
      <w:r>
        <w:rPr>
          <w:rFonts w:ascii="宋体" w:hAnsi="宋体" w:eastAsia="宋体"/>
          <w:b w:val="0"/>
          <w:color w:val="000000"/>
          <w:sz w:val="24"/>
        </w:rPr>
        <w:t>【答案】：D</w:t>
      </w:r>
    </w:p>
    <w:p w14:paraId="4AF7EB7F">
      <w:pPr>
        <w:ind w:firstLine="480"/>
      </w:pPr>
      <w:r>
        <w:rPr>
          <w:rFonts w:ascii="宋体" w:hAnsi="宋体" w:eastAsia="宋体"/>
          <w:b w:val="0"/>
          <w:color w:val="000000"/>
          <w:sz w:val="24"/>
        </w:rPr>
        <w:t>【答案解析】：本题考查出版机构的发展。中国最早的图书出版社是商务印书馆。商务印书馆成立于 1897 年，是中国历史最悠久的现代出版机构，与北京大学同时被誉为中国近代文化的双子星。商务印书馆是中国第一家现代出版机构，在中国出版史乃至文化史上创造了诸多第一。D 项正确。A 项：中国书店成立于 1952 年，是全国首家集收购、发行、出版、拍卖为一体的知名文化企业，是经营古旧书刊、文献的国营商业企业。与题干不符，排除。B 项：中华书局，是中国一家集编辑、印刷、出版、发行于一体的出版机构，于 1912 年 1 月 1日创办于上海。创立之初，以出版中小学教科书为主，并印行古籍、各类科学、文艺著作和工具书等。与题干不符，排除。C 项：新华书店成立于 1937 年，是中华人民共和国国有图书发行企业，隶属于中共中央宣传部，中国出版集团之下，是国家官方的书店。与题干不符，排除</w:t>
      </w:r>
    </w:p>
    <w:p w14:paraId="6047CBF7">
      <w:pPr>
        <w:ind w:firstLine="480"/>
      </w:pPr>
      <w:r>
        <w:rPr>
          <w:rFonts w:ascii="宋体" w:hAnsi="宋体" w:eastAsia="宋体"/>
          <w:b w:val="0"/>
          <w:color w:val="000000"/>
          <w:sz w:val="24"/>
        </w:rPr>
        <w:t>25.秦始皇建立了中央集权制国家后，统一了全国的度量衡制度和币制，实行了“车同轨”“书同文”的政策。统</w:t>
      </w:r>
    </w:p>
    <w:p w14:paraId="184EA6F8">
      <w:pPr>
        <w:ind w:firstLine="480"/>
      </w:pPr>
      <w:r>
        <w:rPr>
          <w:rFonts w:ascii="宋体" w:hAnsi="宋体" w:eastAsia="宋体"/>
          <w:b w:val="0"/>
          <w:color w:val="000000"/>
          <w:sz w:val="24"/>
        </w:rPr>
        <w:t>A.大篆</w:t>
      </w:r>
    </w:p>
    <w:p w14:paraId="4E6DE829">
      <w:pPr>
        <w:ind w:firstLine="480"/>
      </w:pPr>
      <w:r>
        <w:rPr>
          <w:rFonts w:ascii="宋体" w:hAnsi="宋体" w:eastAsia="宋体"/>
          <w:b w:val="0"/>
          <w:color w:val="000000"/>
          <w:sz w:val="24"/>
        </w:rPr>
        <w:t>B.小篆</w:t>
      </w:r>
    </w:p>
    <w:p w14:paraId="4C193314">
      <w:pPr>
        <w:ind w:firstLine="480"/>
      </w:pPr>
      <w:r>
        <w:rPr>
          <w:rFonts w:ascii="宋体" w:hAnsi="宋体" w:eastAsia="宋体"/>
          <w:b w:val="0"/>
          <w:color w:val="000000"/>
          <w:sz w:val="24"/>
        </w:rPr>
        <w:t>C.隶书</w:t>
      </w:r>
    </w:p>
    <w:p w14:paraId="5B83D069">
      <w:pPr>
        <w:ind w:firstLine="480"/>
      </w:pPr>
      <w:r>
        <w:rPr>
          <w:rFonts w:ascii="宋体" w:hAnsi="宋体" w:eastAsia="宋体"/>
          <w:b w:val="0"/>
          <w:color w:val="000000"/>
          <w:sz w:val="24"/>
        </w:rPr>
        <w:t>D.楷书</w:t>
      </w:r>
    </w:p>
    <w:p w14:paraId="59D602DD">
      <w:pPr>
        <w:ind w:firstLine="480"/>
      </w:pPr>
      <w:r>
        <w:rPr>
          <w:rFonts w:ascii="宋体" w:hAnsi="宋体" w:eastAsia="宋体"/>
          <w:b w:val="0"/>
          <w:color w:val="000000"/>
          <w:sz w:val="24"/>
        </w:rPr>
        <w:t>【答案】：B</w:t>
      </w:r>
    </w:p>
    <w:p w14:paraId="046B9D68">
      <w:pPr>
        <w:ind w:firstLine="480"/>
      </w:pPr>
      <w:r>
        <w:rPr>
          <w:rFonts w:ascii="宋体" w:hAnsi="宋体" w:eastAsia="宋体"/>
          <w:b w:val="0"/>
          <w:color w:val="000000"/>
          <w:sz w:val="24"/>
        </w:rPr>
        <w:t>【答案解析】：本题考查文字的发展史。秦统一六国前，诸侯国各自为政，文字的形体极其紊乱。这给政令的推行和文化交流造成了严重障碍。因此在统一六国后，秦始皇即把统一文字作为当务之急，令丞相李斯、中书府令赵高和太吏令胡毋敬等人，对文字进行整理。李斯以秦国文字为基础，参照六国文字，创造出一种形体匀圆齐整、笔画简略的新文字，称为“秦篆”，又称“小篆”，作为官方规范文字，同时废除其他异体字。因此，“书同文”统一规范的字体是小篆。B 项正确。A 项：大篆是西周晚期普遍采用的字体，相传为夏朝伯益所创，广义的大篆指小篆之前的文字。与题干不符，排除。C 项：隶书，有秦隶、汉隶等，一般认为由篆书发展而来，字形多呈宽扁，横画长而竖画短。与题干不符，排除。D 项：楷书也叫正楷、真书、正书。从隶书逐渐演变而来，更趋简化，横平竖直。《辞海》解释说它“形体方正，笔画平直，可作楷模。”故名楷书。始于汉末，通行至现代，长盛不衰。与题干不符，排除</w:t>
      </w:r>
    </w:p>
    <w:p w14:paraId="65109518">
      <w:pPr>
        <w:ind w:firstLine="480"/>
      </w:pPr>
      <w:r>
        <w:rPr>
          <w:rFonts w:ascii="宋体" w:hAnsi="宋体" w:eastAsia="宋体"/>
          <w:b w:val="0"/>
          <w:color w:val="000000"/>
          <w:sz w:val="24"/>
        </w:rPr>
        <w:t>26.Word中，双击“格式刷”可将格式从一个区域复制到另一个区域的次数是（ ）。</w:t>
      </w:r>
    </w:p>
    <w:p w14:paraId="120DECA1">
      <w:pPr>
        <w:ind w:firstLine="480"/>
      </w:pPr>
      <w:r>
        <w:rPr>
          <w:rFonts w:ascii="宋体" w:hAnsi="宋体" w:eastAsia="宋体"/>
          <w:b w:val="0"/>
          <w:color w:val="000000"/>
          <w:sz w:val="24"/>
        </w:rPr>
        <w:t>A.一次</w:t>
      </w:r>
    </w:p>
    <w:p w14:paraId="1B715BED">
      <w:pPr>
        <w:ind w:firstLine="480"/>
      </w:pPr>
      <w:r>
        <w:rPr>
          <w:rFonts w:ascii="宋体" w:hAnsi="宋体" w:eastAsia="宋体"/>
          <w:b w:val="0"/>
          <w:color w:val="000000"/>
          <w:sz w:val="24"/>
        </w:rPr>
        <w:t>B.两次</w:t>
      </w:r>
    </w:p>
    <w:p w14:paraId="6FA04C45">
      <w:pPr>
        <w:ind w:firstLine="480"/>
      </w:pPr>
      <w:r>
        <w:rPr>
          <w:rFonts w:ascii="宋体" w:hAnsi="宋体" w:eastAsia="宋体"/>
          <w:b w:val="0"/>
          <w:color w:val="000000"/>
          <w:sz w:val="24"/>
        </w:rPr>
        <w:t>C.三次</w:t>
      </w:r>
    </w:p>
    <w:p w14:paraId="2EEF1DD0">
      <w:pPr>
        <w:ind w:firstLine="480"/>
      </w:pPr>
      <w:r>
        <w:rPr>
          <w:rFonts w:ascii="宋体" w:hAnsi="宋体" w:eastAsia="宋体"/>
          <w:b w:val="0"/>
          <w:color w:val="000000"/>
          <w:sz w:val="24"/>
        </w:rPr>
        <w:t>D.多次</w:t>
      </w:r>
    </w:p>
    <w:p w14:paraId="5C7AAA89">
      <w:pPr>
        <w:ind w:firstLine="480"/>
      </w:pPr>
      <w:r>
        <w:rPr>
          <w:rFonts w:ascii="宋体" w:hAnsi="宋体" w:eastAsia="宋体"/>
          <w:b w:val="0"/>
          <w:color w:val="000000"/>
          <w:sz w:val="24"/>
        </w:rPr>
        <w:t>【答案】：D</w:t>
      </w:r>
    </w:p>
    <w:p w14:paraId="08BC90B8">
      <w:pPr>
        <w:ind w:firstLine="480"/>
      </w:pPr>
      <w:r>
        <w:rPr>
          <w:rFonts w:ascii="宋体" w:hAnsi="宋体" w:eastAsia="宋体"/>
          <w:b w:val="0"/>
          <w:color w:val="000000"/>
          <w:sz w:val="24"/>
        </w:rPr>
        <w:t>【答案解析】：本题考查 word 的基本操作。为快速将指定段落或文本的格式延用到其他段落或文本，可使用Word“格式刷”功能。首先，选取好需要复制的格式，然后再单击常用工具栏上的“格式刷”按钮并拖动鼠标选中目标文本或段落，即可实现格式的复制粘贴。如果需要多次粘贴格式，则需双击“格式刷”按钮。因此，在 word 中，双击“格式刷”可将格式从一个区域复制到另一个区域的次数是多次。D 项正确。A、B、C 三项为干扰项，与题干不符，排除</w:t>
      </w:r>
    </w:p>
    <w:p w14:paraId="01ECFBF0">
      <w:pPr>
        <w:ind w:firstLine="480"/>
      </w:pPr>
      <w:r>
        <w:rPr>
          <w:rFonts w:ascii="宋体" w:hAnsi="宋体" w:eastAsia="宋体"/>
          <w:b w:val="0"/>
          <w:color w:val="000000"/>
          <w:sz w:val="24"/>
        </w:rPr>
        <w:t>27.Internet上每台计算机都有一个被分配的“地址”，Internet“地址”的英文缩写是（ ）。</w:t>
      </w:r>
    </w:p>
    <w:p w14:paraId="13B6DCC2">
      <w:pPr>
        <w:ind w:firstLine="480"/>
      </w:pPr>
      <w:r>
        <w:rPr>
          <w:rFonts w:ascii="宋体" w:hAnsi="宋体" w:eastAsia="宋体"/>
          <w:b w:val="0"/>
          <w:color w:val="000000"/>
          <w:sz w:val="24"/>
        </w:rPr>
        <w:t>A.TCP</w:t>
      </w:r>
    </w:p>
    <w:p w14:paraId="480350FE">
      <w:pPr>
        <w:ind w:firstLine="480"/>
      </w:pPr>
      <w:r>
        <w:rPr>
          <w:rFonts w:ascii="宋体" w:hAnsi="宋体" w:eastAsia="宋体"/>
          <w:b w:val="0"/>
          <w:color w:val="000000"/>
          <w:sz w:val="24"/>
        </w:rPr>
        <w:t>B.IP</w:t>
      </w:r>
    </w:p>
    <w:p w14:paraId="5EC2F19D">
      <w:pPr>
        <w:ind w:firstLine="480"/>
      </w:pPr>
      <w:r>
        <w:rPr>
          <w:rFonts w:ascii="宋体" w:hAnsi="宋体" w:eastAsia="宋体"/>
          <w:b w:val="0"/>
          <w:color w:val="000000"/>
          <w:sz w:val="24"/>
        </w:rPr>
        <w:t>C.WEB</w:t>
      </w:r>
    </w:p>
    <w:p w14:paraId="4A58B1A4">
      <w:pPr>
        <w:ind w:firstLine="480"/>
      </w:pPr>
      <w:r>
        <w:rPr>
          <w:rFonts w:ascii="宋体" w:hAnsi="宋体" w:eastAsia="宋体"/>
          <w:b w:val="0"/>
          <w:color w:val="000000"/>
          <w:sz w:val="24"/>
        </w:rPr>
        <w:t>D.HTML</w:t>
      </w:r>
    </w:p>
    <w:p w14:paraId="17C7406F">
      <w:pPr>
        <w:ind w:firstLine="480"/>
      </w:pPr>
      <w:r>
        <w:rPr>
          <w:rFonts w:ascii="宋体" w:hAnsi="宋体" w:eastAsia="宋体"/>
          <w:b w:val="0"/>
          <w:color w:val="000000"/>
          <w:sz w:val="24"/>
        </w:rPr>
        <w:t>【答案】：B</w:t>
      </w:r>
    </w:p>
    <w:p w14:paraId="29A61864">
      <w:pPr>
        <w:ind w:firstLine="480"/>
      </w:pPr>
      <w:r>
        <w:rPr>
          <w:rFonts w:ascii="宋体" w:hAnsi="宋体" w:eastAsia="宋体"/>
          <w:b w:val="0"/>
          <w:color w:val="000000"/>
          <w:sz w:val="24"/>
        </w:rPr>
        <w:t>【答案解析】：本题考查网络基本信息。Internet 地址即 IP 地址，是指互联网协议地址（英语:Internet Protocol Address，又译为网际协议地址），是 IP Address 的缩写。因此，Internet“地址”的英文缩写是IP。B 项正确。A 项：TCP（Transmission Control Protocol）即传输控制协议。是一种面向连接的、可靠的、基于字节流的传输层通信协议。与题干不符，排除。C 项：web（World Wide Web）即全球广域网，也称为万维网，它是一种基于超文本和 HTTP的、全球性的、动态交互的、跨平台的分布式图形信息系统。与题干不符，排除。D 项：HTML 称为超文本标记语言，是一种标识性的语言。它包括一系列标签，通过这些标签可以将网络上的文档格式统一，使分散的 Internet 资源连接为一个逻辑整体。与题干不符，排除</w:t>
      </w:r>
    </w:p>
    <w:p w14:paraId="5D73FE98">
      <w:pPr>
        <w:ind w:firstLine="480"/>
      </w:pPr>
      <w:r>
        <w:rPr>
          <w:rFonts w:ascii="宋体" w:hAnsi="宋体" w:eastAsia="宋体"/>
          <w:b w:val="0"/>
          <w:color w:val="000000"/>
          <w:sz w:val="24"/>
        </w:rPr>
        <w:t>28.下列选项中，与“军人—医生”的逻辑关系相同的是（ ）。</w:t>
      </w:r>
    </w:p>
    <w:p w14:paraId="34DE2DFD">
      <w:pPr>
        <w:ind w:firstLine="480"/>
      </w:pPr>
      <w:r>
        <w:rPr>
          <w:rFonts w:ascii="宋体" w:hAnsi="宋体" w:eastAsia="宋体"/>
          <w:b w:val="0"/>
          <w:color w:val="000000"/>
          <w:sz w:val="24"/>
        </w:rPr>
        <w:t>A.“青年”和“团员”</w:t>
      </w:r>
    </w:p>
    <w:p w14:paraId="65F69116">
      <w:pPr>
        <w:ind w:firstLine="480"/>
      </w:pPr>
      <w:r>
        <w:rPr>
          <w:rFonts w:ascii="宋体" w:hAnsi="宋体" w:eastAsia="宋体"/>
          <w:b w:val="0"/>
          <w:color w:val="000000"/>
          <w:sz w:val="24"/>
        </w:rPr>
        <w:t>B.“导演”和“演员”</w:t>
      </w:r>
    </w:p>
    <w:p w14:paraId="2FE3BAA9">
      <w:pPr>
        <w:ind w:firstLine="480"/>
      </w:pPr>
      <w:r>
        <w:rPr>
          <w:rFonts w:ascii="宋体" w:hAnsi="宋体" w:eastAsia="宋体"/>
          <w:b w:val="0"/>
          <w:color w:val="000000"/>
          <w:sz w:val="24"/>
        </w:rPr>
        <w:t>C.“丈夫”和“妻子”</w:t>
      </w:r>
    </w:p>
    <w:p w14:paraId="10D85815">
      <w:pPr>
        <w:ind w:firstLine="480"/>
      </w:pPr>
      <w:r>
        <w:rPr>
          <w:rFonts w:ascii="宋体" w:hAnsi="宋体" w:eastAsia="宋体"/>
          <w:b w:val="0"/>
          <w:color w:val="000000"/>
          <w:sz w:val="24"/>
        </w:rPr>
        <w:t>D.“岳父”和“丈人”</w:t>
      </w:r>
    </w:p>
    <w:p w14:paraId="52D9AC7D">
      <w:pPr>
        <w:ind w:firstLine="480"/>
      </w:pPr>
      <w:r>
        <w:rPr>
          <w:rFonts w:ascii="宋体" w:hAnsi="宋体" w:eastAsia="宋体"/>
          <w:b w:val="0"/>
          <w:color w:val="000000"/>
          <w:sz w:val="24"/>
        </w:rPr>
        <w:t>【答案】：B</w:t>
      </w:r>
    </w:p>
    <w:p w14:paraId="28C3727B">
      <w:pPr>
        <w:ind w:firstLine="480"/>
      </w:pPr>
      <w:r>
        <w:rPr>
          <w:rFonts w:ascii="宋体" w:hAnsi="宋体" w:eastAsia="宋体"/>
          <w:b w:val="0"/>
          <w:color w:val="000000"/>
          <w:sz w:val="24"/>
        </w:rPr>
        <w:t>【答案解析】：本题考查经典逻辑推理。第一步：判断题干词语间的逻辑关系。题干中，“军人”与“医生”是交叉关系，即有的军人是医生，有的医生是军人。第二步：判断选项词语间的逻辑关系。B 项中“导演”与“演员”也是交叉关系，即有的导演是演员，有的演员是导演。A 项：团员要求需是年龄在十四周岁以上，二十八周岁以下的中国青年，而这个年龄包含在青年范围内。故“青年”和“团员”是包含关系。与题干不符，排除。C 项：“丈夫”和“妻子”是全异关系，与题干不符，排除。D 项：“岳父”和“丈人”是全同关系，与题干不符，排除</w:t>
      </w:r>
    </w:p>
    <w:p w14:paraId="5985DD60">
      <w:pPr>
        <w:ind w:firstLine="480"/>
      </w:pPr>
      <w:r>
        <w:rPr>
          <w:rFonts w:ascii="宋体" w:hAnsi="宋体" w:eastAsia="宋体"/>
          <w:b w:val="0"/>
          <w:color w:val="000000"/>
          <w:sz w:val="24"/>
        </w:rPr>
        <w:t>29.找规律填数字是一项很有趣的游戏，特别能锻炼观察和思考能力。按 照“2+3+4→6820”“3+3+2→9612”“2+2+4→4816”的方法，下列选项中正确的是 （ ）。</w:t>
      </w:r>
    </w:p>
    <w:p w14:paraId="52E58274">
      <w:pPr>
        <w:ind w:firstLine="480"/>
      </w:pPr>
      <w:r>
        <w:rPr>
          <w:rFonts w:ascii="宋体" w:hAnsi="宋体" w:eastAsia="宋体"/>
          <w:b w:val="0"/>
          <w:color w:val="000000"/>
          <w:sz w:val="24"/>
        </w:rPr>
        <w:t>A.5+6+3→153033</w:t>
      </w:r>
    </w:p>
    <w:p w14:paraId="3AD078E5">
      <w:pPr>
        <w:ind w:firstLine="480"/>
      </w:pPr>
      <w:r>
        <w:rPr>
          <w:rFonts w:ascii="宋体" w:hAnsi="宋体" w:eastAsia="宋体"/>
          <w:b w:val="0"/>
          <w:color w:val="000000"/>
          <w:sz w:val="24"/>
        </w:rPr>
        <w:t>B.5+6+3→301545</w:t>
      </w:r>
    </w:p>
    <w:p w14:paraId="68087A38">
      <w:pPr>
        <w:ind w:firstLine="480"/>
      </w:pPr>
      <w:r>
        <w:rPr>
          <w:rFonts w:ascii="宋体" w:hAnsi="宋体" w:eastAsia="宋体"/>
          <w:b w:val="0"/>
          <w:color w:val="000000"/>
          <w:sz w:val="24"/>
        </w:rPr>
        <w:t>C.5+6+3→301533</w:t>
      </w:r>
    </w:p>
    <w:p w14:paraId="0B2712DC">
      <w:pPr>
        <w:ind w:firstLine="480"/>
        <w:rPr>
          <w:rFonts w:ascii="宋体" w:hAnsi="宋体" w:eastAsia="宋体"/>
          <w:b w:val="0"/>
          <w:color w:val="000000"/>
          <w:sz w:val="24"/>
        </w:rPr>
      </w:pPr>
      <w:r>
        <w:rPr>
          <w:rFonts w:ascii="宋体" w:hAnsi="宋体" w:eastAsia="宋体"/>
          <w:b w:val="0"/>
          <w:color w:val="000000"/>
          <w:sz w:val="24"/>
        </w:rPr>
        <w:t>D.5+6+3→153045</w:t>
      </w:r>
    </w:p>
    <w:p w14:paraId="0ABF77F5">
      <w:pPr>
        <w:ind w:firstLine="480"/>
      </w:pPr>
      <w:r>
        <w:rPr>
          <w:rFonts w:ascii="宋体" w:hAnsi="宋体" w:eastAsia="宋体"/>
          <w:b w:val="0"/>
          <w:color w:val="000000"/>
          <w:sz w:val="24"/>
        </w:rPr>
        <w:t>【答案】：C</w:t>
      </w:r>
    </w:p>
    <w:p w14:paraId="624D2CCB">
      <w:pPr>
        <w:ind w:firstLine="480"/>
      </w:pPr>
      <w:r>
        <w:rPr>
          <w:rFonts w:ascii="宋体" w:hAnsi="宋体" w:eastAsia="宋体"/>
          <w:b w:val="0"/>
          <w:color w:val="000000"/>
          <w:sz w:val="24"/>
        </w:rPr>
        <w:t>【答案解析】：本题考查数字推理的相关内容。观察三组数字：①“2+3+4”，2×3=6，2×4=8，（2+3）×4=20，最后得出“6820”；②“3+3+2”，3×3=9，3×2=6，（3+3）×2=12，最后得出“9612”；③“2+2+4”，2×2=4，2×4=8，（2+2）×4=16，最后得出“4816”；则“5+6+3”为：5×6=30，5×3=15，（5+6）×3=33，最后得出“301533”。C 项正确。A、B、D 三项为干扰项，与题干不符，排除</w:t>
      </w:r>
    </w:p>
    <w:p w14:paraId="41715B66">
      <w:pPr>
        <w:ind w:firstLine="480"/>
        <w:rPr>
          <w:rFonts w:ascii="宋体" w:hAnsi="宋体" w:eastAsia="宋体"/>
          <w:b w:val="0"/>
          <w:color w:val="000000"/>
          <w:sz w:val="24"/>
        </w:rPr>
      </w:pPr>
      <w:r>
        <w:rPr>
          <w:rFonts w:ascii="宋体" w:hAnsi="宋体" w:eastAsia="宋体"/>
          <w:b/>
          <w:color w:val="000000"/>
          <w:sz w:val="24"/>
        </w:rPr>
        <w:t>二、材料分析题（本大题共 2 小题，每小题 14 分，共 28 分）阅读材料，并回答问题。</w:t>
      </w:r>
    </w:p>
    <w:p w14:paraId="178EBB69">
      <w:pPr>
        <w:ind w:firstLine="480"/>
        <w:jc w:val="center"/>
        <w:rPr>
          <w:rFonts w:ascii="宋体" w:hAnsi="宋体" w:eastAsia="宋体"/>
          <w:b w:val="0"/>
          <w:color w:val="000000"/>
          <w:sz w:val="24"/>
        </w:rPr>
      </w:pPr>
      <w:r>
        <w:rPr>
          <w:rFonts w:ascii="宋体" w:hAnsi="宋体" w:eastAsia="宋体"/>
          <w:b w:val="0"/>
          <w:color w:val="000000"/>
          <w:sz w:val="24"/>
        </w:rPr>
        <w:t>（一）</w:t>
      </w:r>
    </w:p>
    <w:p w14:paraId="0A6CF5AE">
      <w:pPr>
        <w:ind w:firstLine="480"/>
      </w:pPr>
      <w:r>
        <w:rPr>
          <w:rFonts w:ascii="宋体" w:hAnsi="宋体" w:eastAsia="宋体"/>
          <w:b w:val="0"/>
          <w:color w:val="000000"/>
          <w:sz w:val="24"/>
        </w:rPr>
        <w:t>材料：刚入园的小班幼儿平平是一个性格内向的孩子，穿着又旧又脏，总是哭着要妈妈，其他小朋友都不愿意和他玩。程老师经常温柔地拥抱他，牵着他的小手，介绍其他的小伙伴和他认识。一天，自由活动时间到了，只见平平又一个人呆呆地坐在自己的椅子上面，脸上毫无表情，一言不发。程老师见此情景心想，此时不宜和平平进行交谈，而是应该鼓励他和小伙伴一起玩。于是程老师叫来活泼开朗的小娜和平平一起玩玩具。小娜见平平不会玩，便教平平，两人很快玩到一起去了。为了增强平平的自信心，程老师有意让平平当值日生协助老师一2020年下半年教师资格证考试《综合素质》（幼儿园）题起发放和收拾餐具，并不断地表扬平平很能干，平平很开心，越来越自信了。在日常学习活动中，程老师经常表扬平平，平平的笑容也越来越多了。</w:t>
      </w:r>
    </w:p>
    <w:p w14:paraId="48465C55">
      <w:pPr>
        <w:ind w:firstLine="480"/>
        <w:rPr>
          <w:rFonts w:ascii="宋体" w:hAnsi="宋体" w:eastAsia="宋体"/>
          <w:b w:val="0"/>
          <w:color w:val="000000"/>
          <w:sz w:val="24"/>
        </w:rPr>
      </w:pPr>
      <w:r>
        <w:rPr>
          <w:rFonts w:ascii="宋体" w:hAnsi="宋体" w:eastAsia="宋体"/>
          <w:b w:val="0"/>
          <w:color w:val="000000"/>
          <w:sz w:val="24"/>
        </w:rPr>
        <w:t>30.（分析题） 问题： 请结合材料，从儿童观的角度，评析程老师的教育行为。（14分）</w:t>
      </w:r>
    </w:p>
    <w:p w14:paraId="27B3A546">
      <w:pPr>
        <w:ind w:firstLine="480"/>
        <w:rPr>
          <w:rFonts w:ascii="宋体" w:hAnsi="宋体" w:eastAsia="宋体"/>
          <w:b w:val="0"/>
          <w:color w:val="000000"/>
          <w:sz w:val="24"/>
        </w:rPr>
      </w:pPr>
      <w:r>
        <w:rPr>
          <w:rFonts w:ascii="宋体" w:hAnsi="宋体" w:eastAsia="宋体"/>
          <w:b w:val="0"/>
          <w:color w:val="000000"/>
          <w:sz w:val="24"/>
        </w:rPr>
        <w:t>【参考答案】：该老师的做法正确，遵循了“育人为本”的儿童观，值得我们学习。首先，“育人为本”的儿童观认为儿童是发展的人，也即儿童有巨大的发展潜能，正处在发展过程中。材料中，幼儿平平是个性格内向的孩子，穿着又脏又旧，但是程老师并没有放弃他，而是相信他可以变好，想方设法引导他融入集体，并无时无刻不关心着他。其次，“育人为本”的儿童观认为儿童是独特的人，每个儿童都有自身的独特性。材料中，自由活动时间平平一个人呆呆地坐着，程老师并没有直接去找他沟通，而是根据他的表现叫来活泼开朗的小娜和他一起玩，体现了程老师能够因材施教，关注到了平平的独特性。最后，“育人为本”的儿童观认为儿童是独立意义的人，是不以教师的意志为转移的客观存在，同时也是学习的主体。材料中，程教师为了增强平平自信心，让平平协助老师一起发放餐具，把主动权交给了平平。体现了老师尊重了学生，发挥了幼儿的主体性，遵循了幼儿是独立意义的人。总之，作为教师应该遵循育人为本的儿童观，促进幼儿健康、全面的发展。</w:t>
      </w:r>
    </w:p>
    <w:p w14:paraId="6B6F449D">
      <w:pPr>
        <w:ind w:firstLine="480"/>
        <w:jc w:val="center"/>
        <w:rPr>
          <w:rFonts w:ascii="宋体" w:hAnsi="宋体" w:eastAsia="宋体"/>
          <w:b w:val="0"/>
          <w:color w:val="000000"/>
          <w:sz w:val="24"/>
        </w:rPr>
      </w:pPr>
      <w:r>
        <w:rPr>
          <w:rFonts w:ascii="宋体" w:hAnsi="宋体" w:eastAsia="宋体"/>
          <w:b w:val="0"/>
          <w:color w:val="000000"/>
          <w:sz w:val="24"/>
        </w:rPr>
        <w:t>（二）</w:t>
      </w:r>
    </w:p>
    <w:p w14:paraId="4C1CEEE7">
      <w:pPr>
        <w:ind w:firstLine="480"/>
      </w:pPr>
      <w:r>
        <w:rPr>
          <w:rFonts w:ascii="宋体" w:hAnsi="宋体" w:eastAsia="宋体"/>
          <w:b w:val="0"/>
          <w:color w:val="000000"/>
          <w:sz w:val="24"/>
        </w:rPr>
        <w:t>材料： 这段时间，幼儿园李老师一直被一件事情困扰着。 李老师发现，班上新来的小钰和别的小朋友不一样。她见到陌生成人就会惊恐地往后躲，在幼儿园里也不与同 伴交往，不爱运动，拒绝参加班里组织的任何活动，总是自己默默地坐在小椅子上不让小朋友接近她。谁要跟 她说话，她就嗷嗷叫，害怕得瑟瑟发抖。 通过多方了解，李老师得知小钰出生后就被人领养。后来，生父与养父发生纠纷，为了摆脱生父的纠缠，养父 就带着她东躲西藏，3岁时又将她转给现在的养父母。现在的养父母开了一家饭店，为了生意基本无暇顾及 她，任她自己玩耍。饭店的服务员经常嘲弄她不会说话，使得她害怕成年人，拒绝与人交往，没有交流对象， 语言表达能力发展很慢。 面对如此情况，该怎么办呢？</w:t>
      </w:r>
    </w:p>
    <w:p w14:paraId="4B194CB0">
      <w:pPr>
        <w:ind w:firstLine="480"/>
        <w:rPr>
          <w:rFonts w:ascii="宋体" w:hAnsi="宋体" w:eastAsia="宋体"/>
          <w:b w:val="0"/>
          <w:color w:val="000000"/>
          <w:sz w:val="24"/>
        </w:rPr>
      </w:pPr>
      <w:r>
        <w:rPr>
          <w:rFonts w:ascii="宋体" w:hAnsi="宋体" w:eastAsia="宋体"/>
          <w:b w:val="0"/>
          <w:color w:val="000000"/>
          <w:sz w:val="24"/>
        </w:rPr>
        <w:t>31.（分析题） 问题： 请结合材料，按照教师职业道德的要求为李老师出谋划策。（14分）</w:t>
      </w:r>
    </w:p>
    <w:p w14:paraId="2D63F949">
      <w:pPr>
        <w:ind w:firstLine="480"/>
        <w:jc w:val="center"/>
        <w:rPr>
          <w:rFonts w:ascii="宋体" w:hAnsi="宋体" w:eastAsia="宋体"/>
          <w:b w:val="0"/>
          <w:color w:val="000000"/>
          <w:sz w:val="24"/>
        </w:rPr>
      </w:pPr>
      <w:r>
        <w:rPr>
          <w:rFonts w:ascii="宋体" w:hAnsi="宋体" w:eastAsia="宋体"/>
          <w:b w:val="0"/>
          <w:color w:val="000000"/>
          <w:sz w:val="24"/>
        </w:rPr>
        <w:t>（三）</w:t>
      </w:r>
    </w:p>
    <w:p w14:paraId="7AF03135">
      <w:pPr>
        <w:ind w:firstLine="480"/>
        <w:rPr>
          <w:rFonts w:ascii="宋体" w:hAnsi="宋体" w:eastAsia="宋体"/>
          <w:b w:val="0"/>
          <w:color w:val="000000"/>
          <w:sz w:val="24"/>
        </w:rPr>
      </w:pPr>
      <w:r>
        <w:rPr>
          <w:rFonts w:ascii="宋体" w:hAnsi="宋体" w:eastAsia="宋体"/>
          <w:b w:val="0"/>
          <w:color w:val="000000"/>
          <w:sz w:val="24"/>
        </w:rPr>
        <w:t>材料： 让我们回到1000年前的1018年，当时的人对未来懂得不多，但相信人类社会的基本特征在未来不会有什么不 同。如果1018年你住在中国，会知道到1050年可能出现朝代更替，辽国可能从北方入侵，也可能发生瘟疫，让 几百万人丧命。但你也很清楚，就算到了1050年，大多数人仍然是农民或织布工，皇帝还是要靠人来组建军队 和朝廷，男人的地位还是比女人高，预期寿命还是大约40岁，而且人体构造也绝不会有什么不同。所以，在 1018年的时候，宋朝的穷人家会教小孩如何种稻或织布，有钱人家则是教男孩读经写字、骑马射箭，教女孩三 从四德，当个好妻子。毫无疑问，这些技能到了1050年还是很重要。 相较之下，对于中国或世界其他地方到2050年会是什么样子，我们实在一无所知。我们不知道那时人类如何谋 生，不知道军队或政府会如何运作，也不知道两性关系会是什么模样。到那个时候，有些人的寿命可能会比今 天长得多，而且因为有了生物工程和直接的脑机接口，就连人体本身也可能发生前所未见的改变。所以，现在 孩子学的各种科目技能，到2050年绝大多数可能没有什么用了。 目前有太多学校的教学重点仍然在于灌输信息。这在过去说得通，因为过去信息量本来就不大，而且就连那一 点信息，也不断受到各种审查制度的阻隔。比如，如果你住在1800年墨西哥的某个偏僻小镇，就很难知道外面 的世界到底是怎样的。毕竟，那时既没有收音机、电视机，也没有报纸或公共图书馆。就算你识字，也能进入 某家私人图书馆，书架上多半也只有小说和传道小册子，因为西班牙帝国严格审查当地印刷的所有文本，而且 也只允许极少数通过审查的出版作品由外界输入。如果你当时住在俄国、印度、土耳其的偏僻小镇，情况大致 也是如此。现代学校出现，所有孩子都能学到读写技能，了解地理、历史和生物的基本事实，这其实是个极大 的进步。 但是，在21世纪，我们被大量的信息淹没，而审查机构甚至都没有去阻挡信息的打算，反而忙于散布错误的信 息，或是用不重要的事来分散我们的注意力。如果你现在住在墨西哥的一个偏僻小镇，有一部智能手机，光是 看维基百科、TED演讲、免费在线课程，就可以花掉大把的时间。一方面，现在没有任何政府有能力隐藏它们 不喜欢的所有信息；另一方面，现在如果想用各种互相矛盾的报道、无关紧要的话题来影响大众，完全是轻而 易举。比如，全球民众现在如果想知道叙利亚的阿勒颇（Aleppo）遭轰炸的情况，或是南极冰盖融化的最新情 2020年下半年教师资格证考试《综合素质》（幼儿园）题 形，只要上网点一下就能得到信息。然而网络上众说纷纭，实在难以判断哪些内容可信。正是因为只要点一下 就能得到无数其他信息，也就令人难以专注。如果政治或科学看起来太复杂，我们很容易就会想转去看些可爱 的猫猫狗狗、名人八卦。 在这样的世界里，老师最不需要教给学生的就是更多的信息。学生手上已经有太多的信息，他们需要的是能够 理解信息，判断哪些信息重要、哪些不重要，而最重要的是能够结合这点点滴滴的信息，形成一套完整的世界 观。 事实上，西方自由主义教育的理念几百年来一直如此，但时至今日，甚至许多西方学校也从未实现这个理想。 教师只是把资料硬塞给学生，再鼓励学生“自己思考”。就算这一代学生还没办法打造出一个有头有尾、有意 义的故事，未来也总有时间让我们好好消化这一切。但我们已经没有时间了。我们在未来这几十年所做的决 定。将会影响生命本身的未来，而我们只能依据自己目前的世界观来做出这些决定。如果我们这一代人无法对 宇宙有整体的认识，未来的生命就只能依赖随机的决定。</w:t>
      </w:r>
    </w:p>
    <w:p w14:paraId="47546AAE">
      <w:pPr>
        <w:ind w:firstLine="480"/>
        <w:jc w:val="right"/>
        <w:rPr>
          <w:rFonts w:ascii="宋体" w:hAnsi="宋体" w:eastAsia="宋体"/>
          <w:b w:val="0"/>
          <w:color w:val="000000"/>
          <w:sz w:val="24"/>
        </w:rPr>
      </w:pPr>
      <w:r>
        <w:rPr>
          <w:rFonts w:ascii="宋体" w:hAnsi="宋体" w:eastAsia="宋体"/>
          <w:b w:val="0"/>
          <w:color w:val="000000"/>
          <w:sz w:val="24"/>
        </w:rPr>
        <w:t>（摘编自尤瓦尔·赫拉利《教育：改变是唯一不变的事》）</w:t>
      </w:r>
    </w:p>
    <w:p w14:paraId="3D0B1535">
      <w:pPr>
        <w:ind w:firstLine="480"/>
        <w:jc w:val="both"/>
        <w:rPr>
          <w:rFonts w:ascii="宋体" w:hAnsi="宋体" w:eastAsia="宋体"/>
          <w:b w:val="0"/>
          <w:color w:val="000000"/>
          <w:sz w:val="24"/>
        </w:rPr>
      </w:pPr>
      <w:r>
        <w:rPr>
          <w:rFonts w:ascii="宋体" w:hAnsi="宋体" w:eastAsia="宋体"/>
          <w:b w:val="0"/>
          <w:color w:val="000000"/>
          <w:sz w:val="24"/>
        </w:rPr>
        <w:t>32.（分析题） 问题：</w:t>
      </w:r>
    </w:p>
    <w:p w14:paraId="7CE27B49">
      <w:pPr>
        <w:ind w:firstLine="480"/>
        <w:jc w:val="both"/>
        <w:rPr>
          <w:rFonts w:ascii="宋体" w:hAnsi="宋体" w:eastAsia="宋体"/>
          <w:b w:val="0"/>
          <w:color w:val="000000"/>
          <w:sz w:val="24"/>
        </w:rPr>
      </w:pPr>
      <w:r>
        <w:rPr>
          <w:rFonts w:ascii="宋体" w:hAnsi="宋体" w:eastAsia="宋体"/>
          <w:b w:val="0"/>
          <w:color w:val="000000"/>
          <w:sz w:val="24"/>
        </w:rPr>
        <w:t>（1）在文中画线句“但时至今日，甚至许多西方学校也从未实现这个理想”中，“这个理想”指的是什么？ 请结合文本，简要概括。（4分）</w:t>
      </w:r>
    </w:p>
    <w:p w14:paraId="62A81315">
      <w:pPr>
        <w:ind w:firstLine="480"/>
        <w:jc w:val="both"/>
        <w:rPr>
          <w:rFonts w:ascii="宋体" w:hAnsi="宋体" w:eastAsia="宋体"/>
          <w:b w:val="0"/>
          <w:color w:val="000000"/>
          <w:sz w:val="24"/>
        </w:rPr>
      </w:pPr>
      <w:r>
        <w:rPr>
          <w:rFonts w:ascii="宋体" w:hAnsi="宋体" w:eastAsia="宋体"/>
          <w:b w:val="0"/>
          <w:color w:val="000000"/>
          <w:sz w:val="24"/>
        </w:rPr>
        <w:t>（2）本文的标题是“教育：改变是唯一不变的事”。作者这样说的理由是什么？请结合文本，简要分析。 （10分）</w:t>
      </w:r>
    </w:p>
    <w:p w14:paraId="22422DBE">
      <w:pPr>
        <w:ind w:firstLine="480"/>
      </w:pPr>
      <w:r>
        <w:rPr>
          <w:rFonts w:ascii="宋体" w:hAnsi="宋体" w:eastAsia="宋体"/>
          <w:b w:val="0"/>
          <w:color w:val="000000"/>
          <w:sz w:val="24"/>
        </w:rPr>
        <w:t>【参考答案】：针对材料中小钰的情况，李老师应该做出符合教师职业道德的相关行为，来切实的帮助她。首先，李老师应该做到关爱学生。关爱学生要求关爱全体学生平等公正对待学生。对学生严慈相济，做学生良师益友。材料中，小钰由于家庭情况复杂，导致他害怕成年人，所以李老师应该关心小钰的生活和学习，让小钰能够在一个充满爱的环境里生活和学习。其次，李老师也应该做到为人师表。为人师表要做到以身作则，团结协作，尊重家长。材料中，小钰的父母疏忽对小钰的沟通与教育，李老师应该协同家长做好家园合作，一起促进小钰的健康成长。对于小钰，李老师应该以身作则，经常和其他小朋友一起交友、玩游戏，给小钰一个良好的示范。再次，李老师更应该做到教书育人。教书育人要做到循循善诱，诲人不倦，因材施教。材料中，小钰的语言发展比较慢，交友意识比较差，李老师可以通过设计相关的活动，多让小钰回答问题，表达自己，慢慢的循循善诱来改变小钰，促进她全面的发展。最后，李老师还要做到爱岗敬业。爱岗敬业要做到对工作高度负责，认真辅导学生。不得敷衍塞责。材料中，小钰的复杂情况反映了教育工作的复杂程度，对于小钰的教育并非一朝一夕就能改变的，李老师须得格外耐心与认真才慢慢转化小钰。综上所述，李老师作为一名具体教师职业道德老师，不仅要做到以上几条，更要兼顾爱国守法与终身学习，努力的教育好小钰，也更要致力于因材施教，培养出更多优秀的下一代。</w:t>
      </w:r>
    </w:p>
    <w:p w14:paraId="72BC44D9">
      <w:pPr>
        <w:ind w:firstLine="480"/>
      </w:pPr>
      <w:r>
        <w:rPr>
          <w:rFonts w:ascii="宋体" w:hAnsi="宋体" w:eastAsia="宋体"/>
          <w:b/>
          <w:color w:val="000000"/>
          <w:sz w:val="24"/>
        </w:rPr>
        <w:t>三、写作题（本大题 1 小题，50 分）</w:t>
      </w:r>
    </w:p>
    <w:p w14:paraId="7553E8F0">
      <w:pPr>
        <w:jc w:val="center"/>
        <w:rPr>
          <w:rFonts w:ascii="宋体" w:hAnsi="宋体" w:eastAsia="宋体"/>
          <w:b w:val="0"/>
          <w:color w:val="000000"/>
          <w:sz w:val="24"/>
        </w:rPr>
      </w:pPr>
      <w:r>
        <w:rPr>
          <w:rFonts w:ascii="宋体" w:hAnsi="宋体" w:eastAsia="宋体"/>
          <w:b w:val="0"/>
          <w:color w:val="000000"/>
          <w:sz w:val="24"/>
        </w:rPr>
        <w:t>（四）</w:t>
      </w:r>
      <w:bookmarkStart w:id="0" w:name="_GoBack"/>
      <w:bookmarkEnd w:id="0"/>
    </w:p>
    <w:p w14:paraId="197BA85C">
      <w:pPr>
        <w:rPr>
          <w:rFonts w:ascii="宋体" w:hAnsi="宋体" w:eastAsia="宋体"/>
          <w:b w:val="0"/>
          <w:color w:val="000000"/>
          <w:sz w:val="24"/>
        </w:rPr>
      </w:pPr>
      <w:r>
        <w:rPr>
          <w:rFonts w:ascii="宋体" w:hAnsi="宋体" w:eastAsia="宋体"/>
          <w:b w:val="0"/>
          <w:color w:val="000000"/>
          <w:sz w:val="24"/>
        </w:rPr>
        <w:t xml:space="preserve"> 阅读下面的文字，根据要求作文。</w:t>
      </w:r>
    </w:p>
    <w:p w14:paraId="702819F1">
      <w:pPr>
        <w:rPr>
          <w:rFonts w:ascii="宋体" w:hAnsi="宋体" w:eastAsia="宋体"/>
          <w:b w:val="0"/>
          <w:color w:val="000000"/>
          <w:sz w:val="24"/>
        </w:rPr>
      </w:pPr>
      <w:r>
        <w:rPr>
          <w:rFonts w:ascii="宋体" w:hAnsi="宋体" w:eastAsia="宋体"/>
          <w:b w:val="0"/>
          <w:color w:val="000000"/>
          <w:sz w:val="24"/>
        </w:rPr>
        <w:t>黑人司机载了一对白人母子，儿子问：“为什么司机伯伯的肤色和我们不同？” 母亲答：“上帝为了让世界缤 纷，创造了不同颜色的人。”到了目的地，黑人司机坚持不收钱，他说：“小时候，我曾问过母亲同样的问题，母亲说我们是黑人，注定低人一等，如果她的话换成你的回答，今天我一定会有不同的成就。”</w:t>
      </w:r>
    </w:p>
    <w:p w14:paraId="75AAA3C3">
      <w:pPr>
        <w:ind w:firstLine="480"/>
      </w:pPr>
      <w:r>
        <w:rPr>
          <w:rFonts w:ascii="宋体" w:hAnsi="宋体" w:eastAsia="宋体"/>
          <w:b w:val="0"/>
          <w:color w:val="000000"/>
          <w:sz w:val="24"/>
        </w:rPr>
        <w:t>33.（论述题） 综合上述材料所引发的联想和感悟，写一篇论说文。 要求： 用规范的现代汉语写作；角度自选，立意自定，标题自拟；字数不少于800。</w:t>
      </w:r>
    </w:p>
    <w:p w14:paraId="11D9C269">
      <w:pPr>
        <w:rPr>
          <w:rFonts w:hint="eastAsia"/>
          <w:b w:val="0"/>
          <w:color w:val="000000"/>
          <w:sz w:val="24"/>
          <w:lang w:eastAsia="zh-CN"/>
        </w:rPr>
      </w:pPr>
      <w:r>
        <w:rPr>
          <w:rFonts w:hint="eastAsia"/>
          <w:b w:val="0"/>
          <w:color w:val="000000"/>
          <w:sz w:val="24"/>
          <w:lang w:eastAsia="zh-CN"/>
        </w:rPr>
        <w:t>【</w:t>
      </w:r>
      <w:r>
        <w:rPr>
          <w:rFonts w:hint="eastAsia"/>
          <w:b w:val="0"/>
          <w:color w:val="000000"/>
          <w:sz w:val="24"/>
          <w:lang w:val="en-US" w:eastAsia="zh-CN"/>
        </w:rPr>
        <w:t>立意分析</w:t>
      </w:r>
      <w:r>
        <w:rPr>
          <w:rFonts w:hint="eastAsia"/>
          <w:b w:val="0"/>
          <w:color w:val="000000"/>
          <w:sz w:val="24"/>
          <w:lang w:eastAsia="zh-CN"/>
        </w:rPr>
        <w:t>】：这是一篇故事类材料，可以采用主体分析法确定立意。故事的主要人物是黑人司机和白人乘客母子。乘客母亲在儿子问到为什么司机肤色和自己不同的时候，给出了充满智慧和平等观念的回答。</w:t>
      </w:r>
    </w:p>
    <w:p w14:paraId="0ED5A8F9">
      <w:pPr>
        <w:rPr>
          <w:rFonts w:hint="eastAsia"/>
          <w:b w:val="0"/>
          <w:color w:val="000000"/>
          <w:sz w:val="24"/>
          <w:lang w:eastAsia="zh-CN"/>
        </w:rPr>
      </w:pPr>
      <w:r>
        <w:rPr>
          <w:rFonts w:hint="eastAsia"/>
          <w:b w:val="0"/>
          <w:color w:val="000000"/>
          <w:sz w:val="24"/>
          <w:lang w:eastAsia="zh-CN"/>
        </w:rPr>
        <w:t>司机免收了车费并且说到小时候母亲告诉他“黑人注定低人一等”，这样的观念导致他未能有所成就。</w:t>
      </w:r>
    </w:p>
    <w:p w14:paraId="513E5F91">
      <w:pPr>
        <w:rPr>
          <w:rFonts w:hint="eastAsia"/>
          <w:b w:val="0"/>
          <w:color w:val="000000"/>
          <w:sz w:val="24"/>
          <w:lang w:eastAsia="zh-CN"/>
        </w:rPr>
      </w:pPr>
      <w:r>
        <w:rPr>
          <w:rFonts w:hint="eastAsia"/>
          <w:b w:val="0"/>
          <w:color w:val="000000"/>
          <w:sz w:val="24"/>
          <w:lang w:eastAsia="zh-CN"/>
        </w:rPr>
        <w:t>从三人对话中可以分析得出如下立意：</w:t>
      </w:r>
    </w:p>
    <w:p w14:paraId="45D04015">
      <w:pPr>
        <w:rPr>
          <w:rFonts w:hint="eastAsia"/>
          <w:b w:val="0"/>
          <w:color w:val="000000"/>
          <w:sz w:val="24"/>
          <w:lang w:eastAsia="zh-CN"/>
        </w:rPr>
      </w:pPr>
      <w:r>
        <w:rPr>
          <w:rFonts w:hint="eastAsia"/>
          <w:b w:val="0"/>
          <w:color w:val="000000"/>
          <w:sz w:val="24"/>
          <w:lang w:eastAsia="zh-CN"/>
        </w:rPr>
        <w:t>可选立意一：从“人人平等”的角度可以写教师对待学生要做到教育公正。</w:t>
      </w:r>
    </w:p>
    <w:p w14:paraId="2AA44248">
      <w:pPr>
        <w:rPr>
          <w:rFonts w:hint="eastAsia"/>
          <w:b w:val="0"/>
          <w:color w:val="000000"/>
          <w:sz w:val="24"/>
          <w:lang w:eastAsia="zh-CN"/>
        </w:rPr>
      </w:pPr>
      <w:r>
        <w:rPr>
          <w:rFonts w:hint="eastAsia"/>
          <w:b w:val="0"/>
          <w:color w:val="000000"/>
          <w:sz w:val="24"/>
          <w:lang w:eastAsia="zh-CN"/>
        </w:rPr>
        <w:t>可选立意二：从乘客母亲的角度可以写语言在孩子心中撒播不同的种子，善良和鼓励性的语言成就孩子的一生。</w:t>
      </w:r>
    </w:p>
    <w:p w14:paraId="24BB1193">
      <w:pPr>
        <w:rPr>
          <w:rFonts w:hint="eastAsia"/>
          <w:b w:val="0"/>
          <w:color w:val="000000"/>
          <w:sz w:val="24"/>
          <w:lang w:eastAsia="zh-CN"/>
        </w:rPr>
      </w:pPr>
      <w:r>
        <w:rPr>
          <w:rFonts w:hint="eastAsia"/>
          <w:b w:val="0"/>
          <w:color w:val="000000"/>
          <w:sz w:val="24"/>
          <w:lang w:eastAsia="zh-CN"/>
        </w:rPr>
        <w:t>可选立意三：从两位母亲不同的回答对孩子的影响角度可以写家庭教育观念的重要性。</w:t>
      </w:r>
    </w:p>
    <w:p w14:paraId="77600B3C">
      <w:pPr>
        <w:rPr>
          <w:rFonts w:hint="eastAsia"/>
          <w:b w:val="0"/>
          <w:color w:val="000000"/>
          <w:sz w:val="24"/>
          <w:lang w:eastAsia="zh-CN"/>
        </w:rPr>
      </w:pPr>
      <w:r>
        <w:rPr>
          <w:rFonts w:hint="eastAsia"/>
          <w:b w:val="0"/>
          <w:color w:val="000000"/>
          <w:sz w:val="24"/>
          <w:lang w:eastAsia="zh-CN"/>
        </w:rPr>
        <w:t>可选立意四：从乘客母亲尊重黑人司机和司机拒收车费的角度可以写人与人之间的平等尊重</w:t>
      </w:r>
    </w:p>
    <w:p w14:paraId="2F793B2F">
      <w:pPr>
        <w:rPr>
          <w:rFonts w:hint="eastAsia" w:ascii="宋体" w:hAnsi="宋体" w:eastAsia="宋体"/>
          <w:b w:val="0"/>
          <w:color w:val="000000"/>
          <w:sz w:val="24"/>
          <w:lang w:eastAsia="zh-CN"/>
        </w:rPr>
      </w:pPr>
      <w:r>
        <w:rPr>
          <w:rFonts w:hint="eastAsia"/>
          <w:b w:val="0"/>
          <w:color w:val="000000"/>
          <w:sz w:val="24"/>
          <w:lang w:eastAsia="zh-CN"/>
        </w:rPr>
        <w:t>可选立意五：从黑人司机的遗憾角度写自卑心理对人的影响，不要自我设限、画地为牢。</w:t>
      </w:r>
    </w:p>
    <w:p w14:paraId="0B3F7407">
      <w:pPr>
        <w:ind w:firstLine="480"/>
        <w:rPr>
          <w:rFonts w:ascii="宋体" w:hAnsi="宋体" w:eastAsia="宋体"/>
          <w:b w:val="0"/>
          <w:color w:val="000000"/>
          <w:sz w:val="24"/>
        </w:rPr>
      </w:pPr>
      <w:r>
        <w:rPr>
          <w:rFonts w:ascii="宋体" w:hAnsi="宋体" w:eastAsia="宋体"/>
          <w:b w:val="0"/>
          <w:color w:val="000000"/>
          <w:sz w:val="24"/>
        </w:rPr>
        <w:t>【写作参考范文】：</w:t>
      </w:r>
    </w:p>
    <w:p w14:paraId="3E52FD91">
      <w:pPr>
        <w:ind w:firstLine="480"/>
        <w:rPr>
          <w:rFonts w:hint="eastAsia"/>
          <w:b w:val="0"/>
          <w:color w:val="000000"/>
          <w:sz w:val="24"/>
          <w:lang w:val="en-US" w:eastAsia="zh-CN"/>
        </w:rPr>
      </w:pPr>
      <w:r>
        <w:rPr>
          <w:rFonts w:hint="eastAsia"/>
          <w:b w:val="0"/>
          <w:color w:val="000000"/>
          <w:sz w:val="24"/>
          <w:lang w:val="en-US" w:eastAsia="zh-CN"/>
        </w:rPr>
        <w:t>【标题】：《和谐社会呼唤教育公正》 《语言的力量》 《超越自卑 方能自强》《让学生自信成长》</w:t>
      </w:r>
    </w:p>
    <w:p w14:paraId="58E14FBF">
      <w:pPr>
        <w:ind w:firstLine="480"/>
        <w:rPr>
          <w:rFonts w:hint="eastAsia"/>
          <w:b w:val="0"/>
          <w:color w:val="000000"/>
          <w:sz w:val="24"/>
          <w:lang w:val="en-US" w:eastAsia="zh-CN"/>
        </w:rPr>
      </w:pPr>
      <w:r>
        <w:rPr>
          <w:rFonts w:hint="eastAsia"/>
          <w:b w:val="0"/>
          <w:color w:val="000000"/>
          <w:sz w:val="24"/>
          <w:lang w:val="en-US" w:eastAsia="zh-CN"/>
        </w:rPr>
        <w:t>文章框架（以《和谐社会呼唤教育公正》为例，可以采用层层递进式结构）</w:t>
      </w:r>
    </w:p>
    <w:p w14:paraId="62491A60">
      <w:pPr>
        <w:ind w:firstLine="480"/>
        <w:rPr>
          <w:rFonts w:hint="eastAsia"/>
          <w:b w:val="0"/>
          <w:color w:val="000000"/>
          <w:sz w:val="24"/>
          <w:lang w:val="en-US" w:eastAsia="zh-CN"/>
        </w:rPr>
      </w:pPr>
      <w:r>
        <w:rPr>
          <w:rFonts w:hint="eastAsia"/>
          <w:b w:val="0"/>
          <w:color w:val="000000"/>
          <w:sz w:val="24"/>
          <w:lang w:val="en-US" w:eastAsia="zh-CN"/>
        </w:rPr>
        <w:t>开头：“黑人注定低人一等”的观念就像一个魔咒影响了很多黑人孩子的一生，如果小时候有人告</w:t>
      </w:r>
    </w:p>
    <w:p w14:paraId="499C0479">
      <w:pPr>
        <w:ind w:firstLine="480"/>
        <w:rPr>
          <w:rFonts w:hint="eastAsia"/>
          <w:b w:val="0"/>
          <w:color w:val="000000"/>
          <w:sz w:val="24"/>
          <w:lang w:val="en-US" w:eastAsia="zh-CN"/>
        </w:rPr>
      </w:pPr>
      <w:r>
        <w:rPr>
          <w:rFonts w:hint="eastAsia"/>
          <w:b w:val="0"/>
          <w:color w:val="000000"/>
          <w:sz w:val="24"/>
          <w:lang w:val="en-US" w:eastAsia="zh-CN"/>
        </w:rPr>
        <w:t>诉他人与人生来平等，他或许就会拥有不一样的人生。拥有平等观念的母亲可以让自己的孩子战</w:t>
      </w:r>
    </w:p>
    <w:p w14:paraId="43B31751">
      <w:pPr>
        <w:ind w:firstLine="480"/>
        <w:rPr>
          <w:rFonts w:hint="eastAsia"/>
          <w:b w:val="0"/>
          <w:color w:val="000000"/>
          <w:sz w:val="24"/>
          <w:lang w:val="en-US" w:eastAsia="zh-CN"/>
        </w:rPr>
      </w:pPr>
      <w:r>
        <w:rPr>
          <w:rFonts w:hint="eastAsia"/>
          <w:b w:val="0"/>
          <w:color w:val="000000"/>
          <w:sz w:val="24"/>
          <w:lang w:val="en-US" w:eastAsia="zh-CN"/>
        </w:rPr>
        <w:t>胜自卑，阳光自信，做到教育公正的老师可以让每一个学生战胜自卑，走向成功，和谐的社会需</w:t>
      </w:r>
    </w:p>
    <w:p w14:paraId="563AE85E">
      <w:pPr>
        <w:ind w:firstLine="480"/>
        <w:rPr>
          <w:rFonts w:hint="eastAsia"/>
          <w:b w:val="0"/>
          <w:color w:val="000000"/>
          <w:sz w:val="24"/>
          <w:lang w:val="en-US" w:eastAsia="zh-CN"/>
        </w:rPr>
      </w:pPr>
      <w:r>
        <w:rPr>
          <w:rFonts w:hint="eastAsia"/>
          <w:b w:val="0"/>
          <w:color w:val="000000"/>
          <w:sz w:val="24"/>
          <w:lang w:val="en-US" w:eastAsia="zh-CN"/>
        </w:rPr>
        <w:t>要教育的公正。</w:t>
      </w:r>
    </w:p>
    <w:p w14:paraId="2F0B29B2">
      <w:pPr>
        <w:ind w:firstLine="480"/>
        <w:rPr>
          <w:rFonts w:hint="eastAsia"/>
          <w:b w:val="0"/>
          <w:color w:val="000000"/>
          <w:sz w:val="24"/>
          <w:lang w:val="en-US" w:eastAsia="zh-CN"/>
        </w:rPr>
      </w:pPr>
      <w:r>
        <w:rPr>
          <w:rFonts w:hint="eastAsia"/>
          <w:b w:val="0"/>
          <w:color w:val="000000"/>
          <w:sz w:val="24"/>
          <w:lang w:val="en-US" w:eastAsia="zh-CN"/>
        </w:rPr>
        <w:t>主体：</w:t>
      </w:r>
    </w:p>
    <w:p w14:paraId="798624A4">
      <w:pPr>
        <w:ind w:firstLine="480"/>
        <w:rPr>
          <w:rFonts w:hint="eastAsia"/>
          <w:b w:val="0"/>
          <w:color w:val="000000"/>
          <w:sz w:val="24"/>
          <w:lang w:val="en-US" w:eastAsia="zh-CN"/>
        </w:rPr>
      </w:pPr>
      <w:r>
        <w:rPr>
          <w:rFonts w:hint="eastAsia"/>
          <w:b w:val="0"/>
          <w:color w:val="000000"/>
          <w:sz w:val="24"/>
          <w:lang w:val="en-US" w:eastAsia="zh-CN"/>
        </w:rPr>
        <w:t>第二段——每个学生都是生而平等的，都是发展的人，都具有独特性，教师要欣赏学生的独特性，</w:t>
      </w:r>
    </w:p>
    <w:p w14:paraId="59A9F01A">
      <w:pPr>
        <w:ind w:firstLine="480"/>
        <w:rPr>
          <w:rFonts w:hint="eastAsia"/>
          <w:b w:val="0"/>
          <w:color w:val="000000"/>
          <w:sz w:val="24"/>
          <w:lang w:val="en-US" w:eastAsia="zh-CN"/>
        </w:rPr>
      </w:pPr>
      <w:r>
        <w:rPr>
          <w:rFonts w:hint="eastAsia"/>
          <w:b w:val="0"/>
          <w:color w:val="000000"/>
          <w:sz w:val="24"/>
          <w:lang w:val="en-US" w:eastAsia="zh-CN"/>
        </w:rPr>
        <w:t>相信学生的潜力（谈什么是真正的教育公正）</w:t>
      </w:r>
    </w:p>
    <w:p w14:paraId="67ADA125">
      <w:pPr>
        <w:ind w:firstLine="480"/>
        <w:rPr>
          <w:rFonts w:hint="eastAsia"/>
          <w:b w:val="0"/>
          <w:color w:val="000000"/>
          <w:sz w:val="24"/>
          <w:lang w:val="en-US" w:eastAsia="zh-CN"/>
        </w:rPr>
      </w:pPr>
      <w:r>
        <w:rPr>
          <w:rFonts w:hint="eastAsia"/>
          <w:b w:val="0"/>
          <w:color w:val="000000"/>
          <w:sz w:val="24"/>
          <w:lang w:val="en-US" w:eastAsia="zh-CN"/>
        </w:rPr>
        <w:t>第三段——作为教师只有做到教育公正，才能促进每一个学生的发展，而不是因为自己的不公正</w:t>
      </w:r>
    </w:p>
    <w:p w14:paraId="3633382E">
      <w:pPr>
        <w:ind w:firstLine="480"/>
        <w:rPr>
          <w:rFonts w:hint="eastAsia"/>
          <w:b w:val="0"/>
          <w:color w:val="000000"/>
          <w:sz w:val="24"/>
          <w:lang w:val="en-US" w:eastAsia="zh-CN"/>
        </w:rPr>
      </w:pPr>
      <w:r>
        <w:rPr>
          <w:rFonts w:hint="eastAsia"/>
          <w:b w:val="0"/>
          <w:color w:val="000000"/>
          <w:sz w:val="24"/>
          <w:lang w:val="en-US" w:eastAsia="zh-CN"/>
        </w:rPr>
        <w:t>观念影响学生的一生（谈为什么要追求教育公正）</w:t>
      </w:r>
    </w:p>
    <w:p w14:paraId="262BB58B">
      <w:pPr>
        <w:ind w:firstLine="480"/>
        <w:rPr>
          <w:rFonts w:hint="eastAsia"/>
          <w:b w:val="0"/>
          <w:color w:val="000000"/>
          <w:sz w:val="24"/>
          <w:lang w:val="en-US" w:eastAsia="zh-CN"/>
        </w:rPr>
      </w:pPr>
      <w:r>
        <w:rPr>
          <w:rFonts w:hint="eastAsia"/>
          <w:b w:val="0"/>
          <w:color w:val="000000"/>
          <w:sz w:val="24"/>
          <w:lang w:val="en-US" w:eastAsia="zh-CN"/>
        </w:rPr>
        <w:t>第四段——作为教师要树立平等观念，积极鼓励学生，让学生克服自卑，走向自强（谈教师如何</w:t>
      </w:r>
    </w:p>
    <w:p w14:paraId="7F10DF4C">
      <w:pPr>
        <w:ind w:firstLine="480"/>
        <w:rPr>
          <w:rFonts w:hint="eastAsia"/>
          <w:b w:val="0"/>
          <w:color w:val="000000"/>
          <w:sz w:val="24"/>
          <w:lang w:val="en-US" w:eastAsia="zh-CN"/>
        </w:rPr>
      </w:pPr>
      <w:r>
        <w:rPr>
          <w:rFonts w:hint="eastAsia"/>
          <w:b w:val="0"/>
          <w:color w:val="000000"/>
          <w:sz w:val="24"/>
          <w:lang w:val="en-US" w:eastAsia="zh-CN"/>
        </w:rPr>
        <w:t>实现教育公正）</w:t>
      </w:r>
    </w:p>
    <w:p w14:paraId="58DBE324">
      <w:pPr>
        <w:ind w:firstLine="480"/>
        <w:rPr>
          <w:rFonts w:hint="eastAsia"/>
          <w:b w:val="0"/>
          <w:color w:val="000000"/>
          <w:sz w:val="24"/>
          <w:lang w:val="en-US" w:eastAsia="zh-CN"/>
        </w:rPr>
      </w:pPr>
      <w:r>
        <w:rPr>
          <w:rFonts w:hint="eastAsia"/>
          <w:b w:val="0"/>
          <w:color w:val="000000"/>
          <w:sz w:val="24"/>
          <w:lang w:val="en-US" w:eastAsia="zh-CN"/>
        </w:rPr>
        <w:t>结尾：莎士比亚说过：“同一的太阳照着他的宫殿，也不曾避过了我们的草屋”，老师的公正要像阳光一样，既要温暖城市的高楼大厦，也应该洒满乡野的土墙茅屋。给予每个学生平等和尊重，就是给予学生灿烂的未来和不设限的人生，和谐的社会需要教育的公正！</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40978"/>
    <w:rsid w:val="55431182"/>
    <w:rsid w:val="5BF63BA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15580</Words>
  <Characters>16123</Characters>
  <Lines>0</Lines>
  <Paragraphs>0</Paragraphs>
  <TotalTime>23</TotalTime>
  <ScaleCrop>false</ScaleCrop>
  <LinksUpToDate>false</LinksUpToDate>
  <CharactersWithSpaces>16390</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2026-08-30T17:54:44Z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6E9E53DA7FE4454390DAFA3C0BC08443_12</vt:lpwstr>
  </property>
</Properties>
</file>