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6275FE">
      <w:pPr>
        <w:ind w:firstLine="480"/>
      </w:pPr>
      <w:r>
        <w:rPr>
          <w:rFonts w:ascii="宋体" w:hAnsi="宋体" w:eastAsia="宋体"/>
          <w:b/>
          <w:color w:val="000000"/>
          <w:sz w:val="24"/>
        </w:rPr>
        <w:t>一、单项选择题（本大题共 29 小题，每小题 2 分，共 58 分）</w:t>
      </w:r>
    </w:p>
    <w:p w14:paraId="60BC6319">
      <w:pPr>
        <w:ind w:firstLine="480"/>
      </w:pPr>
      <w:r>
        <w:rPr>
          <w:rFonts w:ascii="宋体" w:hAnsi="宋体" w:eastAsia="宋体"/>
          <w:b w:val="0"/>
          <w:color w:val="000000"/>
          <w:sz w:val="24"/>
        </w:rPr>
        <w:t>1.王老师在给孩子讲故事时，讲到“大象用鼻子把狼卷起来”，用手做出“卷”的动作，说到“大象把狼扔到河 里去”，又用手做出“扔”的样子，孩子们也学着老师做出相同的动作，脸上露出会意的笑容。这体现教师劳 动的特点是（ ）。</w:t>
      </w:r>
    </w:p>
    <w:p w14:paraId="4B787CAD">
      <w:pPr>
        <w:ind w:firstLine="480"/>
      </w:pPr>
      <w:r>
        <w:rPr>
          <w:rFonts w:ascii="宋体" w:hAnsi="宋体" w:eastAsia="宋体"/>
          <w:b w:val="0"/>
          <w:color w:val="000000"/>
          <w:sz w:val="24"/>
        </w:rPr>
        <w:t>A.复杂性</w:t>
      </w:r>
    </w:p>
    <w:p w14:paraId="6B47BC38">
      <w:pPr>
        <w:ind w:firstLine="480"/>
      </w:pPr>
      <w:r>
        <w:rPr>
          <w:rFonts w:ascii="宋体" w:hAnsi="宋体" w:eastAsia="宋体"/>
          <w:b w:val="0"/>
          <w:color w:val="000000"/>
          <w:sz w:val="24"/>
        </w:rPr>
        <w:t>B.示范性</w:t>
      </w:r>
    </w:p>
    <w:p w14:paraId="28412428">
      <w:pPr>
        <w:ind w:firstLine="480"/>
      </w:pPr>
      <w:r>
        <w:rPr>
          <w:rFonts w:ascii="宋体" w:hAnsi="宋体" w:eastAsia="宋体"/>
          <w:b w:val="0"/>
          <w:color w:val="000000"/>
          <w:sz w:val="24"/>
        </w:rPr>
        <w:t>C.长期性</w:t>
      </w:r>
    </w:p>
    <w:p w14:paraId="1841AC61">
      <w:pPr>
        <w:ind w:firstLine="480"/>
      </w:pPr>
      <w:r>
        <w:rPr>
          <w:rFonts w:ascii="宋体" w:hAnsi="宋体" w:eastAsia="宋体"/>
          <w:b w:val="0"/>
          <w:color w:val="000000"/>
          <w:sz w:val="24"/>
        </w:rPr>
        <w:t>D.创造性</w:t>
      </w:r>
    </w:p>
    <w:p w14:paraId="622DD999">
      <w:pPr>
        <w:ind w:firstLine="480"/>
        <w:rPr>
          <w:rFonts w:hint="eastAsia" w:eastAsia="宋体"/>
          <w:lang w:eastAsia="zh-CN"/>
        </w:rPr>
      </w:pPr>
      <w:r>
        <w:rPr>
          <w:rFonts w:ascii="宋体" w:hAnsi="宋体" w:eastAsia="宋体"/>
          <w:b w:val="0"/>
          <w:color w:val="000000"/>
          <w:sz w:val="24"/>
        </w:rPr>
        <w:t>【答案】：</w:t>
      </w:r>
      <w:r>
        <w:rPr>
          <w:rFonts w:hint="eastAsia"/>
          <w:b w:val="0"/>
          <w:color w:val="000000"/>
          <w:sz w:val="24"/>
          <w:lang w:val="en-US" w:eastAsia="zh-CN"/>
        </w:rPr>
        <w:t>B</w:t>
      </w:r>
    </w:p>
    <w:p w14:paraId="23B25F7A">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教师劳动的特点。教师劳动的特点有：复杂性、示范性、长期性和创造性。其中，教师劳动示范性是指教师自身可以成为活生生的教育因素，教师言行举止都会成为学生仿效的对象，教师的人品、才能、治学态度都可能成为学生学习的楷模。题干中，孩子会模仿王老师做出相同的动作，体现了教师劳动的示范性。B 项正确。</w:t>
      </w:r>
    </w:p>
    <w:p w14:paraId="36B4E422">
      <w:pPr>
        <w:ind w:firstLine="480"/>
        <w:rPr>
          <w:rFonts w:hint="eastAsia" w:ascii="宋体" w:hAnsi="宋体" w:eastAsia="宋体"/>
          <w:b w:val="0"/>
          <w:color w:val="000000"/>
          <w:sz w:val="24"/>
        </w:rPr>
      </w:pPr>
      <w:r>
        <w:rPr>
          <w:rFonts w:hint="eastAsia" w:ascii="宋体" w:hAnsi="宋体" w:eastAsia="宋体"/>
          <w:b w:val="0"/>
          <w:color w:val="000000"/>
          <w:sz w:val="24"/>
        </w:rPr>
        <w:t>A 项：复杂性体现在教育目的的全面性，教育任务的多样性和劳动对象的差异性。与题干不符，排除。</w:t>
      </w:r>
    </w:p>
    <w:p w14:paraId="023D10EE">
      <w:pPr>
        <w:ind w:firstLine="480"/>
        <w:rPr>
          <w:rFonts w:hint="eastAsia" w:ascii="宋体" w:hAnsi="宋体" w:eastAsia="宋体"/>
          <w:b w:val="0"/>
          <w:color w:val="000000"/>
          <w:sz w:val="24"/>
        </w:rPr>
      </w:pPr>
      <w:r>
        <w:rPr>
          <w:rFonts w:hint="eastAsia" w:ascii="宋体" w:hAnsi="宋体" w:eastAsia="宋体"/>
          <w:b w:val="0"/>
          <w:color w:val="000000"/>
          <w:sz w:val="24"/>
        </w:rPr>
        <w:t>C 项：长期性是指人才培养的周期比较长，教育影响具有滞后性。与题干不符，排除。</w:t>
      </w:r>
    </w:p>
    <w:p w14:paraId="0148D24C">
      <w:pPr>
        <w:ind w:firstLine="480"/>
        <w:rPr>
          <w:rFonts w:hint="eastAsia" w:ascii="宋体" w:hAnsi="宋体" w:eastAsia="宋体"/>
          <w:b w:val="0"/>
          <w:color w:val="000000"/>
          <w:sz w:val="24"/>
        </w:rPr>
      </w:pPr>
      <w:r>
        <w:rPr>
          <w:rFonts w:hint="eastAsia" w:ascii="宋体" w:hAnsi="宋体" w:eastAsia="宋体"/>
          <w:b w:val="0"/>
          <w:color w:val="000000"/>
          <w:sz w:val="24"/>
        </w:rPr>
        <w:t>D 项：教师劳动的创造性主要表现在以下三个方面：（1）因材施教：教师的教育对象是千差万别的，教师必须灵活地针对每个学生的特点，对他们提出不同的要求，采用不同的教育教学方法；（2）教学方法上的不断更新：为了提高教学效果，教师还要尝试新的教学方法，进行教学方法的变换或改革；（3）教师需要“教育机智”：教育机智是指教师能根据学生新的特别是意外的情况，迅速而正确地作出判断，随机应变地采取及时、恰当而有效的教育措施解决问题的能力。与题干不符，排除。</w:t>
      </w:r>
    </w:p>
    <w:p w14:paraId="2AE2C4AF">
      <w:pPr>
        <w:ind w:firstLine="480"/>
        <w:rPr>
          <w:rFonts w:hint="eastAsia" w:ascii="宋体" w:hAnsi="宋体" w:eastAsia="宋体"/>
          <w:b w:val="0"/>
          <w:color w:val="000000"/>
          <w:sz w:val="24"/>
        </w:rPr>
      </w:pPr>
      <w:r>
        <w:rPr>
          <w:rFonts w:hint="eastAsia" w:ascii="宋体" w:hAnsi="宋体" w:eastAsia="宋体"/>
          <w:b w:val="0"/>
          <w:color w:val="000000"/>
          <w:sz w:val="24"/>
        </w:rPr>
        <w:t>故正确答案为 B</w:t>
      </w:r>
    </w:p>
    <w:p w14:paraId="150C5D84">
      <w:pPr>
        <w:ind w:firstLine="480"/>
        <w:rPr>
          <w:rFonts w:hint="eastAsia" w:ascii="宋体" w:hAnsi="宋体" w:eastAsia="宋体"/>
          <w:b w:val="0"/>
          <w:color w:val="000000"/>
          <w:sz w:val="24"/>
        </w:rPr>
      </w:pPr>
    </w:p>
    <w:p w14:paraId="5EC36106">
      <w:pPr>
        <w:ind w:firstLine="480"/>
        <w:rPr>
          <w:rFonts w:ascii="宋体" w:hAnsi="宋体" w:eastAsia="宋体"/>
          <w:b w:val="0"/>
          <w:color w:val="000000"/>
          <w:sz w:val="24"/>
        </w:rPr>
      </w:pPr>
      <w:r>
        <w:rPr>
          <w:rFonts w:ascii="宋体" w:hAnsi="宋体" w:eastAsia="宋体"/>
          <w:b w:val="0"/>
          <w:color w:val="000000"/>
          <w:sz w:val="24"/>
        </w:rPr>
        <w:t>2.图1表明。儿童的发展具有（ ）。</w:t>
      </w:r>
    </w:p>
    <w:p w14:paraId="2FB8BA4E">
      <w:pPr>
        <w:ind w:firstLine="480"/>
        <w:rPr>
          <w:rFonts w:ascii="宋体" w:hAnsi="宋体" w:eastAsia="宋体"/>
          <w:b w:val="0"/>
          <w:color w:val="000000"/>
          <w:sz w:val="24"/>
        </w:rPr>
      </w:pPr>
      <w:r>
        <w:drawing>
          <wp:inline distT="0" distB="0" distL="114300" distR="114300">
            <wp:extent cx="4385310" cy="1772285"/>
            <wp:effectExtent l="0" t="0" r="1524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385310" cy="1772285"/>
                    </a:xfrm>
                    <a:prstGeom prst="rect">
                      <a:avLst/>
                    </a:prstGeom>
                  </pic:spPr>
                </pic:pic>
              </a:graphicData>
            </a:graphic>
          </wp:inline>
        </w:drawing>
      </w:r>
    </w:p>
    <w:p w14:paraId="78D4E243">
      <w:pPr>
        <w:ind w:firstLine="480"/>
      </w:pPr>
      <w:r>
        <w:rPr>
          <w:rFonts w:ascii="宋体" w:hAnsi="宋体" w:eastAsia="宋体"/>
          <w:b w:val="0"/>
          <w:color w:val="000000"/>
          <w:sz w:val="24"/>
        </w:rPr>
        <w:t>A.连续性</w:t>
      </w:r>
    </w:p>
    <w:p w14:paraId="43D30D37">
      <w:pPr>
        <w:ind w:firstLine="480"/>
      </w:pPr>
      <w:r>
        <w:rPr>
          <w:rFonts w:ascii="宋体" w:hAnsi="宋体" w:eastAsia="宋体"/>
          <w:b w:val="0"/>
          <w:color w:val="000000"/>
          <w:sz w:val="24"/>
        </w:rPr>
        <w:t>B.个体差异性</w:t>
      </w:r>
    </w:p>
    <w:p w14:paraId="0E15D9AE">
      <w:pPr>
        <w:ind w:firstLine="480"/>
      </w:pPr>
      <w:r>
        <w:rPr>
          <w:rFonts w:ascii="宋体" w:hAnsi="宋体" w:eastAsia="宋体"/>
          <w:b w:val="0"/>
          <w:color w:val="000000"/>
          <w:sz w:val="24"/>
        </w:rPr>
        <w:t>C.整体性</w:t>
      </w:r>
    </w:p>
    <w:p w14:paraId="519E6A6F">
      <w:pPr>
        <w:ind w:firstLine="480"/>
      </w:pPr>
      <w:r>
        <w:rPr>
          <w:rFonts w:ascii="宋体" w:hAnsi="宋体" w:eastAsia="宋体"/>
          <w:b w:val="0"/>
          <w:color w:val="000000"/>
          <w:sz w:val="24"/>
        </w:rPr>
        <w:t>D.不均衡性</w:t>
      </w:r>
    </w:p>
    <w:p w14:paraId="537C4F52">
      <w:pPr>
        <w:ind w:firstLine="480"/>
        <w:rPr>
          <w:rFonts w:hint="eastAsia" w:eastAsia="宋体"/>
          <w:lang w:eastAsia="zh-CN"/>
        </w:rPr>
      </w:pPr>
      <w:r>
        <w:rPr>
          <w:rFonts w:ascii="宋体" w:hAnsi="宋体" w:eastAsia="宋体"/>
          <w:b w:val="0"/>
          <w:color w:val="000000"/>
          <w:sz w:val="24"/>
        </w:rPr>
        <w:t>【答案】：</w:t>
      </w:r>
      <w:r>
        <w:rPr>
          <w:rFonts w:hint="eastAsia"/>
          <w:b w:val="0"/>
          <w:color w:val="000000"/>
          <w:sz w:val="24"/>
          <w:lang w:val="en-US" w:eastAsia="zh-CN"/>
        </w:rPr>
        <w:t>A</w:t>
      </w:r>
    </w:p>
    <w:p w14:paraId="42C4DCD1">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儿童的发展特点。心理的发展是一个连续的过程，可以被分解为一个个小的不连贯的阶段。无论是可观察到的行为还是潜在的生物发展过程，都以一系列小的、互相关联的、可测定的数量增减的形式出现。心理发展的顺序是固定、呈阶梯形的。题干中，儿童从 4 个月到 36 个月按顺序能完成不同的细致动作，体现了儿童发展的连续性。A 项正确。</w:t>
      </w:r>
    </w:p>
    <w:p w14:paraId="16E3BAC7">
      <w:pPr>
        <w:ind w:firstLine="480"/>
        <w:rPr>
          <w:rFonts w:hint="eastAsia" w:ascii="宋体" w:hAnsi="宋体" w:eastAsia="宋体"/>
          <w:b w:val="0"/>
          <w:color w:val="000000"/>
          <w:sz w:val="24"/>
        </w:rPr>
      </w:pPr>
      <w:r>
        <w:rPr>
          <w:rFonts w:hint="eastAsia" w:ascii="宋体" w:hAnsi="宋体" w:eastAsia="宋体"/>
          <w:b w:val="0"/>
          <w:color w:val="000000"/>
          <w:sz w:val="24"/>
        </w:rPr>
        <w:t>B 项：个体差异性在不同层次上存在。从群体的角度看，一方面，个别差异性表现为男女性别的差异，不仅是自然性别上的差异，还包括由性别带来的生理机能和社会地位、角色、交往群体的差别；另一方面，个别差异性表现在身心的所有构成方面，其中有些是发展水平的差异，有些是心理特征表现方式上的差异。与题干不符，排除。</w:t>
      </w:r>
    </w:p>
    <w:p w14:paraId="7A427130">
      <w:pPr>
        <w:ind w:firstLine="480"/>
        <w:rPr>
          <w:rFonts w:hint="eastAsia" w:ascii="宋体" w:hAnsi="宋体" w:eastAsia="宋体"/>
          <w:b w:val="0"/>
          <w:color w:val="000000"/>
          <w:sz w:val="24"/>
        </w:rPr>
      </w:pPr>
      <w:r>
        <w:rPr>
          <w:rFonts w:hint="eastAsia" w:ascii="宋体" w:hAnsi="宋体" w:eastAsia="宋体"/>
          <w:b w:val="0"/>
          <w:color w:val="000000"/>
          <w:sz w:val="24"/>
        </w:rPr>
        <w:t>C 项：不属于儿童发展的特点，为干扰项。与题干不符，排除。</w:t>
      </w:r>
    </w:p>
    <w:p w14:paraId="3BA0D0DA">
      <w:pPr>
        <w:ind w:firstLine="480"/>
        <w:rPr>
          <w:rFonts w:hint="eastAsia" w:ascii="宋体" w:hAnsi="宋体" w:eastAsia="宋体"/>
          <w:b w:val="0"/>
          <w:color w:val="000000"/>
          <w:sz w:val="24"/>
        </w:rPr>
      </w:pPr>
      <w:r>
        <w:rPr>
          <w:rFonts w:hint="eastAsia" w:ascii="宋体" w:hAnsi="宋体" w:eastAsia="宋体"/>
          <w:b w:val="0"/>
          <w:color w:val="000000"/>
          <w:sz w:val="24"/>
        </w:rPr>
        <w:t>D 项：个体身心发展的不均衡性表现在：（1）同一方面的发展在不同的年龄阶段是不均衡的；（2）不同方面所达到的某种水平或成熟的时期是不同的。与题干不符，排除。</w:t>
      </w:r>
    </w:p>
    <w:p w14:paraId="553BE570">
      <w:pPr>
        <w:ind w:firstLine="480"/>
        <w:rPr>
          <w:rFonts w:hint="eastAsia" w:ascii="宋体" w:hAnsi="宋体" w:eastAsia="宋体"/>
          <w:b w:val="0"/>
          <w:color w:val="000000"/>
          <w:sz w:val="24"/>
        </w:rPr>
      </w:pPr>
      <w:r>
        <w:rPr>
          <w:rFonts w:hint="eastAsia" w:ascii="宋体" w:hAnsi="宋体" w:eastAsia="宋体"/>
          <w:b w:val="0"/>
          <w:color w:val="000000"/>
          <w:sz w:val="24"/>
        </w:rPr>
        <w:t>故正确答案为 A</w:t>
      </w:r>
    </w:p>
    <w:p w14:paraId="77717799">
      <w:pPr>
        <w:ind w:firstLine="480"/>
        <w:rPr>
          <w:rFonts w:hint="eastAsia" w:ascii="宋体" w:hAnsi="宋体" w:eastAsia="宋体"/>
          <w:b w:val="0"/>
          <w:color w:val="000000"/>
          <w:sz w:val="24"/>
        </w:rPr>
      </w:pPr>
    </w:p>
    <w:p w14:paraId="7540F098">
      <w:pPr>
        <w:ind w:firstLine="480"/>
      </w:pPr>
      <w:r>
        <w:rPr>
          <w:rFonts w:ascii="宋体" w:hAnsi="宋体" w:eastAsia="宋体"/>
          <w:b w:val="0"/>
          <w:color w:val="000000"/>
          <w:sz w:val="24"/>
        </w:rPr>
        <w:t>3.有家长对孩子说：“我们与别人交同样多的钱，分水果时不要拿小的。”针对这种现象，胡老师讲“孔融让 梨”的故事，教育儿童。胡老师的做法（ ）。</w:t>
      </w:r>
    </w:p>
    <w:p w14:paraId="131132DF">
      <w:pPr>
        <w:ind w:firstLine="480"/>
      </w:pPr>
      <w:r>
        <w:rPr>
          <w:rFonts w:ascii="宋体" w:hAnsi="宋体" w:eastAsia="宋体"/>
          <w:b w:val="0"/>
          <w:color w:val="000000"/>
          <w:sz w:val="24"/>
        </w:rPr>
        <w:t>A.错误，违背了一致性原则</w:t>
      </w:r>
    </w:p>
    <w:p w14:paraId="073F913D">
      <w:pPr>
        <w:ind w:firstLine="480"/>
      </w:pPr>
      <w:r>
        <w:rPr>
          <w:rFonts w:ascii="宋体" w:hAnsi="宋体" w:eastAsia="宋体"/>
          <w:b w:val="0"/>
          <w:color w:val="000000"/>
          <w:sz w:val="24"/>
        </w:rPr>
        <w:t>B.错误，违背了科学性原则</w:t>
      </w:r>
    </w:p>
    <w:p w14:paraId="2D39F4DF">
      <w:pPr>
        <w:ind w:firstLine="480"/>
      </w:pPr>
      <w:r>
        <w:rPr>
          <w:rFonts w:ascii="宋体" w:hAnsi="宋体" w:eastAsia="宋体"/>
          <w:b w:val="0"/>
          <w:color w:val="000000"/>
          <w:sz w:val="24"/>
        </w:rPr>
        <w:t>C.正确，遵循了平衡性原则</w:t>
      </w:r>
    </w:p>
    <w:p w14:paraId="22AE10A7">
      <w:pPr>
        <w:ind w:firstLine="480"/>
      </w:pPr>
      <w:r>
        <w:rPr>
          <w:rFonts w:ascii="宋体" w:hAnsi="宋体" w:eastAsia="宋体"/>
          <w:b w:val="0"/>
          <w:color w:val="000000"/>
          <w:sz w:val="24"/>
        </w:rPr>
        <w:t>D.正确，遵循了适时性原则</w:t>
      </w:r>
    </w:p>
    <w:p w14:paraId="49F40815">
      <w:pPr>
        <w:ind w:firstLine="480"/>
        <w:rPr>
          <w:rFonts w:hint="eastAsia" w:eastAsia="宋体"/>
          <w:lang w:eastAsia="zh-CN"/>
        </w:rPr>
      </w:pPr>
      <w:r>
        <w:rPr>
          <w:rFonts w:ascii="宋体" w:hAnsi="宋体" w:eastAsia="宋体"/>
          <w:b w:val="0"/>
          <w:color w:val="000000"/>
          <w:sz w:val="24"/>
        </w:rPr>
        <w:t>【答案】：</w:t>
      </w:r>
      <w:r>
        <w:rPr>
          <w:rFonts w:hint="eastAsia"/>
          <w:b w:val="0"/>
          <w:color w:val="000000"/>
          <w:sz w:val="24"/>
          <w:lang w:val="en-US" w:eastAsia="zh-CN"/>
        </w:rPr>
        <w:t>D</w:t>
      </w:r>
    </w:p>
    <w:p w14:paraId="4EBE9E9C">
      <w:pPr>
        <w:ind w:firstLine="480"/>
        <w:rPr>
          <w:rFonts w:hint="eastAsia" w:ascii="宋体" w:hAnsi="宋体" w:eastAsia="宋体"/>
          <w:b w:val="0"/>
          <w:color w:val="000000"/>
          <w:sz w:val="24"/>
        </w:rPr>
      </w:pPr>
      <w:r>
        <w:rPr>
          <w:rFonts w:ascii="宋体" w:hAnsi="宋体" w:eastAsia="宋体"/>
          <w:b w:val="0"/>
          <w:color w:val="000000"/>
          <w:sz w:val="24"/>
        </w:rPr>
        <w:t>【答案解析】：</w:t>
      </w:r>
      <w:r>
        <w:rPr>
          <w:rFonts w:hint="eastAsia" w:ascii="宋体" w:hAnsi="宋体" w:eastAsia="宋体"/>
          <w:b w:val="0"/>
          <w:color w:val="000000"/>
          <w:sz w:val="24"/>
        </w:rPr>
        <w:t>本题考查幼儿园教育的原则。适时性原则是指要抓住合适的时机对儿童进行教育。题干中，胡老师针对家庭教育的不当之处及时进行了针对性的教育，是正确的，体现了教育的适时性原则。D项正确。</w:t>
      </w:r>
    </w:p>
    <w:p w14:paraId="7BEE2340">
      <w:pPr>
        <w:ind w:firstLine="480"/>
        <w:rPr>
          <w:rFonts w:hint="eastAsia" w:ascii="宋体" w:hAnsi="宋体" w:eastAsia="宋体"/>
          <w:b w:val="0"/>
          <w:color w:val="000000"/>
          <w:sz w:val="24"/>
        </w:rPr>
      </w:pPr>
      <w:r>
        <w:rPr>
          <w:rFonts w:hint="eastAsia" w:ascii="宋体" w:hAnsi="宋体" w:eastAsia="宋体"/>
          <w:b w:val="0"/>
          <w:color w:val="000000"/>
          <w:sz w:val="24"/>
        </w:rPr>
        <w:t>A、B 两项：题干中，胡老师的做法是正确的。与题干不符，排除。</w:t>
      </w:r>
    </w:p>
    <w:p w14:paraId="075E3768">
      <w:pPr>
        <w:ind w:firstLine="480"/>
        <w:rPr>
          <w:rFonts w:hint="eastAsia" w:ascii="宋体" w:hAnsi="宋体" w:eastAsia="宋体"/>
          <w:b w:val="0"/>
          <w:color w:val="000000"/>
          <w:sz w:val="24"/>
        </w:rPr>
      </w:pPr>
      <w:r>
        <w:rPr>
          <w:rFonts w:hint="eastAsia" w:ascii="宋体" w:hAnsi="宋体" w:eastAsia="宋体"/>
          <w:b w:val="0"/>
          <w:color w:val="000000"/>
          <w:sz w:val="24"/>
        </w:rPr>
        <w:t>C 项：平衡性是指环境提供的各种知识信息要平衡，激发各种技能发展的因素要平衡，激发智力和非智力品质发展的内容要平衡，提供的知识与能力获得的机会要平衡，促进身体和心理发展的内容要平衡。与题干不符，排除。</w:t>
      </w:r>
    </w:p>
    <w:p w14:paraId="109D05D9">
      <w:pPr>
        <w:ind w:firstLine="480"/>
        <w:rPr>
          <w:rFonts w:hint="eastAsia" w:ascii="宋体" w:hAnsi="宋体" w:eastAsia="宋体"/>
          <w:b w:val="0"/>
          <w:color w:val="000000"/>
          <w:sz w:val="24"/>
        </w:rPr>
      </w:pPr>
      <w:r>
        <w:rPr>
          <w:rFonts w:hint="eastAsia" w:ascii="宋体" w:hAnsi="宋体" w:eastAsia="宋体"/>
          <w:b w:val="0"/>
          <w:color w:val="000000"/>
          <w:sz w:val="24"/>
        </w:rPr>
        <w:t>故正确答案为 D</w:t>
      </w:r>
    </w:p>
    <w:p w14:paraId="7CFC41A6">
      <w:pPr>
        <w:ind w:firstLine="480"/>
        <w:rPr>
          <w:rFonts w:hint="eastAsia" w:ascii="宋体" w:hAnsi="宋体" w:eastAsia="宋体"/>
          <w:b w:val="0"/>
          <w:color w:val="000000"/>
          <w:sz w:val="24"/>
        </w:rPr>
      </w:pPr>
    </w:p>
    <w:p w14:paraId="11FACF2B">
      <w:pPr>
        <w:ind w:firstLine="480"/>
      </w:pPr>
      <w:r>
        <w:rPr>
          <w:rFonts w:ascii="宋体" w:hAnsi="宋体" w:eastAsia="宋体"/>
          <w:b w:val="0"/>
          <w:color w:val="000000"/>
          <w:sz w:val="24"/>
        </w:rPr>
        <w:t>4.午餐时，有些幼儿边吃边玩。为了让幼儿专心进餐，李老师正确的说法是（ ）。</w:t>
      </w:r>
    </w:p>
    <w:p w14:paraId="3E6BADA8">
      <w:pPr>
        <w:ind w:firstLine="480"/>
      </w:pPr>
      <w:r>
        <w:rPr>
          <w:rFonts w:ascii="宋体" w:hAnsi="宋体" w:eastAsia="宋体"/>
          <w:b w:val="0"/>
          <w:color w:val="000000"/>
          <w:sz w:val="24"/>
        </w:rPr>
        <w:t>A.“没吃完的不准睡觉”</w:t>
      </w:r>
    </w:p>
    <w:p w14:paraId="7E086DBB">
      <w:pPr>
        <w:ind w:firstLine="480"/>
      </w:pPr>
      <w:r>
        <w:rPr>
          <w:rFonts w:ascii="宋体" w:hAnsi="宋体" w:eastAsia="宋体"/>
          <w:b w:val="0"/>
          <w:color w:val="000000"/>
          <w:sz w:val="24"/>
        </w:rPr>
        <w:t>B.“比比看谁吃得最快”</w:t>
      </w:r>
    </w:p>
    <w:p w14:paraId="26E84E27">
      <w:pPr>
        <w:ind w:firstLine="480"/>
      </w:pPr>
      <w:r>
        <w:rPr>
          <w:rFonts w:ascii="宋体" w:hAnsi="宋体" w:eastAsia="宋体"/>
          <w:b w:val="0"/>
          <w:color w:val="000000"/>
          <w:sz w:val="24"/>
        </w:rPr>
        <w:t>C.“我看看谁吃得最香”</w:t>
      </w:r>
    </w:p>
    <w:p w14:paraId="5ECA62DF">
      <w:pPr>
        <w:ind w:firstLine="480"/>
      </w:pPr>
      <w:r>
        <w:rPr>
          <w:rFonts w:ascii="宋体" w:hAnsi="宋体" w:eastAsia="宋体"/>
          <w:b w:val="0"/>
          <w:color w:val="000000"/>
          <w:sz w:val="24"/>
        </w:rPr>
        <w:t>D.“看谁还在那儿磨蹭”</w:t>
      </w:r>
    </w:p>
    <w:p w14:paraId="1FCED30D">
      <w:pPr>
        <w:ind w:firstLine="480"/>
      </w:pPr>
      <w:r>
        <w:rPr>
          <w:rFonts w:ascii="宋体" w:hAnsi="宋体" w:eastAsia="宋体"/>
          <w:b w:val="0"/>
          <w:color w:val="000000"/>
          <w:sz w:val="24"/>
        </w:rPr>
        <w:t>【答案】：C</w:t>
      </w:r>
    </w:p>
    <w:p w14:paraId="1D0B94B0">
      <w:pPr>
        <w:ind w:firstLine="480"/>
        <w:rPr>
          <w:rFonts w:ascii="宋体" w:hAnsi="宋体" w:eastAsia="宋体"/>
          <w:b w:val="0"/>
          <w:color w:val="000000"/>
          <w:sz w:val="24"/>
        </w:rPr>
      </w:pPr>
      <w:r>
        <w:rPr>
          <w:rFonts w:ascii="宋体" w:hAnsi="宋体" w:eastAsia="宋体"/>
          <w:b w:val="0"/>
          <w:color w:val="000000"/>
          <w:sz w:val="24"/>
        </w:rPr>
        <w:t>【答案解析】：本题考查针对幼儿进餐时的不良饮食习惯，教师正确的做法。针对幼儿进餐时的不良饮食习惯，教师需以良好的情绪感染孩子，不训斥他们，用鼓励性的话语吸引并激励幼儿专心进餐。“我看看谁吃得最香”符合题意。C 项正确。A、B、D 三项：均为干扰项。与题干不符，排除</w:t>
      </w:r>
    </w:p>
    <w:p w14:paraId="400F85FE">
      <w:pPr>
        <w:ind w:firstLine="480"/>
        <w:rPr>
          <w:rFonts w:ascii="宋体" w:hAnsi="宋体" w:eastAsia="宋体"/>
          <w:b w:val="0"/>
          <w:color w:val="000000"/>
          <w:sz w:val="24"/>
        </w:rPr>
      </w:pPr>
    </w:p>
    <w:p w14:paraId="537815B9">
      <w:pPr>
        <w:ind w:firstLine="480"/>
      </w:pPr>
      <w:r>
        <w:rPr>
          <w:rFonts w:ascii="宋体" w:hAnsi="宋体" w:eastAsia="宋体"/>
          <w:b w:val="0"/>
          <w:color w:val="000000"/>
          <w:sz w:val="24"/>
        </w:rPr>
        <w:t>5.某幼儿园中班，把班里每个孩子的体检结果公布在教室门口，上面除了身高、体重等项目外，还包括血液检查 结果等内容。该幼儿园的做法（ ）。</w:t>
      </w:r>
    </w:p>
    <w:p w14:paraId="13CBDF5A">
      <w:pPr>
        <w:ind w:firstLine="480"/>
      </w:pPr>
      <w:r>
        <w:rPr>
          <w:rFonts w:ascii="宋体" w:hAnsi="宋体" w:eastAsia="宋体"/>
          <w:b w:val="0"/>
          <w:color w:val="000000"/>
          <w:sz w:val="24"/>
        </w:rPr>
        <w:t>A.正确。方便家长了解孩子身体状况</w:t>
      </w:r>
    </w:p>
    <w:p w14:paraId="75751861">
      <w:pPr>
        <w:ind w:firstLine="480"/>
      </w:pPr>
      <w:r>
        <w:rPr>
          <w:rFonts w:ascii="宋体" w:hAnsi="宋体" w:eastAsia="宋体"/>
          <w:b w:val="0"/>
          <w:color w:val="000000"/>
          <w:sz w:val="24"/>
        </w:rPr>
        <w:t>B.正确。贯彻了重视幼儿身心健康的理念</w:t>
      </w:r>
    </w:p>
    <w:p w14:paraId="5296767A">
      <w:pPr>
        <w:ind w:firstLine="480"/>
      </w:pPr>
      <w:r>
        <w:rPr>
          <w:rFonts w:ascii="宋体" w:hAnsi="宋体" w:eastAsia="宋体"/>
          <w:b w:val="0"/>
          <w:color w:val="000000"/>
          <w:sz w:val="24"/>
        </w:rPr>
        <w:t>C.不正确。侵犯了幼儿的隐私权</w:t>
      </w:r>
    </w:p>
    <w:p w14:paraId="3BA6551F">
      <w:pPr>
        <w:ind w:firstLine="480"/>
      </w:pPr>
      <w:r>
        <w:rPr>
          <w:rFonts w:ascii="宋体" w:hAnsi="宋体" w:eastAsia="宋体"/>
          <w:b w:val="0"/>
          <w:color w:val="000000"/>
          <w:sz w:val="24"/>
        </w:rPr>
        <w:t>D.不正确。侵犯了幼儿的人格尊严</w:t>
      </w:r>
    </w:p>
    <w:p w14:paraId="5CD3A277">
      <w:pPr>
        <w:ind w:firstLine="480"/>
      </w:pPr>
      <w:r>
        <w:rPr>
          <w:rFonts w:ascii="宋体" w:hAnsi="宋体" w:eastAsia="宋体"/>
          <w:b w:val="0"/>
          <w:color w:val="000000"/>
          <w:sz w:val="24"/>
        </w:rPr>
        <w:t>【答案】：C</w:t>
      </w:r>
    </w:p>
    <w:p w14:paraId="6963336E">
      <w:pPr>
        <w:ind w:firstLine="480"/>
        <w:rPr>
          <w:rFonts w:ascii="宋体" w:hAnsi="宋体" w:eastAsia="宋体"/>
          <w:b w:val="0"/>
          <w:color w:val="000000"/>
          <w:sz w:val="24"/>
        </w:rPr>
      </w:pPr>
      <w:r>
        <w:rPr>
          <w:rFonts w:ascii="宋体" w:hAnsi="宋体" w:eastAsia="宋体"/>
          <w:b w:val="0"/>
          <w:color w:val="000000"/>
          <w:sz w:val="24"/>
        </w:rPr>
        <w:t>【答案解析】：本题考查《中华人民共和国未成年人保护法》的相关知识。《中华人民共和国未成年人保护法》第四章第三十九条规定：“任何组织或者个人不得披露未成年人的个人隐私。”幼儿的体检结果，尤其是血液检测结果属于个人的私人信息，任何人或机构不得进行公布。题干中，幼儿园公布孩子体检结果的做法，侵犯了幼儿的隐私权。C 项正确。A、B 两项：题干中幼儿园的做法不正确。与题干不符，排除。D 项：人格尊严权指学生享有受他人尊重、保持良好形象及尊严的权利，如教师不得有对学生进行谩骂、变相体罚或其他有侮辱学生人格尊严的行为。与题干不符，排除</w:t>
      </w:r>
    </w:p>
    <w:p w14:paraId="5751006A">
      <w:pPr>
        <w:ind w:firstLine="480"/>
        <w:rPr>
          <w:rFonts w:ascii="宋体" w:hAnsi="宋体" w:eastAsia="宋体"/>
          <w:b w:val="0"/>
          <w:color w:val="000000"/>
          <w:sz w:val="24"/>
        </w:rPr>
      </w:pPr>
    </w:p>
    <w:p w14:paraId="4DB1C328">
      <w:pPr>
        <w:ind w:firstLine="480"/>
      </w:pPr>
      <w:r>
        <w:rPr>
          <w:rFonts w:ascii="宋体" w:hAnsi="宋体" w:eastAsia="宋体"/>
          <w:b w:val="0"/>
          <w:color w:val="000000"/>
          <w:sz w:val="24"/>
        </w:rPr>
        <w:t>6.在幼儿园开展的户外活动中，小明和小刚一起玩滑梯，玩到高兴时，小明推了小刚一下，致使小刚摔到地面受 伤，老师马上从教室跑出来扶起了小刚，对小刚所受伤害应当承担赔偿责任的是（ ）。</w:t>
      </w:r>
    </w:p>
    <w:p w14:paraId="7ECD9738">
      <w:pPr>
        <w:ind w:firstLine="480"/>
      </w:pPr>
      <w:r>
        <w:rPr>
          <w:rFonts w:ascii="宋体" w:hAnsi="宋体" w:eastAsia="宋体"/>
          <w:b w:val="0"/>
          <w:color w:val="000000"/>
          <w:sz w:val="24"/>
        </w:rPr>
        <w:t>A.幼儿园</w:t>
      </w:r>
    </w:p>
    <w:p w14:paraId="25B51855">
      <w:pPr>
        <w:ind w:firstLine="480"/>
      </w:pPr>
      <w:r>
        <w:rPr>
          <w:rFonts w:ascii="宋体" w:hAnsi="宋体" w:eastAsia="宋体"/>
          <w:b w:val="0"/>
          <w:color w:val="000000"/>
          <w:sz w:val="24"/>
        </w:rPr>
        <w:t>B.小明的监护人</w:t>
      </w:r>
    </w:p>
    <w:p w14:paraId="7C5E9575">
      <w:pPr>
        <w:ind w:firstLine="480"/>
      </w:pPr>
      <w:r>
        <w:rPr>
          <w:rFonts w:ascii="宋体" w:hAnsi="宋体" w:eastAsia="宋体"/>
          <w:b w:val="0"/>
          <w:color w:val="000000"/>
          <w:sz w:val="24"/>
        </w:rPr>
        <w:t>C.小刚的监护人</w:t>
      </w:r>
    </w:p>
    <w:p w14:paraId="5B39C326">
      <w:pPr>
        <w:ind w:firstLine="480"/>
      </w:pPr>
      <w:r>
        <w:rPr>
          <w:rFonts w:ascii="宋体" w:hAnsi="宋体" w:eastAsia="宋体"/>
          <w:b w:val="0"/>
          <w:color w:val="000000"/>
          <w:sz w:val="24"/>
        </w:rPr>
        <w:t>D.小明的监护人和幼儿园</w:t>
      </w:r>
    </w:p>
    <w:p w14:paraId="29D19D5A">
      <w:pPr>
        <w:ind w:firstLine="480"/>
      </w:pPr>
      <w:r>
        <w:rPr>
          <w:rFonts w:ascii="宋体" w:hAnsi="宋体" w:eastAsia="宋体"/>
          <w:b w:val="0"/>
          <w:color w:val="000000"/>
          <w:sz w:val="24"/>
        </w:rPr>
        <w:t>【答案】：D</w:t>
      </w:r>
    </w:p>
    <w:p w14:paraId="09889523">
      <w:pPr>
        <w:ind w:firstLine="480"/>
        <w:rPr>
          <w:rFonts w:ascii="宋体" w:hAnsi="宋体" w:eastAsia="宋体"/>
          <w:b w:val="0"/>
          <w:color w:val="000000"/>
          <w:sz w:val="24"/>
        </w:rPr>
      </w:pPr>
      <w:r>
        <w:rPr>
          <w:rFonts w:ascii="宋体" w:hAnsi="宋体" w:eastAsia="宋体"/>
          <w:b w:val="0"/>
          <w:color w:val="000000"/>
          <w:sz w:val="24"/>
        </w:rPr>
        <w:t>【答案解析】：本题考查《学生伤害事故处理办法》的相关知识。《学生伤害事故处理办法》第九条：学校应承担的事故责任；第十条：“学生或未成年人监护人应承担的责任。”题干中，小明推小刚，小刚受伤，小明是致害人，需要小明的监护人承担责任（小明是未成年人，由监护人承担事故责任）。幼儿进行户外活动，老师却没有在户外进行观察管理，而从教室跑出来，说明老师监管缺失，为此幼儿园也应承担相应责任。D 项正确。A、B、C 三项：均为干扰项。与题干不符，排除</w:t>
      </w:r>
    </w:p>
    <w:p w14:paraId="2035F2A4">
      <w:pPr>
        <w:ind w:firstLine="480"/>
        <w:rPr>
          <w:rFonts w:ascii="宋体" w:hAnsi="宋体" w:eastAsia="宋体"/>
          <w:b w:val="0"/>
          <w:color w:val="000000"/>
          <w:sz w:val="24"/>
        </w:rPr>
      </w:pPr>
    </w:p>
    <w:p w14:paraId="0C97AE28">
      <w:pPr>
        <w:ind w:firstLine="480"/>
      </w:pPr>
      <w:r>
        <w:rPr>
          <w:rFonts w:ascii="宋体" w:hAnsi="宋体" w:eastAsia="宋体"/>
          <w:b w:val="0"/>
          <w:color w:val="000000"/>
          <w:sz w:val="24"/>
        </w:rPr>
        <w:t>7.良好的社会环境对未成年人的健康成长有着重要作用，下列选项中属于社会保护的是（ ）。</w:t>
      </w:r>
    </w:p>
    <w:p w14:paraId="269D6EFB">
      <w:pPr>
        <w:ind w:firstLine="480"/>
      </w:pPr>
      <w:r>
        <w:rPr>
          <w:rFonts w:ascii="宋体" w:hAnsi="宋体" w:eastAsia="宋体"/>
          <w:b w:val="0"/>
          <w:color w:val="000000"/>
          <w:sz w:val="24"/>
        </w:rPr>
        <w:t>A.洋洋在幼儿园突发疾病，园方及时通知家长井积极救护洋洋</w:t>
      </w:r>
    </w:p>
    <w:p w14:paraId="58D8837A">
      <w:pPr>
        <w:ind w:firstLine="480"/>
      </w:pPr>
      <w:r>
        <w:rPr>
          <w:rFonts w:ascii="宋体" w:hAnsi="宋体" w:eastAsia="宋体"/>
          <w:b w:val="0"/>
          <w:color w:val="000000"/>
          <w:sz w:val="24"/>
        </w:rPr>
        <w:t>B.父母以健康思想、良好品行和适当方法教育影响未成年人</w:t>
      </w:r>
    </w:p>
    <w:p w14:paraId="0410050A">
      <w:pPr>
        <w:ind w:firstLine="480"/>
      </w:pPr>
      <w:r>
        <w:rPr>
          <w:rFonts w:ascii="宋体" w:hAnsi="宋体" w:eastAsia="宋体"/>
          <w:b w:val="0"/>
          <w:color w:val="000000"/>
          <w:sz w:val="24"/>
        </w:rPr>
        <w:t>C.国家鼓励研究开发有利于未成年人健康成长的网络产品</w:t>
      </w:r>
    </w:p>
    <w:p w14:paraId="6FF126E0">
      <w:pPr>
        <w:ind w:firstLine="480"/>
      </w:pPr>
      <w:r>
        <w:rPr>
          <w:rFonts w:ascii="宋体" w:hAnsi="宋体" w:eastAsia="宋体"/>
          <w:b w:val="0"/>
          <w:color w:val="000000"/>
          <w:sz w:val="24"/>
        </w:rPr>
        <w:t>D.对违法犯罪的未成年人实行教育、感化和挽救</w:t>
      </w:r>
    </w:p>
    <w:p w14:paraId="501F63D0">
      <w:pPr>
        <w:ind w:firstLine="480"/>
      </w:pPr>
      <w:r>
        <w:rPr>
          <w:rFonts w:ascii="宋体" w:hAnsi="宋体" w:eastAsia="宋体"/>
          <w:b w:val="0"/>
          <w:color w:val="000000"/>
          <w:sz w:val="24"/>
        </w:rPr>
        <w:t>【答案】：C</w:t>
      </w:r>
    </w:p>
    <w:p w14:paraId="5FF0AA4C">
      <w:pPr>
        <w:ind w:firstLine="480"/>
        <w:rPr>
          <w:rFonts w:ascii="宋体" w:hAnsi="宋体" w:eastAsia="宋体"/>
          <w:b w:val="0"/>
          <w:color w:val="000000"/>
          <w:sz w:val="24"/>
        </w:rPr>
      </w:pPr>
      <w:r>
        <w:rPr>
          <w:rFonts w:ascii="宋体" w:hAnsi="宋体" w:eastAsia="宋体"/>
          <w:b w:val="0"/>
          <w:color w:val="000000"/>
          <w:sz w:val="24"/>
        </w:rPr>
        <w:t>【答案解析】：本题考查《中华人民共和国未成年人保护法》的相关规定。《中华人民共和国未成年人保护法》第四章第三十三条规定：“国家采取措施，预防未成年人沉迷网络。国家鼓励研究开发有利于未成年人健康成长的网络产品，推广用于阻止未成年人沉迷网络的新技术。国家鼓励科研机构和科技团体对未成年人开展科学知识普及活动。”题干中，国家鼓励研究开发有利于未成年人健康成长的网络产品，属于社会保护。C 项正确。A 项：《中华人民共和国未成年人保护法》第三十七条规定：“未成年人在校内、园内或者本校、本园组织的校外、园外活动中发生人身伤害事故的，学校、幼儿园应当立即救护，妥善处理，及时通知未成年人的父母或者其他监护人，并向有关部门报告。”洋洋在幼儿园突发疾病，园方及时通知家长并积极救护洋洋，属于学校保护。与题干不符，排除。B 项：《中华人民共和国未成年人保护法》第十六条规定：“未成年人的父母或者其他监护人应当为未成年人提供生活、健康、安全等方面的保障；关注未成年人的生理、心理状况和情感需求；教育和引导未成年人遵纪守法、勤俭节约，养成良好的思想品德和行为习惯；对未成年人进行安全教育，提高未成年人的自我保护意识和能力等。”父母以健康思想、良好品行和适当方法教育影响未成年人，属于家庭保护。与题干不符，排除。D 项：《中华人民共和国未成年人保护法》第一百一十三条规定：“对违法犯罪的未成年人，实行教育、感化、挽救的方针，坚持教育为主、惩罚为辅的原则。”对违法犯罪的未成年人实行教育、感化和挽救，属于司法保护。与题干不符，排除。</w:t>
      </w:r>
    </w:p>
    <w:p w14:paraId="7AF67C09">
      <w:pPr>
        <w:ind w:firstLine="480"/>
        <w:rPr>
          <w:rFonts w:ascii="宋体" w:hAnsi="宋体" w:eastAsia="宋体"/>
          <w:b w:val="0"/>
          <w:color w:val="000000"/>
          <w:sz w:val="24"/>
        </w:rPr>
      </w:pPr>
      <w:r>
        <w:rPr>
          <w:rFonts w:ascii="宋体" w:hAnsi="宋体" w:eastAsia="宋体"/>
          <w:b w:val="0"/>
          <w:color w:val="000000"/>
          <w:sz w:val="24"/>
        </w:rPr>
        <w:t>特殊说明：本题考查的是 2007 版《未成年人保护法》的规定，2021 年 6 月 1 日起施行的《未成年人保护法》针对这一条具体调整为：第六十八条规定，新闻出版、教育、卫生健康、文化和旅游、网信等部门应当定期开展预防未成年人沉迷网络的宣传教育，监督网络产品和服务提供者履行预防未成年人沉迷网络的义务，指导家庭、学校、社会组织互相配合，采取科学、合理的方式对未成年人沉迷网络进行预防和干预。任何组织或者个人不得以侵害未成年人身心健康的方式对未成年人沉迷网络进行干预</w:t>
      </w:r>
    </w:p>
    <w:p w14:paraId="51D409C6">
      <w:pPr>
        <w:ind w:firstLine="480"/>
        <w:rPr>
          <w:rFonts w:ascii="宋体" w:hAnsi="宋体" w:eastAsia="宋体"/>
          <w:b w:val="0"/>
          <w:color w:val="000000"/>
          <w:sz w:val="24"/>
        </w:rPr>
      </w:pPr>
    </w:p>
    <w:p w14:paraId="549C420B">
      <w:pPr>
        <w:ind w:firstLine="480"/>
      </w:pPr>
      <w:r>
        <w:rPr>
          <w:rFonts w:ascii="宋体" w:hAnsi="宋体" w:eastAsia="宋体"/>
          <w:b w:val="0"/>
          <w:color w:val="000000"/>
          <w:sz w:val="24"/>
        </w:rPr>
        <w:t>8.依据《中华人民共和国教育法》，教育是社会主义现代化建设的基础，国家保障教育事业（ ）。 2016年下半年教师资格考试《综合素质》（幼儿园）题</w:t>
      </w:r>
    </w:p>
    <w:p w14:paraId="19F6AB8B">
      <w:pPr>
        <w:ind w:firstLine="480"/>
      </w:pPr>
      <w:r>
        <w:rPr>
          <w:rFonts w:ascii="宋体" w:hAnsi="宋体" w:eastAsia="宋体"/>
          <w:b w:val="0"/>
          <w:color w:val="000000"/>
          <w:sz w:val="24"/>
        </w:rPr>
        <w:t>A.优先发展</w:t>
      </w:r>
    </w:p>
    <w:p w14:paraId="0C3F4C09">
      <w:pPr>
        <w:ind w:firstLine="480"/>
      </w:pPr>
      <w:r>
        <w:rPr>
          <w:rFonts w:ascii="宋体" w:hAnsi="宋体" w:eastAsia="宋体"/>
          <w:b w:val="0"/>
          <w:color w:val="000000"/>
          <w:sz w:val="24"/>
        </w:rPr>
        <w:t>B.持续发展</w:t>
      </w:r>
    </w:p>
    <w:p w14:paraId="4F5529DA">
      <w:pPr>
        <w:ind w:firstLine="480"/>
      </w:pPr>
      <w:r>
        <w:rPr>
          <w:rFonts w:ascii="宋体" w:hAnsi="宋体" w:eastAsia="宋体"/>
          <w:b w:val="0"/>
          <w:color w:val="000000"/>
          <w:sz w:val="24"/>
        </w:rPr>
        <w:t>C.重点发展</w:t>
      </w:r>
    </w:p>
    <w:p w14:paraId="5D30642C">
      <w:pPr>
        <w:ind w:firstLine="480"/>
      </w:pPr>
      <w:r>
        <w:rPr>
          <w:rFonts w:ascii="宋体" w:hAnsi="宋体" w:eastAsia="宋体"/>
          <w:b w:val="0"/>
          <w:color w:val="000000"/>
          <w:sz w:val="24"/>
        </w:rPr>
        <w:t>D.均衡发展</w:t>
      </w:r>
    </w:p>
    <w:p w14:paraId="1EA410D3">
      <w:pPr>
        <w:ind w:firstLine="480"/>
      </w:pPr>
      <w:r>
        <w:rPr>
          <w:rFonts w:ascii="宋体" w:hAnsi="宋体" w:eastAsia="宋体"/>
          <w:b w:val="0"/>
          <w:color w:val="000000"/>
          <w:sz w:val="24"/>
        </w:rPr>
        <w:t>【答案】：A</w:t>
      </w:r>
    </w:p>
    <w:p w14:paraId="6A18498D">
      <w:pPr>
        <w:ind w:firstLine="480"/>
        <w:rPr>
          <w:rFonts w:ascii="宋体" w:hAnsi="宋体" w:eastAsia="宋体"/>
          <w:b w:val="0"/>
          <w:color w:val="000000"/>
          <w:sz w:val="24"/>
        </w:rPr>
      </w:pPr>
      <w:r>
        <w:rPr>
          <w:rFonts w:ascii="宋体" w:hAnsi="宋体" w:eastAsia="宋体"/>
          <w:b w:val="0"/>
          <w:color w:val="000000"/>
          <w:sz w:val="24"/>
        </w:rPr>
        <w:t>【答案解析】：本题考查《中华人民共和国教育法》的相关规定。《中华人民共和国教育法》第一章第四条规定：“教育是社会主义现代化建设的基础，国家保障教育事业优先发展。全社会应当关心和支持教育事业的发展。全社会应当尊重教师。”A 项正确。B、C、D 三项：均不符合《中华人民共和国教育法》的相关规定，为干扰项。与题干不符，排除</w:t>
      </w:r>
    </w:p>
    <w:p w14:paraId="278ED3DE">
      <w:pPr>
        <w:ind w:firstLine="480"/>
        <w:rPr>
          <w:rFonts w:ascii="宋体" w:hAnsi="宋体" w:eastAsia="宋体"/>
          <w:b w:val="0"/>
          <w:color w:val="000000"/>
          <w:sz w:val="24"/>
        </w:rPr>
      </w:pPr>
    </w:p>
    <w:p w14:paraId="6F6D9C03">
      <w:pPr>
        <w:ind w:firstLine="480"/>
        <w:rPr>
          <w:rFonts w:ascii="宋体" w:hAnsi="宋体" w:eastAsia="宋体"/>
          <w:b w:val="0"/>
          <w:color w:val="000000"/>
          <w:sz w:val="24"/>
        </w:rPr>
      </w:pPr>
      <w:r>
        <w:rPr>
          <w:rFonts w:ascii="宋体" w:hAnsi="宋体" w:eastAsia="宋体"/>
          <w:b w:val="0"/>
          <w:color w:val="000000"/>
          <w:sz w:val="24"/>
        </w:rPr>
        <w:t>9.观察图2，下列选项中说法正确的是（ ）。</w:t>
      </w:r>
    </w:p>
    <w:p w14:paraId="3D7C2CB8">
      <w:pPr>
        <w:ind w:firstLine="480"/>
      </w:pPr>
      <w:r>
        <w:drawing>
          <wp:inline distT="0" distB="0" distL="114300" distR="114300">
            <wp:extent cx="2879725" cy="2725420"/>
            <wp:effectExtent l="0" t="0" r="15875"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880000" cy="2725714"/>
                    </a:xfrm>
                    <a:prstGeom prst="rect">
                      <a:avLst/>
                    </a:prstGeom>
                  </pic:spPr>
                </pic:pic>
              </a:graphicData>
            </a:graphic>
          </wp:inline>
        </w:drawing>
      </w:r>
    </w:p>
    <w:p w14:paraId="4D9A2BDC">
      <w:pPr>
        <w:ind w:firstLine="480"/>
      </w:pPr>
      <w:r>
        <w:rPr>
          <w:rFonts w:ascii="宋体" w:hAnsi="宋体" w:eastAsia="宋体"/>
          <w:b w:val="0"/>
          <w:color w:val="000000"/>
          <w:sz w:val="24"/>
        </w:rPr>
        <w:t>A.母亲依法履行了对孩子的监护职责</w:t>
      </w:r>
    </w:p>
    <w:p w14:paraId="21B5E3CE">
      <w:pPr>
        <w:ind w:firstLine="480"/>
      </w:pPr>
      <w:r>
        <w:rPr>
          <w:rFonts w:ascii="宋体" w:hAnsi="宋体" w:eastAsia="宋体"/>
          <w:b w:val="0"/>
          <w:color w:val="000000"/>
          <w:sz w:val="24"/>
        </w:rPr>
        <w:t>B.母亲的监护人资格应该依法被撤销</w:t>
      </w:r>
    </w:p>
    <w:p w14:paraId="30C92712">
      <w:pPr>
        <w:ind w:firstLine="480"/>
      </w:pPr>
      <w:r>
        <w:rPr>
          <w:rFonts w:ascii="宋体" w:hAnsi="宋体" w:eastAsia="宋体"/>
          <w:b w:val="0"/>
          <w:color w:val="000000"/>
          <w:sz w:val="24"/>
        </w:rPr>
        <w:t>C.母亲无理怒吼侵犯了孩子的人格尊严</w:t>
      </w:r>
    </w:p>
    <w:p w14:paraId="07045823">
      <w:pPr>
        <w:ind w:firstLine="480"/>
      </w:pPr>
      <w:r>
        <w:rPr>
          <w:rFonts w:ascii="宋体" w:hAnsi="宋体" w:eastAsia="宋体"/>
          <w:b w:val="0"/>
          <w:color w:val="000000"/>
          <w:sz w:val="24"/>
        </w:rPr>
        <w:t>D.母亲没有为孩子提供健康的家庭环境</w:t>
      </w:r>
    </w:p>
    <w:p w14:paraId="604B9A11">
      <w:pPr>
        <w:ind w:firstLine="480"/>
      </w:pPr>
      <w:r>
        <w:rPr>
          <w:rFonts w:ascii="宋体" w:hAnsi="宋体" w:eastAsia="宋体"/>
          <w:b w:val="0"/>
          <w:color w:val="000000"/>
          <w:sz w:val="24"/>
        </w:rPr>
        <w:t>【答案】：D</w:t>
      </w:r>
    </w:p>
    <w:p w14:paraId="141F9312">
      <w:pPr>
        <w:ind w:firstLine="480"/>
        <w:rPr>
          <w:rFonts w:ascii="宋体" w:hAnsi="宋体" w:eastAsia="宋体"/>
          <w:b w:val="0"/>
          <w:color w:val="000000"/>
          <w:sz w:val="24"/>
        </w:rPr>
      </w:pPr>
      <w:r>
        <w:rPr>
          <w:rFonts w:ascii="宋体" w:hAnsi="宋体" w:eastAsia="宋体"/>
          <w:b w:val="0"/>
          <w:color w:val="000000"/>
          <w:sz w:val="24"/>
        </w:rPr>
        <w:t>【答案解析】：本题考查《中华人民共和国未成年人保护法》的相关规定。《中华人民共和国未成年人保护法》第二章第十条规定：“父母或者其他监护人应当创造良好、和睦的家庭环境，依法履行对未成年人的监护职责和抚养义务。”第二章第十一条规定：“父母或者其他监护人应当关注未成年人的生理、心理状况和行为习惯，以健康的思想、良好的品行和适当的方法教育和影响未成年人，引导未成年人进行有益身心健康的活动，预防和制止未成年人吸烟、酗酒、流浪、沉迷网络以及赌博、吸毒、卖淫等行为。”图 2 中，母亲在进行赌博行为，没有为孩子提供健康的家庭环境。D 项正确。A 项：母亲没有为学生提供健康的家庭保护，没有落实《中华人民共和国未成年人保护法》有关家庭保护的内容。因此，母亲没有依法履行了对孩子的监护职责。与题干不符，排除。B 项：《中华人民共和国未成年人保护法》第一百一十八条【监护人的法律责任】未成年人的父母或者其他监护人不依法履行监护职责或者侵犯未成年人合法权益的，由其居住地的居民委员会、村民委员会予以劝诫、制止；情节严重的，居民委员会、村民委员会应当及时向公安机关报告。”因此，对于图 2 中母亲的行为，可由其所在居民委员会、村民委员会给予劝诫、制止。与题干不符，排除。C 项：图 2 中母亲的行为并没有侵犯孩子的人格尊严。与题干不符，排除。</w:t>
      </w:r>
    </w:p>
    <w:p w14:paraId="43941314">
      <w:pPr>
        <w:ind w:firstLine="480"/>
        <w:rPr>
          <w:rFonts w:ascii="宋体" w:hAnsi="宋体" w:eastAsia="宋体"/>
          <w:b w:val="0"/>
          <w:color w:val="000000"/>
          <w:sz w:val="24"/>
        </w:rPr>
      </w:pPr>
      <w:r>
        <w:rPr>
          <w:rFonts w:ascii="宋体" w:hAnsi="宋体" w:eastAsia="宋体"/>
          <w:b w:val="0"/>
          <w:color w:val="000000"/>
          <w:sz w:val="24"/>
        </w:rPr>
        <w:t>特殊说明：本题考查的是 2007 版《未成年人保护法》的规定，2021 年 6 月 1 日起施行的《未成年人保护法》针对这一条具体调整为：第十五条规定，未成年人的父母或者其他监护人应当学习家庭教育知识，接受家庭教育指导，创造良好、和睦、文明的家庭环境。共同生活的其他成年家庭成员应当协助未成年人的父母或者其他监护人抚养、教育和保护未成年人</w:t>
      </w:r>
    </w:p>
    <w:p w14:paraId="04A4CF69">
      <w:pPr>
        <w:ind w:firstLine="480"/>
        <w:rPr>
          <w:rFonts w:ascii="宋体" w:hAnsi="宋体" w:eastAsia="宋体"/>
          <w:b w:val="0"/>
          <w:color w:val="000000"/>
          <w:sz w:val="24"/>
        </w:rPr>
      </w:pPr>
    </w:p>
    <w:p w14:paraId="3DD652EC">
      <w:pPr>
        <w:ind w:firstLine="480"/>
      </w:pPr>
      <w:r>
        <w:rPr>
          <w:rFonts w:ascii="宋体" w:hAnsi="宋体" w:eastAsia="宋体"/>
          <w:b w:val="0"/>
          <w:color w:val="000000"/>
          <w:sz w:val="24"/>
        </w:rPr>
        <w:t>10.教师张某因为醉驾被人民法院判处有期徒刑。张某（ ）。</w:t>
      </w:r>
    </w:p>
    <w:p w14:paraId="34001C01">
      <w:pPr>
        <w:ind w:firstLine="480"/>
      </w:pPr>
      <w:r>
        <w:rPr>
          <w:rFonts w:ascii="宋体" w:hAnsi="宋体" w:eastAsia="宋体"/>
          <w:b w:val="0"/>
          <w:color w:val="000000"/>
          <w:sz w:val="24"/>
        </w:rPr>
        <w:t>A.将永远丧失教师资格</w:t>
      </w:r>
    </w:p>
    <w:p w14:paraId="1B46E613">
      <w:pPr>
        <w:ind w:firstLine="480"/>
      </w:pPr>
      <w:r>
        <w:rPr>
          <w:rFonts w:ascii="宋体" w:hAnsi="宋体" w:eastAsia="宋体"/>
          <w:b w:val="0"/>
          <w:color w:val="000000"/>
          <w:sz w:val="24"/>
        </w:rPr>
        <w:t>B.教师资格不受此影响</w:t>
      </w:r>
    </w:p>
    <w:p w14:paraId="1117E5D8">
      <w:pPr>
        <w:ind w:firstLine="480"/>
      </w:pPr>
      <w:r>
        <w:rPr>
          <w:rFonts w:ascii="宋体" w:hAnsi="宋体" w:eastAsia="宋体"/>
          <w:b w:val="0"/>
          <w:color w:val="000000"/>
          <w:sz w:val="24"/>
        </w:rPr>
        <w:t>C.未来五年内不得从事教师职业</w:t>
      </w:r>
    </w:p>
    <w:p w14:paraId="3DCC24A1">
      <w:pPr>
        <w:ind w:firstLine="480"/>
      </w:pPr>
      <w:r>
        <w:rPr>
          <w:rFonts w:ascii="宋体" w:hAnsi="宋体" w:eastAsia="宋体"/>
          <w:b w:val="0"/>
          <w:color w:val="000000"/>
          <w:sz w:val="24"/>
        </w:rPr>
        <w:t>D.只能在民办学校从事教师职业</w:t>
      </w:r>
    </w:p>
    <w:p w14:paraId="65570535">
      <w:pPr>
        <w:ind w:firstLine="480"/>
      </w:pPr>
      <w:r>
        <w:rPr>
          <w:rFonts w:ascii="宋体" w:hAnsi="宋体" w:eastAsia="宋体"/>
          <w:b w:val="0"/>
          <w:color w:val="000000"/>
          <w:sz w:val="24"/>
        </w:rPr>
        <w:t>【答案】：A</w:t>
      </w:r>
    </w:p>
    <w:p w14:paraId="4E5329B2">
      <w:pPr>
        <w:ind w:firstLine="480"/>
        <w:rPr>
          <w:rFonts w:ascii="宋体" w:hAnsi="宋体" w:eastAsia="宋体"/>
          <w:b w:val="0"/>
          <w:color w:val="000000"/>
          <w:sz w:val="24"/>
        </w:rPr>
      </w:pPr>
      <w:r>
        <w:rPr>
          <w:rFonts w:ascii="宋体" w:hAnsi="宋体" w:eastAsia="宋体"/>
          <w:b w:val="0"/>
          <w:color w:val="000000"/>
          <w:sz w:val="24"/>
        </w:rPr>
        <w:t>【答案解析】：本题考查《中华人民共和国教师法》的相关规定。《中华人民共和国教师法》第三章第十四条规定：“受到剥夺政治权利或者故意犯罪受到有期徒刑以上刑事处罚的，不能取得教师资格；已经取得教师资格的，丧失教师资格。”题干中，教师张某被判处有期徒刑，因此将永远丧失教师资格。A 正确。B、C、D 三项：均不符合《中华人民共和国教师法》的相关规定。与题干不符，排除</w:t>
      </w:r>
    </w:p>
    <w:p w14:paraId="2B3D22AA">
      <w:pPr>
        <w:ind w:firstLine="480"/>
        <w:rPr>
          <w:rFonts w:ascii="宋体" w:hAnsi="宋体" w:eastAsia="宋体"/>
          <w:b w:val="0"/>
          <w:color w:val="000000"/>
          <w:sz w:val="24"/>
        </w:rPr>
      </w:pPr>
    </w:p>
    <w:p w14:paraId="0C1564B7">
      <w:pPr>
        <w:ind w:firstLine="480"/>
      </w:pPr>
      <w:r>
        <w:rPr>
          <w:rFonts w:ascii="宋体" w:hAnsi="宋体" w:eastAsia="宋体"/>
          <w:b w:val="0"/>
          <w:color w:val="000000"/>
          <w:sz w:val="24"/>
        </w:rPr>
        <w:t>11.某幼儿园教师钱某实名举报了园长的违法乱纪行为，园长知晓后，找社会人员殴打钱某，致使钱某重伤，对该 园长的行为应依法（ ）。</w:t>
      </w:r>
    </w:p>
    <w:p w14:paraId="376FDE94">
      <w:pPr>
        <w:ind w:firstLine="480"/>
      </w:pPr>
      <w:r>
        <w:rPr>
          <w:rFonts w:ascii="宋体" w:hAnsi="宋体" w:eastAsia="宋体"/>
          <w:b w:val="0"/>
          <w:color w:val="000000"/>
          <w:sz w:val="24"/>
        </w:rPr>
        <w:t>A.给予其行政处罚</w:t>
      </w:r>
    </w:p>
    <w:p w14:paraId="1277CC03">
      <w:pPr>
        <w:ind w:firstLine="480"/>
      </w:pPr>
      <w:r>
        <w:rPr>
          <w:rFonts w:ascii="宋体" w:hAnsi="宋体" w:eastAsia="宋体"/>
          <w:b w:val="0"/>
          <w:color w:val="000000"/>
          <w:sz w:val="24"/>
        </w:rPr>
        <w:t>B.追究其刑事责任</w:t>
      </w:r>
    </w:p>
    <w:p w14:paraId="3423809F">
      <w:pPr>
        <w:ind w:firstLine="480"/>
      </w:pPr>
      <w:r>
        <w:rPr>
          <w:rFonts w:ascii="宋体" w:hAnsi="宋体" w:eastAsia="宋体"/>
          <w:b w:val="0"/>
          <w:color w:val="000000"/>
          <w:sz w:val="24"/>
        </w:rPr>
        <w:t>C.给予其行政处分</w:t>
      </w:r>
    </w:p>
    <w:p w14:paraId="13F4221A">
      <w:pPr>
        <w:ind w:firstLine="480"/>
      </w:pPr>
      <w:r>
        <w:rPr>
          <w:rFonts w:ascii="宋体" w:hAnsi="宋体" w:eastAsia="宋体"/>
          <w:b w:val="0"/>
          <w:color w:val="000000"/>
          <w:sz w:val="24"/>
        </w:rPr>
        <w:t>D.追究其治安责任</w:t>
      </w:r>
    </w:p>
    <w:p w14:paraId="06434F7C">
      <w:pPr>
        <w:ind w:firstLine="480"/>
      </w:pPr>
      <w:r>
        <w:rPr>
          <w:rFonts w:ascii="宋体" w:hAnsi="宋体" w:eastAsia="宋体"/>
          <w:b w:val="0"/>
          <w:color w:val="000000"/>
          <w:sz w:val="24"/>
        </w:rPr>
        <w:t>【答案】：B</w:t>
      </w:r>
    </w:p>
    <w:p w14:paraId="51D3BC9D">
      <w:pPr>
        <w:ind w:firstLine="480"/>
        <w:rPr>
          <w:rFonts w:ascii="宋体" w:hAnsi="宋体" w:eastAsia="宋体"/>
          <w:b w:val="0"/>
          <w:color w:val="000000"/>
          <w:sz w:val="24"/>
        </w:rPr>
      </w:pPr>
      <w:r>
        <w:rPr>
          <w:rFonts w:ascii="宋体" w:hAnsi="宋体" w:eastAsia="宋体"/>
          <w:b w:val="0"/>
          <w:color w:val="000000"/>
          <w:sz w:val="24"/>
        </w:rPr>
        <w:t>【答案解析】：本题考查《中华人民共和国教师法》的相关规定。《中华人民共和国教师法》第八章第三十六条规定：“对依法提出申诉、控告、检举的教师进行打击报复的，由其所在单位或者上级机关责令改正；情节严重的，可以根据具体情况给予行政处分。国家工作人员对教师打击报复构成犯罪的，依照刑法有关规定追究刑事责任。”题干中园长对教师钱某实施打击报复，致使钱某重伤，园长应该负刑事责任。B 项正确。A、C、D 三项：均不符合《中华人民共和国教师法》的相关规定。与题干不符，排除</w:t>
      </w:r>
    </w:p>
    <w:p w14:paraId="299F4488">
      <w:pPr>
        <w:ind w:firstLine="480"/>
        <w:rPr>
          <w:rFonts w:ascii="宋体" w:hAnsi="宋体" w:eastAsia="宋体"/>
          <w:b w:val="0"/>
          <w:color w:val="000000"/>
          <w:sz w:val="24"/>
        </w:rPr>
      </w:pPr>
    </w:p>
    <w:p w14:paraId="23985B57">
      <w:pPr>
        <w:ind w:firstLine="480"/>
      </w:pPr>
      <w:r>
        <w:rPr>
          <w:rFonts w:ascii="宋体" w:hAnsi="宋体" w:eastAsia="宋体"/>
          <w:b w:val="0"/>
          <w:color w:val="000000"/>
          <w:sz w:val="24"/>
        </w:rPr>
        <w:t>12.《国家中长期教育改革和发展规划纲要（2010-2020年）》提出。教育改革发展的战略主题是（ ）。</w:t>
      </w:r>
    </w:p>
    <w:p w14:paraId="4BB92C46">
      <w:pPr>
        <w:ind w:firstLine="480"/>
      </w:pPr>
      <w:r>
        <w:rPr>
          <w:rFonts w:ascii="宋体" w:hAnsi="宋体" w:eastAsia="宋体"/>
          <w:b w:val="0"/>
          <w:color w:val="000000"/>
          <w:sz w:val="24"/>
        </w:rPr>
        <w:t>A.坚持立德树人、创新人才培养体制</w:t>
      </w:r>
    </w:p>
    <w:p w14:paraId="0FA0A55F">
      <w:pPr>
        <w:ind w:firstLine="480"/>
      </w:pPr>
      <w:r>
        <w:rPr>
          <w:rFonts w:ascii="宋体" w:hAnsi="宋体" w:eastAsia="宋体"/>
          <w:b w:val="0"/>
          <w:color w:val="000000"/>
          <w:sz w:val="24"/>
        </w:rPr>
        <w:t>B.坚持以人为本、全面实施素质教育</w:t>
      </w:r>
    </w:p>
    <w:p w14:paraId="0B72824B">
      <w:pPr>
        <w:ind w:firstLine="480"/>
      </w:pPr>
      <w:r>
        <w:rPr>
          <w:rFonts w:ascii="宋体" w:hAnsi="宋体" w:eastAsia="宋体"/>
          <w:b w:val="0"/>
          <w:color w:val="000000"/>
          <w:sz w:val="24"/>
        </w:rPr>
        <w:t>C.坚持教育公平、合理配置教育资源</w:t>
      </w:r>
    </w:p>
    <w:p w14:paraId="074AC148">
      <w:pPr>
        <w:ind w:firstLine="480"/>
      </w:pPr>
      <w:r>
        <w:rPr>
          <w:rFonts w:ascii="宋体" w:hAnsi="宋体" w:eastAsia="宋体"/>
          <w:b w:val="0"/>
          <w:color w:val="000000"/>
          <w:sz w:val="24"/>
        </w:rPr>
        <w:t>D.坚持内涵发展、全面提高教育质量</w:t>
      </w:r>
    </w:p>
    <w:p w14:paraId="1F020E6B">
      <w:pPr>
        <w:ind w:firstLine="480"/>
      </w:pPr>
      <w:r>
        <w:rPr>
          <w:rFonts w:ascii="宋体" w:hAnsi="宋体" w:eastAsia="宋体"/>
          <w:b w:val="0"/>
          <w:color w:val="000000"/>
          <w:sz w:val="24"/>
        </w:rPr>
        <w:t>【答案】：B</w:t>
      </w:r>
    </w:p>
    <w:p w14:paraId="46840184">
      <w:pPr>
        <w:ind w:firstLine="480"/>
        <w:rPr>
          <w:rFonts w:ascii="宋体" w:hAnsi="宋体" w:eastAsia="宋体"/>
          <w:b w:val="0"/>
          <w:color w:val="000000"/>
          <w:sz w:val="24"/>
        </w:rPr>
      </w:pPr>
      <w:r>
        <w:rPr>
          <w:rFonts w:ascii="宋体" w:hAnsi="宋体" w:eastAsia="宋体"/>
          <w:b w:val="0"/>
          <w:color w:val="000000"/>
          <w:sz w:val="24"/>
        </w:rPr>
        <w:t>【答案解析】：本题考查《国家中长期教育改革和发展规划纲要》的相关规定。《国家中长期教育改革和发展规划纲要》在第二章“战略目标和战略主题”中提出：“坚持以人为本、全面实施素质教育是教育改革发展的战略主题，是贯彻党的教育方针的时代要求，其核心是解决好培养什么人、怎样培养人的重大问题，重点是面向全体学生、促进学生全面发展，着力提高学生服务国家服务人民的社会责任感、勇于探索的创新精神和善于解决问题的实践能力。”B 项正确。A、C、D 三项：均不属于《国家中长期教育改革和发展规划纲要》中提出的战略主题，为干扰项。与题干不符，排除</w:t>
      </w:r>
    </w:p>
    <w:p w14:paraId="727EC334">
      <w:pPr>
        <w:ind w:firstLine="480"/>
        <w:rPr>
          <w:rFonts w:ascii="宋体" w:hAnsi="宋体" w:eastAsia="宋体"/>
          <w:b w:val="0"/>
          <w:color w:val="000000"/>
          <w:sz w:val="24"/>
        </w:rPr>
      </w:pPr>
    </w:p>
    <w:p w14:paraId="5DC15F3F">
      <w:pPr>
        <w:ind w:firstLine="480"/>
      </w:pPr>
      <w:r>
        <w:rPr>
          <w:rFonts w:ascii="宋体" w:hAnsi="宋体" w:eastAsia="宋体"/>
          <w:b w:val="0"/>
          <w:color w:val="000000"/>
          <w:sz w:val="24"/>
        </w:rPr>
        <w:t>13.东东经常欺负别的孩子，今天他又惹得琪琪大哭，张老师马上走过去，生气地对东东说：“你要是我的儿子， 我恨不得拍死你。”张老师的行为（ ）。</w:t>
      </w:r>
    </w:p>
    <w:p w14:paraId="074BAC1F">
      <w:pPr>
        <w:ind w:firstLine="480"/>
      </w:pPr>
      <w:r>
        <w:rPr>
          <w:rFonts w:ascii="宋体" w:hAnsi="宋体" w:eastAsia="宋体"/>
          <w:b w:val="0"/>
          <w:color w:val="000000"/>
          <w:sz w:val="24"/>
        </w:rPr>
        <w:t>A.可以理解。因为有些孩子的行为真的让人生气</w:t>
      </w:r>
    </w:p>
    <w:p w14:paraId="4117CA2C">
      <w:pPr>
        <w:ind w:firstLine="480"/>
      </w:pPr>
      <w:r>
        <w:rPr>
          <w:rFonts w:ascii="宋体" w:hAnsi="宋体" w:eastAsia="宋体"/>
          <w:b w:val="0"/>
          <w:color w:val="000000"/>
          <w:sz w:val="24"/>
        </w:rPr>
        <w:t>B.可以理解。因为批评也是一种有效的教育方式</w:t>
      </w:r>
    </w:p>
    <w:p w14:paraId="5A3305AB">
      <w:pPr>
        <w:ind w:firstLine="480"/>
      </w:pPr>
      <w:r>
        <w:rPr>
          <w:rFonts w:ascii="宋体" w:hAnsi="宋体" w:eastAsia="宋体"/>
          <w:b w:val="0"/>
          <w:color w:val="000000"/>
          <w:sz w:val="24"/>
        </w:rPr>
        <w:t>C.不恰当。应该先了解孩子间发生矛盾的原因</w:t>
      </w:r>
    </w:p>
    <w:p w14:paraId="2BA4F247">
      <w:pPr>
        <w:ind w:firstLine="480"/>
      </w:pPr>
      <w:r>
        <w:rPr>
          <w:rFonts w:ascii="宋体" w:hAnsi="宋体" w:eastAsia="宋体"/>
          <w:b w:val="0"/>
          <w:color w:val="000000"/>
          <w:sz w:val="24"/>
        </w:rPr>
        <w:t>D.不恰当。因为东东毕竟不是她的儿子</w:t>
      </w:r>
    </w:p>
    <w:p w14:paraId="5BE54A58">
      <w:pPr>
        <w:ind w:firstLine="480"/>
      </w:pPr>
      <w:r>
        <w:rPr>
          <w:rFonts w:ascii="宋体" w:hAnsi="宋体" w:eastAsia="宋体"/>
          <w:b w:val="0"/>
          <w:color w:val="000000"/>
          <w:sz w:val="24"/>
        </w:rPr>
        <w:t>【答案】：C</w:t>
      </w:r>
    </w:p>
    <w:p w14:paraId="1F6CDE4A">
      <w:pPr>
        <w:ind w:firstLine="480"/>
        <w:rPr>
          <w:rFonts w:ascii="宋体" w:hAnsi="宋体" w:eastAsia="宋体"/>
          <w:b w:val="0"/>
          <w:color w:val="000000"/>
          <w:sz w:val="24"/>
        </w:rPr>
      </w:pPr>
      <w:r>
        <w:rPr>
          <w:rFonts w:ascii="宋体" w:hAnsi="宋体" w:eastAsia="宋体"/>
          <w:b w:val="0"/>
          <w:color w:val="000000"/>
          <w:sz w:val="24"/>
        </w:rPr>
        <w:t>【答案解析】：本题考查教师的幼儿观。幼儿教师应具有“育人为本”的儿童观，即以幼儿的发展为核心，承认幼儿是学习的主体、每个幼儿都有潜力、幼儿是完整的个体，充分尊重、关心、理解每个幼儿，根据幼儿的不同特点，教育和引导他们学习、生活，帮助他们健康成才，从而为他们一生的发展奠定坚实的基础。题干中，张老师要拥有“育人为本”的儿童观，公平公正地对待幼儿，在学生发生矛盾时应首先了解矛盾原因。不能因为东东经常欺负别的同学，而不问原因，一味地指责。C 项正确。A、B 两项：张老师的行为不恰当。与题干不符，排除。D 项：为干扰项。与题干不符，排除</w:t>
      </w:r>
    </w:p>
    <w:p w14:paraId="043E9CC2">
      <w:pPr>
        <w:ind w:firstLine="480"/>
        <w:rPr>
          <w:rFonts w:ascii="宋体" w:hAnsi="宋体" w:eastAsia="宋体"/>
          <w:b w:val="0"/>
          <w:color w:val="000000"/>
          <w:sz w:val="24"/>
        </w:rPr>
      </w:pPr>
    </w:p>
    <w:p w14:paraId="158C0E38">
      <w:pPr>
        <w:ind w:firstLine="480"/>
      </w:pPr>
      <w:r>
        <w:rPr>
          <w:rFonts w:ascii="宋体" w:hAnsi="宋体" w:eastAsia="宋体"/>
          <w:b w:val="0"/>
          <w:color w:val="000000"/>
          <w:sz w:val="24"/>
        </w:rPr>
        <w:t>14.豆豆在幼儿园经常尿床。教师恰当的做法是（ ）。</w:t>
      </w:r>
    </w:p>
    <w:p w14:paraId="2634BF62">
      <w:pPr>
        <w:ind w:firstLine="480"/>
      </w:pPr>
      <w:r>
        <w:rPr>
          <w:rFonts w:ascii="宋体" w:hAnsi="宋体" w:eastAsia="宋体"/>
          <w:b w:val="0"/>
          <w:color w:val="000000"/>
          <w:sz w:val="24"/>
        </w:rPr>
        <w:t>A.了解豆豆尿床的原因，和家长共同商量办法</w:t>
      </w:r>
    </w:p>
    <w:p w14:paraId="5A393AE3">
      <w:pPr>
        <w:ind w:firstLine="480"/>
      </w:pPr>
      <w:r>
        <w:rPr>
          <w:rFonts w:ascii="宋体" w:hAnsi="宋体" w:eastAsia="宋体"/>
          <w:b w:val="0"/>
          <w:color w:val="000000"/>
          <w:sz w:val="24"/>
        </w:rPr>
        <w:t>B.提醒其他小朋友，不要像豆豆一样尿床</w:t>
      </w:r>
    </w:p>
    <w:p w14:paraId="62F8FC35">
      <w:pPr>
        <w:ind w:firstLine="480"/>
      </w:pPr>
      <w:r>
        <w:rPr>
          <w:rFonts w:ascii="宋体" w:hAnsi="宋体" w:eastAsia="宋体"/>
          <w:b w:val="0"/>
          <w:color w:val="000000"/>
          <w:sz w:val="24"/>
        </w:rPr>
        <w:t>C.适当地批评豆豆，以帮助豆豆养成良好的习惯</w:t>
      </w:r>
    </w:p>
    <w:p w14:paraId="37DFCB0E">
      <w:pPr>
        <w:ind w:firstLine="480"/>
      </w:pPr>
      <w:r>
        <w:rPr>
          <w:rFonts w:ascii="宋体" w:hAnsi="宋体" w:eastAsia="宋体"/>
          <w:b w:val="0"/>
          <w:color w:val="000000"/>
          <w:sz w:val="24"/>
        </w:rPr>
        <w:t>D.要求家长把豆豆带去治疗，治好后再回幼儿园</w:t>
      </w:r>
    </w:p>
    <w:p w14:paraId="4729996F">
      <w:pPr>
        <w:ind w:firstLine="480"/>
      </w:pPr>
      <w:r>
        <w:rPr>
          <w:rFonts w:ascii="宋体" w:hAnsi="宋体" w:eastAsia="宋体"/>
          <w:b w:val="0"/>
          <w:color w:val="000000"/>
          <w:sz w:val="24"/>
        </w:rPr>
        <w:t>【答案】：A</w:t>
      </w:r>
    </w:p>
    <w:p w14:paraId="7639B8B1">
      <w:pPr>
        <w:ind w:firstLine="480"/>
        <w:rPr>
          <w:rFonts w:ascii="宋体" w:hAnsi="宋体" w:eastAsia="宋体"/>
          <w:b w:val="0"/>
          <w:color w:val="000000"/>
          <w:sz w:val="24"/>
        </w:rPr>
      </w:pPr>
      <w:r>
        <w:rPr>
          <w:rFonts w:ascii="宋体" w:hAnsi="宋体" w:eastAsia="宋体"/>
          <w:b w:val="0"/>
          <w:color w:val="000000"/>
          <w:sz w:val="24"/>
        </w:rPr>
        <w:t>【答案解析】：本题考查幼儿卫生保健常识。小孩尿床是指睡眠状态把尿液排泄在床上，当事人不得而知或在梦中发生，醒后才知道。多为单纯性持续性，即除尿床外无其它伴随症状，无器质性病变，理化检查均在正常范围。一般治疗应给予鼓励，使患儿有治好遗尿的决心。父母对患儿给予高度关心和爱护。如果父母采用打骂、威胁、惩罚的手段，会使孩子更加委屈和忧郁，加重心理负担，症状不但不会减轻，反会加重。对待遗尿症的患儿，只能在安慰及鼓励的情况下进行治疗。因此，针对幼儿尿床的问题，教师应该积极跟家长沟通，了解其尿床的原因，与家长商讨解决的办法。A项正确。B、C、D 三项：均不是恰当处理幼儿尿床问题的办法。与题干不符，排除</w:t>
      </w:r>
    </w:p>
    <w:p w14:paraId="7712970A">
      <w:pPr>
        <w:ind w:firstLine="480"/>
        <w:rPr>
          <w:rFonts w:ascii="宋体" w:hAnsi="宋体" w:eastAsia="宋体"/>
          <w:b w:val="0"/>
          <w:color w:val="000000"/>
          <w:sz w:val="24"/>
        </w:rPr>
      </w:pPr>
    </w:p>
    <w:p w14:paraId="1DB8C524">
      <w:pPr>
        <w:ind w:firstLine="480"/>
      </w:pPr>
      <w:r>
        <w:rPr>
          <w:rFonts w:ascii="宋体" w:hAnsi="宋体" w:eastAsia="宋体"/>
          <w:b w:val="0"/>
          <w:color w:val="000000"/>
          <w:sz w:val="24"/>
        </w:rPr>
        <w:t>15.李老师是一名幼儿园的骨干教师，开学初，她接到了教育局的通知，要求她去省城参加幼儿园教师培训班的学 习，李老师（ ）。</w:t>
      </w:r>
    </w:p>
    <w:p w14:paraId="78C6A439">
      <w:pPr>
        <w:ind w:firstLine="480"/>
      </w:pPr>
      <w:r>
        <w:rPr>
          <w:rFonts w:ascii="宋体" w:hAnsi="宋体" w:eastAsia="宋体"/>
          <w:b w:val="0"/>
          <w:color w:val="000000"/>
          <w:sz w:val="24"/>
        </w:rPr>
        <w:t>A.可以拒绝，外出培训既辛苦又浪费时间</w:t>
      </w:r>
    </w:p>
    <w:p w14:paraId="7A97A2E6">
      <w:pPr>
        <w:ind w:firstLine="480"/>
      </w:pPr>
      <w:r>
        <w:rPr>
          <w:rFonts w:ascii="宋体" w:hAnsi="宋体" w:eastAsia="宋体"/>
          <w:b w:val="0"/>
          <w:color w:val="000000"/>
          <w:sz w:val="24"/>
        </w:rPr>
        <w:t>B.可以拒绝，骨干教师不需要参加教师培训</w:t>
      </w:r>
    </w:p>
    <w:p w14:paraId="051E2D5C">
      <w:pPr>
        <w:ind w:firstLine="480"/>
      </w:pPr>
      <w:r>
        <w:rPr>
          <w:rFonts w:ascii="宋体" w:hAnsi="宋体" w:eastAsia="宋体"/>
          <w:b w:val="0"/>
          <w:color w:val="000000"/>
          <w:sz w:val="24"/>
        </w:rPr>
        <w:t>C.应当参加培训，培训有利于身心休闲</w:t>
      </w:r>
    </w:p>
    <w:p w14:paraId="5E512D72">
      <w:pPr>
        <w:ind w:firstLine="480"/>
      </w:pPr>
      <w:r>
        <w:rPr>
          <w:rFonts w:ascii="宋体" w:hAnsi="宋体" w:eastAsia="宋体"/>
          <w:b w:val="0"/>
          <w:color w:val="000000"/>
          <w:sz w:val="24"/>
        </w:rPr>
        <w:t>D.应当参加培训，培训有利于提高教学水平</w:t>
      </w:r>
    </w:p>
    <w:p w14:paraId="10729EBE">
      <w:pPr>
        <w:ind w:firstLine="480"/>
      </w:pPr>
      <w:r>
        <w:rPr>
          <w:rFonts w:ascii="宋体" w:hAnsi="宋体" w:eastAsia="宋体"/>
          <w:b w:val="0"/>
          <w:color w:val="000000"/>
          <w:sz w:val="24"/>
        </w:rPr>
        <w:t>【答案】：D</w:t>
      </w:r>
    </w:p>
    <w:p w14:paraId="1077E733">
      <w:pPr>
        <w:ind w:firstLine="480"/>
        <w:rPr>
          <w:rFonts w:ascii="宋体" w:hAnsi="宋体" w:eastAsia="宋体"/>
          <w:b w:val="0"/>
          <w:color w:val="000000"/>
          <w:sz w:val="24"/>
        </w:rPr>
      </w:pPr>
      <w:r>
        <w:rPr>
          <w:rFonts w:ascii="宋体" w:hAnsi="宋体" w:eastAsia="宋体"/>
          <w:b w:val="0"/>
          <w:color w:val="000000"/>
          <w:sz w:val="24"/>
        </w:rPr>
        <w:t>【答案解析】：本题考查教师专业发展的要求。教师专业发展又称教师专业成长，是指教师在整个专业生涯中，依托专业组织、专门的培养制度和管理制度，通过持续的专业教育，习得教育科学专业技能，形成专业理想、专业道德和专业能力，从而实现专业自主的过程。终身学习是教师专业发展的不竭动力，进修培训是教师的一项权利，不断提高教育教学业务水平也是教师的义务。因此，题干中的李老师应当参加培训，提升自己的教学水平。D 项正确。A、B 两项：李老师应当参加培训，提高教学水平是教师的权利，也是义务。与题干不符，排除。C 项：李老师培训的目的在于提高教学水平，而非身心休闲。与题干不符，排除</w:t>
      </w:r>
    </w:p>
    <w:p w14:paraId="722DA278">
      <w:pPr>
        <w:ind w:firstLine="480"/>
        <w:rPr>
          <w:rFonts w:ascii="宋体" w:hAnsi="宋体" w:eastAsia="宋体"/>
          <w:b w:val="0"/>
          <w:color w:val="000000"/>
          <w:sz w:val="24"/>
        </w:rPr>
      </w:pPr>
    </w:p>
    <w:p w14:paraId="159ACE24">
      <w:pPr>
        <w:ind w:firstLine="480"/>
      </w:pPr>
      <w:r>
        <w:rPr>
          <w:rFonts w:ascii="宋体" w:hAnsi="宋体" w:eastAsia="宋体"/>
          <w:b w:val="0"/>
          <w:color w:val="000000"/>
          <w:sz w:val="24"/>
        </w:rPr>
        <w:t>16.六一儿童节到了，幼儿园给每个孩子都准备了食品作为礼物带回家，老师把小班的礼物分发后，发现还剩下几 份礼物，对剩下的礼物，李老师（ ）。</w:t>
      </w:r>
    </w:p>
    <w:p w14:paraId="6160B4E7">
      <w:pPr>
        <w:ind w:firstLine="480"/>
      </w:pPr>
      <w:r>
        <w:rPr>
          <w:rFonts w:ascii="宋体" w:hAnsi="宋体" w:eastAsia="宋体"/>
          <w:b w:val="0"/>
          <w:color w:val="000000"/>
          <w:sz w:val="24"/>
        </w:rPr>
        <w:t>A.应该卖掉，把钱留作班级经费</w:t>
      </w:r>
    </w:p>
    <w:p w14:paraId="3CF751BB">
      <w:pPr>
        <w:ind w:firstLine="480"/>
      </w:pPr>
      <w:r>
        <w:rPr>
          <w:rFonts w:ascii="宋体" w:hAnsi="宋体" w:eastAsia="宋体"/>
          <w:b w:val="0"/>
          <w:color w:val="000000"/>
          <w:sz w:val="24"/>
        </w:rPr>
        <w:t>B.应该上交，由幼儿园统一处理</w:t>
      </w:r>
    </w:p>
    <w:p w14:paraId="5B17135B">
      <w:pPr>
        <w:ind w:firstLine="480"/>
      </w:pPr>
      <w:r>
        <w:rPr>
          <w:rFonts w:ascii="宋体" w:hAnsi="宋体" w:eastAsia="宋体"/>
          <w:b w:val="0"/>
          <w:color w:val="000000"/>
          <w:sz w:val="24"/>
        </w:rPr>
        <w:t>C.带回家去，以免浪费食品</w:t>
      </w:r>
    </w:p>
    <w:p w14:paraId="451FC3C0">
      <w:pPr>
        <w:ind w:firstLine="480"/>
      </w:pPr>
      <w:r>
        <w:rPr>
          <w:rFonts w:ascii="宋体" w:hAnsi="宋体" w:eastAsia="宋体"/>
          <w:b w:val="0"/>
          <w:color w:val="000000"/>
          <w:sz w:val="24"/>
        </w:rPr>
        <w:t>D.分给同事，促进团结协作</w:t>
      </w:r>
    </w:p>
    <w:p w14:paraId="217F3C5D">
      <w:pPr>
        <w:ind w:firstLine="480"/>
      </w:pPr>
      <w:r>
        <w:rPr>
          <w:rFonts w:ascii="宋体" w:hAnsi="宋体" w:eastAsia="宋体"/>
          <w:b w:val="0"/>
          <w:color w:val="000000"/>
          <w:sz w:val="24"/>
        </w:rPr>
        <w:t>【答案】：B</w:t>
      </w:r>
    </w:p>
    <w:p w14:paraId="59DF5E56">
      <w:pPr>
        <w:ind w:firstLine="480"/>
        <w:rPr>
          <w:rFonts w:ascii="宋体" w:hAnsi="宋体" w:eastAsia="宋体"/>
          <w:b w:val="0"/>
          <w:color w:val="000000"/>
          <w:sz w:val="24"/>
        </w:rPr>
      </w:pPr>
      <w:r>
        <w:rPr>
          <w:rFonts w:ascii="宋体" w:hAnsi="宋体" w:eastAsia="宋体"/>
          <w:b w:val="0"/>
          <w:color w:val="000000"/>
          <w:sz w:val="24"/>
        </w:rPr>
        <w:t>【答案解析】：本题考查教师职业道德内容。教师职业道德要求教师为人师表，廉洁从教。为人师表是指教师坚守高尚情操，知荣明耻，严于律己，以身作则。衣着得体，语言规范，举止文明。关心集体，团结协作，尊重同事，尊重家长。作风正派，廉洁奉公。自觉抵制有偿家教，不利用职务之便谋取私利。题干中，分发剩下的礼物属于幼儿园财产，需要上交幼儿园统一处理。廉洁从教是教师职业道德规范的要求，为人师表要求教师要做到作风正派，廉洁奉公，不利于职务之便谋取私利。B 项正确。A、C、D 三项：剩下的礼物属于幼儿园财产，教师不应私自处理。与题干不符，排除</w:t>
      </w:r>
    </w:p>
    <w:p w14:paraId="24EEB395">
      <w:pPr>
        <w:ind w:firstLine="480"/>
        <w:rPr>
          <w:rFonts w:ascii="宋体" w:hAnsi="宋体" w:eastAsia="宋体"/>
          <w:b w:val="0"/>
          <w:color w:val="000000"/>
          <w:sz w:val="24"/>
        </w:rPr>
      </w:pPr>
    </w:p>
    <w:p w14:paraId="0C5A93E5">
      <w:pPr>
        <w:ind w:firstLine="480"/>
      </w:pPr>
      <w:r>
        <w:rPr>
          <w:rFonts w:ascii="宋体" w:hAnsi="宋体" w:eastAsia="宋体"/>
          <w:b w:val="0"/>
          <w:color w:val="000000"/>
          <w:sz w:val="24"/>
        </w:rPr>
        <w:t>17.公元前一千多年，人们就开始了海上贸易，那时就以海上贸易著称的是（ ）。</w:t>
      </w:r>
    </w:p>
    <w:p w14:paraId="0083D6BD">
      <w:pPr>
        <w:ind w:firstLine="480"/>
      </w:pPr>
      <w:r>
        <w:rPr>
          <w:rFonts w:ascii="宋体" w:hAnsi="宋体" w:eastAsia="宋体"/>
          <w:b w:val="0"/>
          <w:color w:val="000000"/>
          <w:sz w:val="24"/>
        </w:rPr>
        <w:t>A.巴比伦人</w:t>
      </w:r>
    </w:p>
    <w:p w14:paraId="5AB4DD25">
      <w:pPr>
        <w:ind w:firstLine="480"/>
      </w:pPr>
      <w:r>
        <w:rPr>
          <w:rFonts w:ascii="宋体" w:hAnsi="宋体" w:eastAsia="宋体"/>
          <w:b w:val="0"/>
          <w:color w:val="000000"/>
          <w:sz w:val="24"/>
        </w:rPr>
        <w:t>B.古罗马人</w:t>
      </w:r>
    </w:p>
    <w:p w14:paraId="175D5278">
      <w:pPr>
        <w:ind w:firstLine="480"/>
      </w:pPr>
      <w:r>
        <w:rPr>
          <w:rFonts w:ascii="宋体" w:hAnsi="宋体" w:eastAsia="宋体"/>
          <w:b w:val="0"/>
          <w:color w:val="000000"/>
          <w:sz w:val="24"/>
        </w:rPr>
        <w:t>C.腓尼基人</w:t>
      </w:r>
    </w:p>
    <w:p w14:paraId="75202F6B">
      <w:pPr>
        <w:ind w:firstLine="480"/>
      </w:pPr>
      <w:r>
        <w:rPr>
          <w:rFonts w:ascii="宋体" w:hAnsi="宋体" w:eastAsia="宋体"/>
          <w:b w:val="0"/>
          <w:color w:val="000000"/>
          <w:sz w:val="24"/>
        </w:rPr>
        <w:t>D.古希腊人2016年下半年教师资格考试《综合素质》（幼儿园）题</w:t>
      </w:r>
    </w:p>
    <w:p w14:paraId="0212BC4B">
      <w:pPr>
        <w:ind w:firstLine="480"/>
      </w:pPr>
      <w:r>
        <w:rPr>
          <w:rFonts w:ascii="宋体" w:hAnsi="宋体" w:eastAsia="宋体"/>
          <w:b w:val="0"/>
          <w:color w:val="000000"/>
          <w:sz w:val="24"/>
        </w:rPr>
        <w:t>【答案】：C</w:t>
      </w:r>
    </w:p>
    <w:p w14:paraId="717004FB">
      <w:pPr>
        <w:ind w:firstLine="480"/>
        <w:rPr>
          <w:rFonts w:ascii="宋体" w:hAnsi="宋体" w:eastAsia="宋体"/>
          <w:b w:val="0"/>
          <w:color w:val="000000"/>
          <w:sz w:val="24"/>
        </w:rPr>
      </w:pPr>
      <w:r>
        <w:rPr>
          <w:rFonts w:ascii="宋体" w:hAnsi="宋体" w:eastAsia="宋体"/>
          <w:b w:val="0"/>
          <w:color w:val="000000"/>
          <w:sz w:val="24"/>
        </w:rPr>
        <w:t>【答案解析】：本题考查历史文化常识。公元前 12 世纪初，腓尼基达到极盛时期。腓尼基人善于航海与经商，在全盛期曾控制了西地中海的贸易。C 项正确。A 项：巴比伦人是指生活在古巴比伦地区的人民，包括阿摩利人、苏美尔人、阿卡德人、迦勒底人等多个民族。公元前 2006 年，阿摩利人入侵两河流域，摧毁了阿卡德人和苏美尔人建立的乌尔第三王朝。公元前 1894 年左右，阿摩利人建立起一个以幼发拉底河河畔的巴比伦城为首都的王朝。从那时起，美索不达米亚就被称为“巴比伦尼亚”，那里所有居民都被称为巴比伦人。与题干不符，排除。B、D 两项：均为干扰项。与题干不符，排除</w:t>
      </w:r>
    </w:p>
    <w:p w14:paraId="650CDA89">
      <w:pPr>
        <w:ind w:firstLine="480"/>
        <w:rPr>
          <w:rFonts w:ascii="宋体" w:hAnsi="宋体" w:eastAsia="宋体"/>
          <w:b w:val="0"/>
          <w:color w:val="000000"/>
          <w:sz w:val="24"/>
        </w:rPr>
      </w:pPr>
    </w:p>
    <w:p w14:paraId="6DF1B2E4">
      <w:pPr>
        <w:ind w:firstLine="480"/>
      </w:pPr>
      <w:r>
        <w:rPr>
          <w:rFonts w:ascii="宋体" w:hAnsi="宋体" w:eastAsia="宋体"/>
          <w:b w:val="0"/>
          <w:color w:val="000000"/>
          <w:sz w:val="24"/>
        </w:rPr>
        <w:t>18.一位英国科技史家花费近50年心血编著了多卷本《中国科学技术史》，全面、系统地论述了中国古代科学技术 的辉煌成就及其对世界文明的伟大贡献，这位科技史家是（ ）。</w:t>
      </w:r>
    </w:p>
    <w:p w14:paraId="685D1D5E">
      <w:pPr>
        <w:ind w:firstLine="480"/>
      </w:pPr>
      <w:r>
        <w:rPr>
          <w:rFonts w:ascii="宋体" w:hAnsi="宋体" w:eastAsia="宋体"/>
          <w:b w:val="0"/>
          <w:color w:val="000000"/>
          <w:sz w:val="24"/>
        </w:rPr>
        <w:t>A.莫塞莱</w:t>
      </w:r>
    </w:p>
    <w:p w14:paraId="1D81988B">
      <w:pPr>
        <w:ind w:firstLine="480"/>
      </w:pPr>
      <w:r>
        <w:rPr>
          <w:rFonts w:ascii="宋体" w:hAnsi="宋体" w:eastAsia="宋体"/>
          <w:b w:val="0"/>
          <w:color w:val="000000"/>
          <w:sz w:val="24"/>
        </w:rPr>
        <w:t>B.布拉格</w:t>
      </w:r>
    </w:p>
    <w:p w14:paraId="491A046C">
      <w:pPr>
        <w:ind w:firstLine="480"/>
      </w:pPr>
      <w:r>
        <w:rPr>
          <w:rFonts w:ascii="宋体" w:hAnsi="宋体" w:eastAsia="宋体"/>
          <w:b w:val="0"/>
          <w:color w:val="000000"/>
          <w:sz w:val="24"/>
        </w:rPr>
        <w:t>C.达尔文</w:t>
      </w:r>
    </w:p>
    <w:p w14:paraId="6732242B">
      <w:pPr>
        <w:ind w:firstLine="480"/>
      </w:pPr>
      <w:r>
        <w:rPr>
          <w:rFonts w:ascii="宋体" w:hAnsi="宋体" w:eastAsia="宋体"/>
          <w:b w:val="0"/>
          <w:color w:val="000000"/>
          <w:sz w:val="24"/>
        </w:rPr>
        <w:t>D.李约瑟</w:t>
      </w:r>
    </w:p>
    <w:p w14:paraId="2DE37FC3">
      <w:pPr>
        <w:ind w:firstLine="480"/>
      </w:pPr>
      <w:r>
        <w:rPr>
          <w:rFonts w:ascii="宋体" w:hAnsi="宋体" w:eastAsia="宋体"/>
          <w:b w:val="0"/>
          <w:color w:val="000000"/>
          <w:sz w:val="24"/>
        </w:rPr>
        <w:t>【答案】：D</w:t>
      </w:r>
    </w:p>
    <w:p w14:paraId="4935DC0C">
      <w:pPr>
        <w:ind w:firstLine="480"/>
        <w:rPr>
          <w:rFonts w:ascii="宋体" w:hAnsi="宋体" w:eastAsia="宋体"/>
          <w:b w:val="0"/>
          <w:color w:val="000000"/>
          <w:sz w:val="24"/>
        </w:rPr>
      </w:pPr>
      <w:r>
        <w:rPr>
          <w:rFonts w:ascii="宋体" w:hAnsi="宋体" w:eastAsia="宋体"/>
          <w:b w:val="0"/>
          <w:color w:val="000000"/>
          <w:sz w:val="24"/>
        </w:rPr>
        <w:t>【答案解析】：本题考查科技发展常识。李约瑟是英国近代生物化学家和科学技术史专家，其所著《中国科学技术史》对现代中西文化交流影响深远。他关于中国科技停滞的思考，即著名的“李约瑟难题”，引发了世界各界关注和讨论。其对中国文化、科技做出了极为重要的研究。D 项正确。A 项：莫塞莱是英国物理学家，原子序数的发现者。与题干不符，排除。B 项：布拉格为干扰项。与题干不符，排除。C 项：达尔文是英国生物学家，进化论的奠基人。创立了科学的生物进化学说，以自然选择为核心的达尔文进化论，第一次对整个生物界的发生、发展，作出了唯物的、规律性的解释，推翻了特创论等唯心主义形而上学在生物学中的统治地位，使生物学发生了一个革命变革。与题干不符，排除</w:t>
      </w:r>
    </w:p>
    <w:p w14:paraId="01831647">
      <w:pPr>
        <w:ind w:firstLine="480"/>
        <w:rPr>
          <w:rFonts w:ascii="宋体" w:hAnsi="宋体" w:eastAsia="宋体"/>
          <w:b w:val="0"/>
          <w:color w:val="000000"/>
          <w:sz w:val="24"/>
        </w:rPr>
      </w:pPr>
    </w:p>
    <w:p w14:paraId="065564AC">
      <w:pPr>
        <w:ind w:firstLine="480"/>
      </w:pPr>
      <w:r>
        <w:rPr>
          <w:rFonts w:ascii="宋体" w:hAnsi="宋体" w:eastAsia="宋体"/>
          <w:b w:val="0"/>
          <w:color w:val="000000"/>
          <w:sz w:val="24"/>
        </w:rPr>
        <w:t>19.电影拍摄和放映的速度不同，会产生不同的视觉效果，商业电影通常的放映速度是（ ）。</w:t>
      </w:r>
    </w:p>
    <w:p w14:paraId="628293CC">
      <w:pPr>
        <w:ind w:firstLine="480"/>
      </w:pPr>
      <w:r>
        <w:rPr>
          <w:rFonts w:ascii="宋体" w:hAnsi="宋体" w:eastAsia="宋体"/>
          <w:b w:val="0"/>
          <w:color w:val="000000"/>
          <w:sz w:val="24"/>
        </w:rPr>
        <w:t>A.每秒20个画格</w:t>
      </w:r>
    </w:p>
    <w:p w14:paraId="3FCAEDF6">
      <w:pPr>
        <w:ind w:firstLine="480"/>
      </w:pPr>
      <w:r>
        <w:rPr>
          <w:rFonts w:ascii="宋体" w:hAnsi="宋体" w:eastAsia="宋体"/>
          <w:b w:val="0"/>
          <w:color w:val="000000"/>
          <w:sz w:val="24"/>
        </w:rPr>
        <w:t>B.每秒24个画格</w:t>
      </w:r>
    </w:p>
    <w:p w14:paraId="7D4F7477">
      <w:pPr>
        <w:ind w:firstLine="480"/>
      </w:pPr>
      <w:r>
        <w:rPr>
          <w:rFonts w:ascii="宋体" w:hAnsi="宋体" w:eastAsia="宋体"/>
          <w:b w:val="0"/>
          <w:color w:val="000000"/>
          <w:sz w:val="24"/>
        </w:rPr>
        <w:t>C.每秒28个画格</w:t>
      </w:r>
    </w:p>
    <w:p w14:paraId="6159FD35">
      <w:pPr>
        <w:ind w:firstLine="480"/>
      </w:pPr>
      <w:r>
        <w:rPr>
          <w:rFonts w:ascii="宋体" w:hAnsi="宋体" w:eastAsia="宋体"/>
          <w:b w:val="0"/>
          <w:color w:val="000000"/>
          <w:sz w:val="24"/>
        </w:rPr>
        <w:t>D.每秒30个画格</w:t>
      </w:r>
    </w:p>
    <w:p w14:paraId="2ECE2320">
      <w:pPr>
        <w:ind w:firstLine="480"/>
      </w:pPr>
      <w:r>
        <w:rPr>
          <w:rFonts w:ascii="宋体" w:hAnsi="宋体" w:eastAsia="宋体"/>
          <w:b w:val="0"/>
          <w:color w:val="000000"/>
          <w:sz w:val="24"/>
        </w:rPr>
        <w:t>【答案】：B</w:t>
      </w:r>
    </w:p>
    <w:p w14:paraId="3B043EB4">
      <w:pPr>
        <w:ind w:firstLine="480"/>
        <w:rPr>
          <w:rFonts w:ascii="宋体" w:hAnsi="宋体" w:eastAsia="宋体"/>
          <w:b w:val="0"/>
          <w:color w:val="000000"/>
          <w:sz w:val="24"/>
        </w:rPr>
      </w:pPr>
      <w:r>
        <w:rPr>
          <w:rFonts w:ascii="宋体" w:hAnsi="宋体" w:eastAsia="宋体"/>
          <w:b w:val="0"/>
          <w:color w:val="000000"/>
          <w:sz w:val="24"/>
        </w:rPr>
        <w:t>【答案解析】：本题考查科学常识。影速度是指底片在电影摄影机中转动的速度，通常是以秒格数（fps）来计算，正常的摄影速度是一秒二十四格。标准的放映转速是 24fps（每秒 24 画格）。B 项正确。A、C、D 三项：均为干扰项。与题干不符，排除</w:t>
      </w:r>
    </w:p>
    <w:p w14:paraId="7C8957BE">
      <w:pPr>
        <w:ind w:firstLine="480"/>
        <w:rPr>
          <w:rFonts w:ascii="宋体" w:hAnsi="宋体" w:eastAsia="宋体"/>
          <w:b w:val="0"/>
          <w:color w:val="000000"/>
          <w:sz w:val="24"/>
        </w:rPr>
      </w:pPr>
    </w:p>
    <w:p w14:paraId="57A40757">
      <w:pPr>
        <w:ind w:firstLine="480"/>
      </w:pPr>
      <w:r>
        <w:rPr>
          <w:rFonts w:ascii="宋体" w:hAnsi="宋体" w:eastAsia="宋体"/>
          <w:b w:val="0"/>
          <w:color w:val="000000"/>
          <w:sz w:val="24"/>
        </w:rPr>
        <w:t>20.在进化的过程中，鸟嘴形成了各种不同的形状。下面是鹦鹉、鹭鷥、老鹰和金丝雀头部的画像，从嘴形看，金 丝雀应当是（ ）。</w:t>
      </w:r>
    </w:p>
    <w:p w14:paraId="21565072">
      <w:pPr>
        <w:ind w:firstLine="480"/>
      </w:pPr>
      <w:r>
        <w:rPr>
          <w:rFonts w:ascii="宋体" w:hAnsi="宋体" w:eastAsia="宋体"/>
          <w:b w:val="0"/>
          <w:color w:val="000000"/>
          <w:sz w:val="24"/>
        </w:rPr>
        <w:t>A.</w:t>
      </w:r>
      <w:r>
        <w:drawing>
          <wp:inline distT="0" distB="0" distL="114300" distR="114300">
            <wp:extent cx="1162050" cy="838200"/>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8"/>
                    <a:stretch>
                      <a:fillRect/>
                    </a:stretch>
                  </pic:blipFill>
                  <pic:spPr>
                    <a:xfrm>
                      <a:off x="0" y="0"/>
                      <a:ext cx="1162050" cy="838200"/>
                    </a:xfrm>
                    <a:prstGeom prst="rect">
                      <a:avLst/>
                    </a:prstGeom>
                    <a:noFill/>
                    <a:ln>
                      <a:noFill/>
                    </a:ln>
                  </pic:spPr>
                </pic:pic>
              </a:graphicData>
            </a:graphic>
          </wp:inline>
        </w:drawing>
      </w:r>
    </w:p>
    <w:p w14:paraId="0692A41D">
      <w:pPr>
        <w:ind w:firstLine="480"/>
      </w:pPr>
      <w:r>
        <w:rPr>
          <w:rFonts w:ascii="宋体" w:hAnsi="宋体" w:eastAsia="宋体"/>
          <w:b w:val="0"/>
          <w:color w:val="000000"/>
          <w:sz w:val="24"/>
        </w:rPr>
        <w:t>B.</w:t>
      </w:r>
      <w:r>
        <w:drawing>
          <wp:inline distT="0" distB="0" distL="114300" distR="114300">
            <wp:extent cx="866775" cy="771525"/>
            <wp:effectExtent l="0" t="0" r="9525" b="952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9"/>
                    <a:stretch>
                      <a:fillRect/>
                    </a:stretch>
                  </pic:blipFill>
                  <pic:spPr>
                    <a:xfrm>
                      <a:off x="0" y="0"/>
                      <a:ext cx="866775" cy="771525"/>
                    </a:xfrm>
                    <a:prstGeom prst="rect">
                      <a:avLst/>
                    </a:prstGeom>
                    <a:noFill/>
                    <a:ln>
                      <a:noFill/>
                    </a:ln>
                  </pic:spPr>
                </pic:pic>
              </a:graphicData>
            </a:graphic>
          </wp:inline>
        </w:drawing>
      </w:r>
    </w:p>
    <w:p w14:paraId="31107AFF">
      <w:pPr>
        <w:ind w:firstLine="480"/>
      </w:pPr>
      <w:r>
        <w:rPr>
          <w:rFonts w:ascii="宋体" w:hAnsi="宋体" w:eastAsia="宋体"/>
          <w:b w:val="0"/>
          <w:color w:val="000000"/>
          <w:sz w:val="24"/>
        </w:rPr>
        <w:t>C.</w:t>
      </w:r>
      <w:r>
        <w:drawing>
          <wp:inline distT="0" distB="0" distL="114300" distR="114300">
            <wp:extent cx="762000" cy="904875"/>
            <wp:effectExtent l="0" t="0" r="0" b="952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0"/>
                    <a:stretch>
                      <a:fillRect/>
                    </a:stretch>
                  </pic:blipFill>
                  <pic:spPr>
                    <a:xfrm>
                      <a:off x="0" y="0"/>
                      <a:ext cx="762000" cy="904875"/>
                    </a:xfrm>
                    <a:prstGeom prst="rect">
                      <a:avLst/>
                    </a:prstGeom>
                    <a:noFill/>
                    <a:ln>
                      <a:noFill/>
                    </a:ln>
                  </pic:spPr>
                </pic:pic>
              </a:graphicData>
            </a:graphic>
          </wp:inline>
        </w:drawing>
      </w:r>
    </w:p>
    <w:p w14:paraId="1562F433">
      <w:pPr>
        <w:ind w:firstLine="480"/>
      </w:pPr>
      <w:r>
        <w:rPr>
          <w:rFonts w:ascii="宋体" w:hAnsi="宋体" w:eastAsia="宋体"/>
          <w:b w:val="0"/>
          <w:color w:val="000000"/>
          <w:sz w:val="24"/>
        </w:rPr>
        <w:t>D.</w:t>
      </w:r>
      <w:r>
        <w:drawing>
          <wp:inline distT="0" distB="0" distL="114300" distR="114300">
            <wp:extent cx="1262380" cy="1000125"/>
            <wp:effectExtent l="0" t="0" r="1397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1262380" cy="1000125"/>
                    </a:xfrm>
                    <a:prstGeom prst="rect">
                      <a:avLst/>
                    </a:prstGeom>
                  </pic:spPr>
                </pic:pic>
              </a:graphicData>
            </a:graphic>
          </wp:inline>
        </w:drawing>
      </w:r>
    </w:p>
    <w:p w14:paraId="5DE69641">
      <w:pPr>
        <w:ind w:firstLine="480"/>
      </w:pPr>
      <w:r>
        <w:rPr>
          <w:rFonts w:ascii="宋体" w:hAnsi="宋体" w:eastAsia="宋体"/>
          <w:b w:val="0"/>
          <w:color w:val="000000"/>
          <w:sz w:val="24"/>
        </w:rPr>
        <w:t>【答案】：A</w:t>
      </w:r>
    </w:p>
    <w:p w14:paraId="55D1CBAB">
      <w:pPr>
        <w:ind w:firstLine="480"/>
        <w:rPr>
          <w:rFonts w:ascii="宋体" w:hAnsi="宋体" w:eastAsia="宋体"/>
          <w:b w:val="0"/>
          <w:color w:val="000000"/>
          <w:sz w:val="24"/>
        </w:rPr>
      </w:pPr>
      <w:r>
        <w:rPr>
          <w:rFonts w:ascii="宋体" w:hAnsi="宋体" w:eastAsia="宋体"/>
          <w:b w:val="0"/>
          <w:color w:val="000000"/>
          <w:sz w:val="24"/>
        </w:rPr>
        <w:t>【答案解析】：本题考查动物常识。鸟喙即鸟的嘴，其形状是鸟类随着时间的推移，逐渐适应环境的一个典型例子。鸟类的喙主要用来获取食物──捕食、叼住、撕咬以及从水中过滤食物，有时也用于攀登、修饰、争斗和筑巢。每种鸟的捕食习惯都与它们喙的形状和大小有着直接的关系。金丝雀为雀形目，雀科，金翅属，是著名观赏笼鸟。金丝雀所属的雀形目多为中、小型鸣禽，喙形多样，金丝雀的喙短而尖，呈圆锥形。A 项正确。B 项：鹦鹉是鹦形目，属于羽毛艳丽、爱叫的鸟。典型的攀禽，对趾型足，两趾向前两趾向后，适合抓握，鸟喙强劲有力，可以食用硬壳果。嘴甚短强；上嘴钩曲而具蜡膜，犹如猛禽；上嘴能转动，其与头骨如具铰链一般，嘴钩内有锉状构造。与题干不符，排除。C 项：鹭鸶是鹭科的鸟类，为大、中型涉禽，具有长嘴、长颈、长脚的外型，羽色有白色、褐色、灰蓝色等。鹭鸶的喙长而直，尖端锐利。与题干不符，排除。D 项：老鹰也叫鸢，是小型猛禽，与一般鸟类不同，雌鸟体型往往比雄鸟更大。老鹰性情凶猛，嘴呈黄色，上嘴弯曲，脚强健有力，趾有锐利的爪，翼大善飞。与题干不符，排除</w:t>
      </w:r>
    </w:p>
    <w:p w14:paraId="4FF46EB1">
      <w:pPr>
        <w:ind w:firstLine="480"/>
        <w:rPr>
          <w:rFonts w:ascii="宋体" w:hAnsi="宋体" w:eastAsia="宋体"/>
          <w:b w:val="0"/>
          <w:color w:val="000000"/>
          <w:sz w:val="24"/>
        </w:rPr>
      </w:pPr>
    </w:p>
    <w:p w14:paraId="33FB8181">
      <w:pPr>
        <w:ind w:firstLine="480"/>
      </w:pPr>
      <w:r>
        <w:rPr>
          <w:rFonts w:ascii="宋体" w:hAnsi="宋体" w:eastAsia="宋体"/>
          <w:b w:val="0"/>
          <w:color w:val="000000"/>
          <w:sz w:val="24"/>
        </w:rPr>
        <w:t>21.没有发动机的过山车，自高处下滑，速度越来越大，到达斜坡底部时速度最大，足够使车体冲上下一个斜坡， 使该过山车保持运动状态冲上下一个斜坡的是（ ）。</w:t>
      </w:r>
    </w:p>
    <w:p w14:paraId="5AEFF5F3">
      <w:pPr>
        <w:ind w:firstLine="480"/>
      </w:pPr>
      <w:r>
        <w:rPr>
          <w:rFonts w:ascii="宋体" w:hAnsi="宋体" w:eastAsia="宋体"/>
          <w:b w:val="0"/>
          <w:color w:val="000000"/>
          <w:sz w:val="24"/>
        </w:rPr>
        <w:t>A.势能</w:t>
      </w:r>
    </w:p>
    <w:p w14:paraId="427429F3">
      <w:pPr>
        <w:ind w:firstLine="480"/>
      </w:pPr>
      <w:r>
        <w:rPr>
          <w:rFonts w:ascii="宋体" w:hAnsi="宋体" w:eastAsia="宋体"/>
          <w:b w:val="0"/>
          <w:color w:val="000000"/>
          <w:sz w:val="24"/>
        </w:rPr>
        <w:t>B.惯性</w:t>
      </w:r>
    </w:p>
    <w:p w14:paraId="21BDEEAB">
      <w:pPr>
        <w:ind w:firstLine="480"/>
      </w:pPr>
      <w:r>
        <w:rPr>
          <w:rFonts w:ascii="宋体" w:hAnsi="宋体" w:eastAsia="宋体"/>
          <w:b w:val="0"/>
          <w:color w:val="000000"/>
          <w:sz w:val="24"/>
        </w:rPr>
        <w:t>C.加速度</w:t>
      </w:r>
    </w:p>
    <w:p w14:paraId="4BA379C0">
      <w:pPr>
        <w:ind w:firstLine="480"/>
      </w:pPr>
      <w:r>
        <w:rPr>
          <w:rFonts w:ascii="宋体" w:hAnsi="宋体" w:eastAsia="宋体"/>
          <w:b w:val="0"/>
          <w:color w:val="000000"/>
          <w:sz w:val="24"/>
        </w:rPr>
        <w:t>D.初速度</w:t>
      </w:r>
    </w:p>
    <w:p w14:paraId="1C989251">
      <w:pPr>
        <w:ind w:firstLine="480"/>
      </w:pPr>
      <w:r>
        <w:rPr>
          <w:rFonts w:ascii="宋体" w:hAnsi="宋体" w:eastAsia="宋体"/>
          <w:b w:val="0"/>
          <w:color w:val="000000"/>
          <w:sz w:val="24"/>
        </w:rPr>
        <w:t>【答案】：B</w:t>
      </w:r>
    </w:p>
    <w:p w14:paraId="6283336E">
      <w:pPr>
        <w:ind w:firstLine="480"/>
        <w:rPr>
          <w:rFonts w:ascii="宋体" w:hAnsi="宋体" w:eastAsia="宋体"/>
          <w:b w:val="0"/>
          <w:color w:val="000000"/>
          <w:sz w:val="24"/>
        </w:rPr>
      </w:pPr>
      <w:r>
        <w:rPr>
          <w:rFonts w:ascii="宋体" w:hAnsi="宋体" w:eastAsia="宋体"/>
          <w:b w:val="0"/>
          <w:color w:val="000000"/>
          <w:sz w:val="24"/>
        </w:rPr>
        <w:t>【答案解析】：本题考查物理常识。惯性是指物体保持静止状态或匀速直线运动状态的性质。惯性是物体的一种固有属性，表现为物体对其运动状态变化的一种阻抗程度，质量是对物体惯性大小的量度。当作用在物体上的外力为零时，惯性表现为物体保持其运动状态不变，即保持静止或匀速直线运动；当作用在物体上的外力不为零时，惯性表现为外力改变物体运动状态的难易程度。题干中，质量较大的过山车在到达斜坡底部时速度最大，其惯性使过山车保持运动状态冲上下一个斜坡。B 项正确。A 项：势能是储存于一个系统内的能量，也可以释放或者转化为其他形式的能量。势能是状态量，又称作位能。势能不是属于单独物体所具有的，而是相互作用的物体所共有。与题干不符，排除。C 项：加速度是速度变化量与发生这一变化所用时间的比值，是描述物体速度变化快慢的物理量，通常用 a 表示，单位是。加速度是矢量，它的方向是物体速度变化（量）的方向，与合外力的方向相同。与题干不符，排除。D 项：初速度是指物体刚开始的速度。与题干不符，排除</w:t>
      </w:r>
    </w:p>
    <w:p w14:paraId="09DA47F9">
      <w:pPr>
        <w:ind w:firstLine="480"/>
        <w:rPr>
          <w:rFonts w:ascii="宋体" w:hAnsi="宋体" w:eastAsia="宋体"/>
          <w:b w:val="0"/>
          <w:color w:val="000000"/>
          <w:sz w:val="24"/>
        </w:rPr>
      </w:pPr>
    </w:p>
    <w:p w14:paraId="3BC3E889">
      <w:pPr>
        <w:ind w:firstLine="480"/>
      </w:pPr>
      <w:r>
        <w:rPr>
          <w:rFonts w:ascii="宋体" w:hAnsi="宋体" w:eastAsia="宋体"/>
          <w:b w:val="0"/>
          <w:color w:val="000000"/>
          <w:sz w:val="24"/>
        </w:rPr>
        <w:t>22.下列音乐术语中，表示“两个以上不同的音按一定法则同时发声构成的音响组合”的是（ ）。</w:t>
      </w:r>
    </w:p>
    <w:p w14:paraId="40ECD532">
      <w:pPr>
        <w:ind w:firstLine="480"/>
      </w:pPr>
      <w:r>
        <w:rPr>
          <w:rFonts w:ascii="宋体" w:hAnsi="宋体" w:eastAsia="宋体"/>
          <w:b w:val="0"/>
          <w:color w:val="000000"/>
          <w:sz w:val="24"/>
        </w:rPr>
        <w:t>A.和声</w:t>
      </w:r>
    </w:p>
    <w:p w14:paraId="55814C85">
      <w:pPr>
        <w:ind w:firstLine="480"/>
      </w:pPr>
      <w:r>
        <w:rPr>
          <w:rFonts w:ascii="宋体" w:hAnsi="宋体" w:eastAsia="宋体"/>
          <w:b w:val="0"/>
          <w:color w:val="000000"/>
          <w:sz w:val="24"/>
        </w:rPr>
        <w:t>B.合奏</w:t>
      </w:r>
    </w:p>
    <w:p w14:paraId="7F3C364D">
      <w:pPr>
        <w:ind w:firstLine="480"/>
      </w:pPr>
      <w:r>
        <w:rPr>
          <w:rFonts w:ascii="宋体" w:hAnsi="宋体" w:eastAsia="宋体"/>
          <w:b w:val="0"/>
          <w:color w:val="000000"/>
          <w:sz w:val="24"/>
        </w:rPr>
        <w:t>C.合唱</w:t>
      </w:r>
    </w:p>
    <w:p w14:paraId="6F7A366E">
      <w:pPr>
        <w:ind w:firstLine="480"/>
      </w:pPr>
      <w:r>
        <w:rPr>
          <w:rFonts w:ascii="宋体" w:hAnsi="宋体" w:eastAsia="宋体"/>
          <w:b w:val="0"/>
          <w:color w:val="000000"/>
          <w:sz w:val="24"/>
        </w:rPr>
        <w:t>D.齐奏</w:t>
      </w:r>
    </w:p>
    <w:p w14:paraId="7711E69C">
      <w:pPr>
        <w:ind w:firstLine="480"/>
      </w:pPr>
      <w:r>
        <w:rPr>
          <w:rFonts w:ascii="宋体" w:hAnsi="宋体" w:eastAsia="宋体"/>
          <w:b w:val="0"/>
          <w:color w:val="000000"/>
          <w:sz w:val="24"/>
        </w:rPr>
        <w:t>【答案】：A</w:t>
      </w:r>
    </w:p>
    <w:p w14:paraId="1432816E">
      <w:pPr>
        <w:ind w:firstLine="480"/>
        <w:rPr>
          <w:rFonts w:ascii="宋体" w:hAnsi="宋体" w:eastAsia="宋体"/>
          <w:b w:val="0"/>
          <w:color w:val="000000"/>
          <w:sz w:val="24"/>
        </w:rPr>
      </w:pPr>
      <w:r>
        <w:rPr>
          <w:rFonts w:ascii="宋体" w:hAnsi="宋体" w:eastAsia="宋体"/>
          <w:b w:val="0"/>
          <w:color w:val="000000"/>
          <w:sz w:val="24"/>
        </w:rPr>
        <w:t>【答案解析】：本题考查音乐常识。和声是指两个或两个以上不同的音按一定的法则同时发声而构成的音响组合。它包含：（1）和弦。是和声的基本素材，由 3 个或 3 个以上不同的音，根据三度叠置或其他方法同时结合构成，这是和声的纵向结构；（2）和声进行。指各和弦的先后连接，这是和声的横向运动。A 项正确。B 项：合奏是器乐演奏形式之一，为许多乐器分别按不同声部演奏同一首乐曲，可以分为小合奏、民乐合奏、弦乐合奏、管乐合奏、管弦乐合奏等。与题干不符，排除。C 项：合唱指集体演唱多声部声乐作品的艺术门类，常有指挥，可有伴奏或无伴奏。它要求单一声部音的高度统一，要求声部之间旋律的和谐，是普及性最强、参与面最广的音乐演出形式之一。与题干不符，排除。D 项：齐奏是器乐演奏形式之一。（1）一是指两个或两个以上演奏者，用相同的乐器，按同度或八度音程关系同时演奏同一曲调，如二胡齐奏，小提琴齐奏等；（2）二是指两个或两个以上演奏者，用各种不同的乐器，按同度或八度音程关系同时演奏同一曲调，如民乐齐奏等。与题干不符，排除</w:t>
      </w:r>
    </w:p>
    <w:p w14:paraId="53849CDB">
      <w:pPr>
        <w:ind w:firstLine="480"/>
        <w:rPr>
          <w:rFonts w:ascii="宋体" w:hAnsi="宋体" w:eastAsia="宋体"/>
          <w:b w:val="0"/>
          <w:color w:val="000000"/>
          <w:sz w:val="24"/>
        </w:rPr>
      </w:pPr>
    </w:p>
    <w:p w14:paraId="1B0CD4F2">
      <w:pPr>
        <w:ind w:firstLine="480"/>
      </w:pPr>
      <w:r>
        <w:rPr>
          <w:rFonts w:ascii="宋体" w:hAnsi="宋体" w:eastAsia="宋体"/>
          <w:b w:val="0"/>
          <w:color w:val="000000"/>
          <w:sz w:val="24"/>
        </w:rPr>
        <w:t>23.钟乳石发育于石灰岩溶洞地区，包括石笋、石柱、石钟乳等。其中悬挂在洞顶，向下生长的倒锥状碳酸钙沉积 物是（ ）。</w:t>
      </w:r>
    </w:p>
    <w:p w14:paraId="0B435FD0">
      <w:pPr>
        <w:ind w:firstLine="480"/>
      </w:pPr>
      <w:r>
        <w:rPr>
          <w:rFonts w:ascii="宋体" w:hAnsi="宋体" w:eastAsia="宋体"/>
          <w:b w:val="0"/>
          <w:color w:val="000000"/>
          <w:sz w:val="24"/>
        </w:rPr>
        <w:t>A.石笋</w:t>
      </w:r>
    </w:p>
    <w:p w14:paraId="2BF094B6">
      <w:pPr>
        <w:ind w:firstLine="480"/>
      </w:pPr>
      <w:r>
        <w:rPr>
          <w:rFonts w:ascii="宋体" w:hAnsi="宋体" w:eastAsia="宋体"/>
          <w:b w:val="0"/>
          <w:color w:val="000000"/>
          <w:sz w:val="24"/>
        </w:rPr>
        <w:t>B.石柱</w:t>
      </w:r>
    </w:p>
    <w:p w14:paraId="0F2A980B">
      <w:pPr>
        <w:ind w:firstLine="480"/>
      </w:pPr>
      <w:r>
        <w:rPr>
          <w:rFonts w:ascii="宋体" w:hAnsi="宋体" w:eastAsia="宋体"/>
          <w:b w:val="0"/>
          <w:color w:val="000000"/>
          <w:sz w:val="24"/>
        </w:rPr>
        <w:t>C.石钟乳</w:t>
      </w:r>
    </w:p>
    <w:p w14:paraId="5D6085C3">
      <w:pPr>
        <w:ind w:firstLine="480"/>
      </w:pPr>
      <w:r>
        <w:rPr>
          <w:rFonts w:ascii="宋体" w:hAnsi="宋体" w:eastAsia="宋体"/>
          <w:b w:val="0"/>
          <w:color w:val="000000"/>
          <w:sz w:val="24"/>
        </w:rPr>
        <w:t>D.石灰乳</w:t>
      </w:r>
    </w:p>
    <w:p w14:paraId="412E2987">
      <w:pPr>
        <w:ind w:firstLine="480"/>
      </w:pPr>
      <w:r>
        <w:rPr>
          <w:rFonts w:ascii="宋体" w:hAnsi="宋体" w:eastAsia="宋体"/>
          <w:b w:val="0"/>
          <w:color w:val="000000"/>
          <w:sz w:val="24"/>
        </w:rPr>
        <w:t>【答案】：C</w:t>
      </w:r>
    </w:p>
    <w:p w14:paraId="4C7B15B4">
      <w:pPr>
        <w:ind w:firstLine="480"/>
        <w:rPr>
          <w:rFonts w:ascii="宋体" w:hAnsi="宋体" w:eastAsia="宋体"/>
          <w:b w:val="0"/>
          <w:color w:val="000000"/>
          <w:sz w:val="24"/>
        </w:rPr>
      </w:pPr>
      <w:r>
        <w:rPr>
          <w:rFonts w:ascii="宋体" w:hAnsi="宋体" w:eastAsia="宋体"/>
          <w:b w:val="0"/>
          <w:color w:val="000000"/>
          <w:sz w:val="24"/>
        </w:rPr>
        <w:t>【答案解析】：本题考查地理常识。钟乳石又称石钟乳，是指碳酸盐岩地区洞穴内在漫长地质历史中和特定地质条件下形成的石钟乳、石笋、石柱等不同形态碳酸钙沉淀物的总称。钟乳石的形成往往需要上万年或几十万年时间，在石灰岩里面，含有二氧化碳的水，渗入石灰岩隙缝中，会溶解其中的碳酸钙。溶解了碳酸钙的水，从洞顶上滴下来时，由于水分蒸发、二氧化碳逸出，使被溶解的钙质又变成固体（称为固化）。由上而下逐渐增长而成的，称为“钟乳石”。因此，石灰岩溶洞地区，向下生长的倒锥状碳酸钙沉积物是石钟乳。C 项正确。A 项：石笋指在溶洞中直立在洞底的尖锥体，为碳酸钙石灰岩，是喀斯特地形的一种自然现象。与题干不符，排除。B 项：石柱是指溶洞中钟乳石向下伸长、与对应的石笋相连接所形成的碳酸钙柱状物。与题干不符，排除。D 项：石灰乳俗称熟石灰或消石灰，白色固体，微溶于水，其水溶液常称为石灰水。石灰乳一般是在氧化钙中加水生成的。与题干不符，排除</w:t>
      </w:r>
    </w:p>
    <w:p w14:paraId="3E0899B9">
      <w:pPr>
        <w:ind w:firstLine="480"/>
        <w:rPr>
          <w:rFonts w:ascii="宋体" w:hAnsi="宋体" w:eastAsia="宋体"/>
          <w:b w:val="0"/>
          <w:color w:val="000000"/>
          <w:sz w:val="24"/>
        </w:rPr>
      </w:pPr>
    </w:p>
    <w:p w14:paraId="396BA826">
      <w:pPr>
        <w:ind w:firstLine="480"/>
        <w:rPr>
          <w:rFonts w:ascii="宋体" w:hAnsi="宋体" w:eastAsia="宋体"/>
          <w:b w:val="0"/>
          <w:color w:val="000000"/>
          <w:sz w:val="24"/>
        </w:rPr>
      </w:pPr>
      <w:r>
        <w:rPr>
          <w:rFonts w:ascii="宋体" w:hAnsi="宋体" w:eastAsia="宋体"/>
          <w:b w:val="0"/>
          <w:color w:val="000000"/>
          <w:sz w:val="24"/>
        </w:rPr>
        <w:t>24.世界各国的动画片常常以儿童为主角，展示儿童正义、善良、机智、勇敢。下面的图片展示的是哪部动画片的 哪位儿童形象?（ ）</w:t>
      </w:r>
    </w:p>
    <w:p w14:paraId="3F325FA2">
      <w:pPr>
        <w:ind w:firstLine="480"/>
        <w:rPr>
          <w:rFonts w:ascii="宋体" w:hAnsi="宋体" w:eastAsia="宋体"/>
          <w:b w:val="0"/>
          <w:color w:val="000000"/>
          <w:sz w:val="24"/>
        </w:rPr>
      </w:pPr>
      <w:r>
        <w:drawing>
          <wp:inline distT="0" distB="0" distL="114300" distR="114300">
            <wp:extent cx="2879725" cy="1919605"/>
            <wp:effectExtent l="0" t="0" r="1587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880000" cy="1920000"/>
                    </a:xfrm>
                    <a:prstGeom prst="rect">
                      <a:avLst/>
                    </a:prstGeom>
                  </pic:spPr>
                </pic:pic>
              </a:graphicData>
            </a:graphic>
          </wp:inline>
        </w:drawing>
      </w:r>
    </w:p>
    <w:p w14:paraId="179F0D7C">
      <w:pPr>
        <w:ind w:firstLine="480"/>
      </w:pPr>
      <w:r>
        <w:rPr>
          <w:rFonts w:ascii="宋体" w:hAnsi="宋体" w:eastAsia="宋体"/>
          <w:b w:val="0"/>
          <w:color w:val="000000"/>
          <w:sz w:val="24"/>
        </w:rPr>
        <w:t>A.哪吒《哪吒闹海》</w:t>
      </w:r>
    </w:p>
    <w:p w14:paraId="45C8645A">
      <w:pPr>
        <w:ind w:firstLine="480"/>
      </w:pPr>
      <w:r>
        <w:rPr>
          <w:rFonts w:ascii="宋体" w:hAnsi="宋体" w:eastAsia="宋体"/>
          <w:b w:val="0"/>
          <w:color w:val="000000"/>
          <w:sz w:val="24"/>
        </w:rPr>
        <w:t>B.阿童木《铁臂阿童木》</w:t>
      </w:r>
    </w:p>
    <w:p w14:paraId="4ED04C11">
      <w:pPr>
        <w:ind w:firstLine="480"/>
      </w:pPr>
      <w:r>
        <w:rPr>
          <w:rFonts w:ascii="宋体" w:hAnsi="宋体" w:eastAsia="宋体"/>
          <w:b w:val="0"/>
          <w:color w:val="000000"/>
          <w:sz w:val="24"/>
        </w:rPr>
        <w:t>C.孙悟空《西游记》</w:t>
      </w:r>
    </w:p>
    <w:p w14:paraId="442ACB9D">
      <w:pPr>
        <w:ind w:firstLine="480"/>
      </w:pPr>
      <w:r>
        <w:rPr>
          <w:rFonts w:ascii="宋体" w:hAnsi="宋体" w:eastAsia="宋体"/>
          <w:b w:val="0"/>
          <w:color w:val="000000"/>
          <w:sz w:val="24"/>
        </w:rPr>
        <w:t>D.葫芦娃《七个葫芦娃》</w:t>
      </w:r>
    </w:p>
    <w:p w14:paraId="0AD596ED">
      <w:pPr>
        <w:ind w:firstLine="480"/>
      </w:pPr>
      <w:r>
        <w:rPr>
          <w:rFonts w:ascii="宋体" w:hAnsi="宋体" w:eastAsia="宋体"/>
          <w:b w:val="0"/>
          <w:color w:val="000000"/>
          <w:sz w:val="24"/>
        </w:rPr>
        <w:t>【答案】：A</w:t>
      </w:r>
    </w:p>
    <w:p w14:paraId="17C56E87">
      <w:pPr>
        <w:ind w:firstLine="480"/>
        <w:rPr>
          <w:rFonts w:ascii="宋体" w:hAnsi="宋体" w:eastAsia="宋体"/>
          <w:b w:val="0"/>
          <w:color w:val="000000"/>
          <w:sz w:val="24"/>
        </w:rPr>
      </w:pPr>
      <w:r>
        <w:rPr>
          <w:rFonts w:ascii="宋体" w:hAnsi="宋体" w:eastAsia="宋体"/>
          <w:b w:val="0"/>
          <w:color w:val="000000"/>
          <w:sz w:val="24"/>
        </w:rPr>
        <w:t>【答案解析】：本题考查影视常识。《哪吒闹海》是由上海美术电影制片厂制作的一部动画电影，它是我国第一部大型彩色宽银幕动画长片，在国内外各大电影节上均获得过多个奖项。影片主要讲述了陈塘关李靖之子李哪吒与东海龙宫之间的恩怨情仇。动画片中哪吒手持火尖枪、脚踏风火轮，大闹龙宫，战败龙王，为民除害。A 项正确。B 项：《铁臂阿童木》又被翻译成《原子小金刚》，是日本漫画家手冢治虫创作的一部科幻漫画作品，于 1952 年至 1968 年于“光文社”的《少年》漫画杂志连载。该作品讲述了未来 21 世纪的少年机器人阿童木的故事。与题干不符，排除。C 项：《西游记》是中央电视台动画部和中国国际电视总公司火炬动画分公司联合制作的动画作品，全集 52 集，导演方润南。该剧描述了孙悟空、猪八戒和沙僧共同保护唐僧由东土大唐去西天取经，沿途历尽九九八十一难取回真经，师徒四人修成正果的过程。孙悟空号称为“美猴王”，会地煞七十二变、筋斗云等高超的法术。与题干不符，排除。D 项：《葫芦兄弟》（又名：七个葫芦娃），是上海美术电影制片厂于 1986 年原创出品的 13集系列剪纸动画片，是中国动画第二个繁荣时期的代表作品之一，至今已经成为中国动画经典。动画片讲述 7 只神奇的葫芦变成 7 个本领超群的兄弟，为救亲人前赴后继，展开了与妖精们的周旋。与题干不符，排除</w:t>
      </w:r>
    </w:p>
    <w:p w14:paraId="3A8A734C">
      <w:pPr>
        <w:ind w:firstLine="480"/>
        <w:rPr>
          <w:rFonts w:ascii="宋体" w:hAnsi="宋体" w:eastAsia="宋体"/>
          <w:b w:val="0"/>
          <w:color w:val="000000"/>
          <w:sz w:val="24"/>
        </w:rPr>
      </w:pPr>
    </w:p>
    <w:p w14:paraId="5CDD1A1F">
      <w:pPr>
        <w:ind w:firstLine="480"/>
      </w:pPr>
      <w:r>
        <w:rPr>
          <w:rFonts w:ascii="宋体" w:hAnsi="宋体" w:eastAsia="宋体"/>
          <w:b w:val="0"/>
          <w:color w:val="000000"/>
          <w:sz w:val="24"/>
        </w:rPr>
        <w:t>25.章回小说是中国古典小说的主要形式，其体式特征是：分回标目，段落整齐，首尾完整。下列作品中，不属于 明朝四大章回小说的是（ ）。</w:t>
      </w:r>
    </w:p>
    <w:p w14:paraId="42071179">
      <w:pPr>
        <w:ind w:firstLine="480"/>
      </w:pPr>
      <w:r>
        <w:rPr>
          <w:rFonts w:ascii="宋体" w:hAnsi="宋体" w:eastAsia="宋体"/>
          <w:b w:val="0"/>
          <w:color w:val="000000"/>
          <w:sz w:val="24"/>
        </w:rPr>
        <w:t>A.《水浒传》</w:t>
      </w:r>
    </w:p>
    <w:p w14:paraId="03F9635E">
      <w:pPr>
        <w:ind w:firstLine="480"/>
      </w:pPr>
      <w:r>
        <w:rPr>
          <w:rFonts w:ascii="宋体" w:hAnsi="宋体" w:eastAsia="宋体"/>
          <w:b w:val="0"/>
          <w:color w:val="000000"/>
          <w:sz w:val="24"/>
        </w:rPr>
        <w:t>B.《西游记》</w:t>
      </w:r>
    </w:p>
    <w:p w14:paraId="4FEEC6A6">
      <w:pPr>
        <w:ind w:firstLine="480"/>
      </w:pPr>
      <w:r>
        <w:rPr>
          <w:rFonts w:ascii="宋体" w:hAnsi="宋体" w:eastAsia="宋体"/>
          <w:b w:val="0"/>
          <w:color w:val="000000"/>
          <w:sz w:val="24"/>
        </w:rPr>
        <w:t>C.《金瓶梅》</w:t>
      </w:r>
    </w:p>
    <w:p w14:paraId="46E734C9">
      <w:pPr>
        <w:ind w:firstLine="480"/>
      </w:pPr>
      <w:r>
        <w:rPr>
          <w:rFonts w:ascii="宋体" w:hAnsi="宋体" w:eastAsia="宋体"/>
          <w:b w:val="0"/>
          <w:color w:val="000000"/>
          <w:sz w:val="24"/>
        </w:rPr>
        <w:t>D.《红楼梦》</w:t>
      </w:r>
    </w:p>
    <w:p w14:paraId="7D75F90A">
      <w:pPr>
        <w:ind w:firstLine="480"/>
      </w:pPr>
      <w:r>
        <w:rPr>
          <w:rFonts w:ascii="宋体" w:hAnsi="宋体" w:eastAsia="宋体"/>
          <w:b w:val="0"/>
          <w:color w:val="000000"/>
          <w:sz w:val="24"/>
        </w:rPr>
        <w:t>【答案】：D</w:t>
      </w:r>
    </w:p>
    <w:p w14:paraId="0F051790">
      <w:pPr>
        <w:ind w:firstLine="480"/>
        <w:rPr>
          <w:rFonts w:ascii="宋体" w:hAnsi="宋体" w:eastAsia="宋体"/>
          <w:b w:val="0"/>
          <w:color w:val="000000"/>
          <w:sz w:val="24"/>
        </w:rPr>
      </w:pPr>
      <w:r>
        <w:rPr>
          <w:rFonts w:ascii="宋体" w:hAnsi="宋体" w:eastAsia="宋体"/>
          <w:b w:val="0"/>
          <w:color w:val="000000"/>
          <w:sz w:val="24"/>
        </w:rPr>
        <w:t>【答案解析】：本题考查的是明朝四大章回小说。章回小说是我国古典长篇小说的一种，是分章回叙事的白话小说，是我国古典小说的主要形式。章回体小说由宋元时期“讲史”话本发展而来，分回标目，段落整齐，首尾完整，是其主要特点。经宋元两代长期的积淀，元末明初出现了一批较为成熟的章回体小说，如《三国志通俗演义》《水浒传》等。到明代中期，章回小说更趋成熟，出现《西游记》《金瓶梅》等作品。清代，章回小说继续发展，《红楼梦》是其艺术高峰。其中，明代四大章回体小说是指《水浒传》《三国演义》《西游记》和《金瓶梅》。《红楼梦》是清代的章回小说。因此，D 项表述错误，为正确选项。A、B、C 三项：均属于明朝四大章回小说。与题干不符，排除</w:t>
      </w:r>
    </w:p>
    <w:p w14:paraId="1DF1DEE0">
      <w:pPr>
        <w:ind w:firstLine="480"/>
        <w:rPr>
          <w:rFonts w:ascii="宋体" w:hAnsi="宋体" w:eastAsia="宋体"/>
          <w:b w:val="0"/>
          <w:color w:val="000000"/>
          <w:sz w:val="24"/>
        </w:rPr>
      </w:pPr>
    </w:p>
    <w:p w14:paraId="2380DA76">
      <w:pPr>
        <w:ind w:firstLine="480"/>
      </w:pPr>
      <w:r>
        <w:rPr>
          <w:rFonts w:ascii="宋体" w:hAnsi="宋体" w:eastAsia="宋体"/>
          <w:b w:val="0"/>
          <w:color w:val="000000"/>
          <w:sz w:val="24"/>
        </w:rPr>
        <w:t>26.下列选项中，关于Word文档“页码”功能的表述，不正确的是（ ）。 2016年下半年教师资格考试《综合素质》（幼儿园）题</w:t>
      </w:r>
    </w:p>
    <w:p w14:paraId="43F59BA5">
      <w:pPr>
        <w:ind w:firstLine="480"/>
      </w:pPr>
      <w:r>
        <w:rPr>
          <w:rFonts w:ascii="宋体" w:hAnsi="宋体" w:eastAsia="宋体"/>
          <w:b w:val="0"/>
          <w:color w:val="000000"/>
          <w:sz w:val="24"/>
        </w:rPr>
        <w:t>A.文档中的页眉页脚区域可以插入页码</w:t>
      </w:r>
    </w:p>
    <w:p w14:paraId="6E6D7F02">
      <w:pPr>
        <w:ind w:firstLine="480"/>
      </w:pPr>
      <w:r>
        <w:rPr>
          <w:rFonts w:ascii="宋体" w:hAnsi="宋体" w:eastAsia="宋体"/>
          <w:b w:val="0"/>
          <w:color w:val="000000"/>
          <w:sz w:val="24"/>
        </w:rPr>
        <w:t>B.文档中左右页边距区域不可以插入页码</w:t>
      </w:r>
    </w:p>
    <w:p w14:paraId="5F8D9E4D">
      <w:pPr>
        <w:ind w:firstLine="480"/>
      </w:pPr>
      <w:r>
        <w:rPr>
          <w:rFonts w:ascii="宋体" w:hAnsi="宋体" w:eastAsia="宋体"/>
          <w:b w:val="0"/>
          <w:color w:val="000000"/>
          <w:sz w:val="24"/>
        </w:rPr>
        <w:t>C.可通过设置“首页显示页码”实现首页不显示页码</w:t>
      </w:r>
    </w:p>
    <w:p w14:paraId="61C42E3D">
      <w:pPr>
        <w:ind w:firstLine="480"/>
      </w:pPr>
      <w:r>
        <w:rPr>
          <w:rFonts w:ascii="宋体" w:hAnsi="宋体" w:eastAsia="宋体"/>
          <w:b w:val="0"/>
          <w:color w:val="000000"/>
          <w:sz w:val="24"/>
        </w:rPr>
        <w:t>D.可通过设置“奇偶页不同”实现奇数页和偶数页页码位置不同</w:t>
      </w:r>
    </w:p>
    <w:p w14:paraId="5CA6D615">
      <w:pPr>
        <w:ind w:firstLine="480"/>
      </w:pPr>
      <w:r>
        <w:rPr>
          <w:rFonts w:ascii="宋体" w:hAnsi="宋体" w:eastAsia="宋体"/>
          <w:b w:val="0"/>
          <w:color w:val="000000"/>
          <w:sz w:val="24"/>
        </w:rPr>
        <w:t>【答案】：B</w:t>
      </w:r>
    </w:p>
    <w:p w14:paraId="64FC1A33">
      <w:pPr>
        <w:ind w:firstLine="480"/>
        <w:rPr>
          <w:rFonts w:ascii="宋体" w:hAnsi="宋体" w:eastAsia="宋体"/>
          <w:b w:val="0"/>
          <w:color w:val="000000"/>
          <w:sz w:val="24"/>
        </w:rPr>
      </w:pPr>
      <w:r>
        <w:rPr>
          <w:rFonts w:ascii="宋体" w:hAnsi="宋体" w:eastAsia="宋体"/>
          <w:b w:val="0"/>
          <w:color w:val="000000"/>
          <w:sz w:val="24"/>
        </w:rPr>
        <w:t>【答案解析】：本题考查的是 Word 文档的相关知识。在 Word 文档中，文档中的页眉页脚区域可以插人页码；可通过设置“首页不同”来实现首页不显示页码；可通过“奇偶负不同”分别设置奇数页和偶数负的页码，以此实现奇数页和偶数页页码位置不同。但是，页码可以插入到页边距中，因此，B 项表述错误，为正确选项。A、C、D 三项：均属于正确使用 Word 文档“页码”功能。与题干不符，排除</w:t>
      </w:r>
    </w:p>
    <w:p w14:paraId="4708D624">
      <w:pPr>
        <w:ind w:firstLine="480"/>
        <w:rPr>
          <w:rFonts w:ascii="宋体" w:hAnsi="宋体" w:eastAsia="宋体"/>
          <w:b w:val="0"/>
          <w:color w:val="000000"/>
          <w:sz w:val="24"/>
        </w:rPr>
      </w:pPr>
    </w:p>
    <w:p w14:paraId="2AFAC435">
      <w:pPr>
        <w:ind w:firstLine="480"/>
      </w:pPr>
      <w:r>
        <w:rPr>
          <w:rFonts w:ascii="宋体" w:hAnsi="宋体" w:eastAsia="宋体"/>
          <w:b w:val="0"/>
          <w:color w:val="000000"/>
          <w:sz w:val="24"/>
        </w:rPr>
        <w:t>27.在PowerPoint中，对幻灯片中某对象建立超链接时要添加的是（ ）。</w:t>
      </w:r>
    </w:p>
    <w:p w14:paraId="6F7ABF66">
      <w:pPr>
        <w:ind w:firstLine="480"/>
      </w:pPr>
      <w:r>
        <w:rPr>
          <w:rFonts w:ascii="宋体" w:hAnsi="宋体" w:eastAsia="宋体"/>
          <w:b w:val="0"/>
          <w:color w:val="000000"/>
          <w:sz w:val="24"/>
        </w:rPr>
        <w:t>A.文本框和超链接点</w:t>
      </w:r>
    </w:p>
    <w:p w14:paraId="022C40E5">
      <w:pPr>
        <w:ind w:firstLine="480"/>
      </w:pPr>
      <w:r>
        <w:rPr>
          <w:rFonts w:ascii="宋体" w:hAnsi="宋体" w:eastAsia="宋体"/>
          <w:b w:val="0"/>
          <w:color w:val="000000"/>
          <w:sz w:val="24"/>
        </w:rPr>
        <w:t>B.文本和图片</w:t>
      </w:r>
    </w:p>
    <w:p w14:paraId="04946465">
      <w:pPr>
        <w:ind w:firstLine="480"/>
      </w:pPr>
      <w:r>
        <w:rPr>
          <w:rFonts w:ascii="宋体" w:hAnsi="宋体" w:eastAsia="宋体"/>
          <w:b w:val="0"/>
          <w:color w:val="000000"/>
          <w:sz w:val="24"/>
        </w:rPr>
        <w:t>C.文本框和动作按钮</w:t>
      </w:r>
    </w:p>
    <w:p w14:paraId="6F92E6E2">
      <w:pPr>
        <w:ind w:firstLine="480"/>
      </w:pPr>
      <w:r>
        <w:rPr>
          <w:rFonts w:ascii="宋体" w:hAnsi="宋体" w:eastAsia="宋体"/>
          <w:b w:val="0"/>
          <w:color w:val="000000"/>
          <w:sz w:val="24"/>
        </w:rPr>
        <w:t>D.超链接点和动作按钮</w:t>
      </w:r>
    </w:p>
    <w:p w14:paraId="36CF4868">
      <w:pPr>
        <w:ind w:firstLine="480"/>
      </w:pPr>
      <w:r>
        <w:rPr>
          <w:rFonts w:ascii="宋体" w:hAnsi="宋体" w:eastAsia="宋体"/>
          <w:b w:val="0"/>
          <w:color w:val="000000"/>
          <w:sz w:val="24"/>
        </w:rPr>
        <w:t>【答案】：D</w:t>
      </w:r>
    </w:p>
    <w:p w14:paraId="035B5060">
      <w:pPr>
        <w:ind w:firstLine="480"/>
      </w:pPr>
      <w:r>
        <w:rPr>
          <w:rFonts w:ascii="宋体" w:hAnsi="宋体" w:eastAsia="宋体"/>
          <w:b w:val="0"/>
          <w:color w:val="000000"/>
          <w:sz w:val="24"/>
        </w:rPr>
        <w:t>【答案解析】：本题考查的是 PowerPoint 超链接的使用。超链接是实现一个演示文稿快速跳到其他演示文稿或文件的捷径。超链接可以是幻灯片中的文字或图形，也可以是网页。在 PowerPoint 中，对幻灯片中某对象建立超链接时要添加的是超链接点和动作按钮。D 项正确。A、B、C 三项：均为干扰项。与题干不符，排除</w:t>
      </w:r>
    </w:p>
    <w:p w14:paraId="18575DE9">
      <w:pPr>
        <w:ind w:firstLine="480"/>
      </w:pPr>
      <w:r>
        <w:rPr>
          <w:rFonts w:ascii="宋体" w:hAnsi="宋体" w:eastAsia="宋体"/>
          <w:b w:val="0"/>
          <w:color w:val="000000"/>
          <w:sz w:val="24"/>
        </w:rPr>
        <w:t>28.</w:t>
      </w:r>
      <w:r>
        <w:rPr>
          <w:rFonts w:hint="eastAsia" w:ascii="宋体" w:hAnsi="宋体" w:eastAsia="宋体"/>
          <w:b w:val="0"/>
          <w:color w:val="000000"/>
          <w:sz w:val="24"/>
        </w:rPr>
        <w:t>找规律填数字是一项颇有趣的活动，特别锻炼观察和思考能力。下列选项中填入数列“2，4，9，16，（ ），47”空缺处的数字，正确的是（ ）。</w:t>
      </w:r>
    </w:p>
    <w:p w14:paraId="7FB30D4D">
      <w:pPr>
        <w:ind w:firstLine="480"/>
        <w:rPr>
          <w:rFonts w:hint="default" w:ascii="宋体" w:hAnsi="宋体" w:eastAsia="宋体"/>
          <w:b w:val="0"/>
          <w:color w:val="000000"/>
          <w:sz w:val="24"/>
          <w:lang w:val="en-US" w:eastAsia="zh-CN"/>
        </w:rPr>
      </w:pPr>
      <w:r>
        <w:rPr>
          <w:rFonts w:hint="eastAsia"/>
          <w:b w:val="0"/>
          <w:color w:val="000000"/>
          <w:sz w:val="24"/>
          <w:lang w:val="en-US" w:eastAsia="zh-CN"/>
        </w:rPr>
        <w:t>A.28</w:t>
      </w:r>
    </w:p>
    <w:p w14:paraId="59FB86A8">
      <w:pPr>
        <w:ind w:firstLine="480"/>
        <w:rPr>
          <w:rFonts w:hint="default" w:ascii="宋体" w:hAnsi="宋体" w:eastAsia="宋体"/>
          <w:b w:val="0"/>
          <w:color w:val="000000"/>
          <w:sz w:val="24"/>
          <w:lang w:val="en-US" w:eastAsia="zh-CN"/>
        </w:rPr>
      </w:pPr>
      <w:r>
        <w:rPr>
          <w:rFonts w:ascii="宋体" w:hAnsi="宋体" w:eastAsia="宋体"/>
          <w:b w:val="0"/>
          <w:color w:val="000000"/>
          <w:sz w:val="24"/>
        </w:rPr>
        <w:t>B.</w:t>
      </w:r>
      <w:r>
        <w:rPr>
          <w:rFonts w:hint="eastAsia"/>
          <w:b w:val="0"/>
          <w:color w:val="000000"/>
          <w:sz w:val="24"/>
          <w:lang w:val="en-US" w:eastAsia="zh-CN"/>
        </w:rPr>
        <w:t>29</w:t>
      </w:r>
    </w:p>
    <w:p w14:paraId="0BC53FD4">
      <w:pPr>
        <w:ind w:firstLine="480"/>
        <w:rPr>
          <w:rFonts w:hint="default"/>
          <w:b w:val="0"/>
          <w:color w:val="000000"/>
          <w:sz w:val="24"/>
          <w:lang w:val="en-US" w:eastAsia="zh-CN"/>
        </w:rPr>
      </w:pPr>
      <w:r>
        <w:rPr>
          <w:rFonts w:hint="eastAsia"/>
          <w:b w:val="0"/>
          <w:color w:val="000000"/>
          <w:sz w:val="24"/>
          <w:lang w:val="en-US" w:eastAsia="zh-CN"/>
        </w:rPr>
        <w:t>C.30</w:t>
      </w:r>
    </w:p>
    <w:p w14:paraId="66F22674">
      <w:pPr>
        <w:ind w:firstLine="480"/>
        <w:rPr>
          <w:rFonts w:hint="default"/>
          <w:b w:val="0"/>
          <w:color w:val="000000"/>
          <w:sz w:val="24"/>
          <w:lang w:val="en-US" w:eastAsia="zh-CN"/>
        </w:rPr>
      </w:pPr>
      <w:r>
        <w:rPr>
          <w:rFonts w:hint="eastAsia"/>
          <w:b w:val="0"/>
          <w:color w:val="000000"/>
          <w:sz w:val="24"/>
          <w:lang w:val="en-US" w:eastAsia="zh-CN"/>
        </w:rPr>
        <w:t>D.31</w:t>
      </w:r>
    </w:p>
    <w:p w14:paraId="732609CE">
      <w:pPr>
        <w:ind w:firstLine="480"/>
      </w:pPr>
      <w:r>
        <w:rPr>
          <w:rFonts w:ascii="宋体" w:hAnsi="宋体" w:eastAsia="宋体"/>
          <w:b w:val="0"/>
          <w:color w:val="000000"/>
          <w:sz w:val="24"/>
        </w:rPr>
        <w:t>【答案】：A</w:t>
      </w:r>
    </w:p>
    <w:p w14:paraId="6525B224">
      <w:pPr>
        <w:ind w:firstLine="480"/>
        <w:rPr>
          <w:rFonts w:ascii="宋体" w:hAnsi="宋体" w:eastAsia="宋体"/>
          <w:b w:val="0"/>
          <w:color w:val="000000"/>
          <w:sz w:val="24"/>
        </w:rPr>
      </w:pPr>
      <w:r>
        <w:rPr>
          <w:rFonts w:ascii="宋体" w:hAnsi="宋体" w:eastAsia="宋体"/>
          <w:b w:val="0"/>
          <w:color w:val="000000"/>
          <w:sz w:val="24"/>
        </w:rPr>
        <w:t>【答案解析】：本题考查的是数字推理能力。递推数列是数字推理中难度较高的一类题型，通常是根据前项数字之间的运算得出后项数字。常见的运算方式有和、差、积、方、倍、商六种形式。题干中，第一项+2 等于第二项；第二项+5 等于第三项；第三项+2+5 等于第四项，可以看出，第三项最终加的数字为 7。即 2+2=4；4+5=9；9+7=16。为验证规律可知，第四项+5+7 等于第五项，即最终加的数字为 12；第五项+7+12 等于第六项，即第四项+12+19 等于第六项，16+12+19=47。验证成功，可知上述规律成立。因此，第五项等于 16+12=28。A 项正确。B、C、D 三项：均为干扰项。与题干不符，排除</w:t>
      </w:r>
    </w:p>
    <w:p w14:paraId="2E9EBAA0">
      <w:pPr>
        <w:ind w:firstLine="480"/>
        <w:rPr>
          <w:rFonts w:ascii="宋体" w:hAnsi="宋体" w:eastAsia="宋体"/>
          <w:b w:val="0"/>
          <w:color w:val="000000"/>
          <w:sz w:val="24"/>
        </w:rPr>
      </w:pPr>
    </w:p>
    <w:p w14:paraId="16A7C15E">
      <w:pPr>
        <w:ind w:firstLine="480"/>
      </w:pPr>
      <w:r>
        <w:rPr>
          <w:rFonts w:ascii="宋体" w:hAnsi="宋体" w:eastAsia="宋体"/>
          <w:b w:val="0"/>
          <w:color w:val="000000"/>
          <w:sz w:val="24"/>
        </w:rPr>
        <w:t>29.选项所表述的内容，包含在“只有想不到，没有做不到”中的是（ ）。</w:t>
      </w:r>
    </w:p>
    <w:p w14:paraId="77293698">
      <w:pPr>
        <w:ind w:firstLine="480"/>
      </w:pPr>
      <w:r>
        <w:rPr>
          <w:rFonts w:ascii="宋体" w:hAnsi="宋体" w:eastAsia="宋体"/>
          <w:b w:val="0"/>
          <w:color w:val="000000"/>
          <w:sz w:val="24"/>
        </w:rPr>
        <w:t>A.如果没想到，肯定做不到</w:t>
      </w:r>
    </w:p>
    <w:p w14:paraId="3F221122">
      <w:pPr>
        <w:ind w:firstLine="480"/>
      </w:pPr>
      <w:r>
        <w:rPr>
          <w:rFonts w:ascii="宋体" w:hAnsi="宋体" w:eastAsia="宋体"/>
          <w:b w:val="0"/>
          <w:color w:val="000000"/>
          <w:sz w:val="24"/>
        </w:rPr>
        <w:t>B.只要想得到，就能做得到</w:t>
      </w:r>
    </w:p>
    <w:p w14:paraId="1AA5468E">
      <w:pPr>
        <w:ind w:firstLine="480"/>
      </w:pPr>
      <w:r>
        <w:rPr>
          <w:rFonts w:ascii="宋体" w:hAnsi="宋体" w:eastAsia="宋体"/>
          <w:b w:val="0"/>
          <w:color w:val="000000"/>
          <w:sz w:val="24"/>
        </w:rPr>
        <w:t>C.既然做到了，便是想到了</w:t>
      </w:r>
    </w:p>
    <w:p w14:paraId="53E1A036">
      <w:pPr>
        <w:ind w:firstLine="480"/>
        <w:rPr>
          <w:rFonts w:ascii="宋体" w:hAnsi="宋体" w:eastAsia="宋体"/>
          <w:b w:val="0"/>
          <w:color w:val="000000"/>
          <w:sz w:val="24"/>
        </w:rPr>
      </w:pPr>
      <w:r>
        <w:rPr>
          <w:rFonts w:ascii="宋体" w:hAnsi="宋体" w:eastAsia="宋体"/>
          <w:b w:val="0"/>
          <w:color w:val="000000"/>
          <w:sz w:val="24"/>
        </w:rPr>
        <w:t>D.既有想不到，也有做不到</w:t>
      </w:r>
    </w:p>
    <w:p w14:paraId="144F0A6D">
      <w:pPr>
        <w:ind w:firstLine="480"/>
      </w:pPr>
      <w:r>
        <w:rPr>
          <w:rFonts w:ascii="宋体" w:hAnsi="宋体" w:eastAsia="宋体"/>
          <w:b w:val="0"/>
          <w:color w:val="000000"/>
          <w:sz w:val="24"/>
        </w:rPr>
        <w:t>【答案】：B</w:t>
      </w:r>
    </w:p>
    <w:p w14:paraId="0C00C5E8">
      <w:pPr>
        <w:ind w:firstLine="480"/>
      </w:pPr>
      <w:r>
        <w:rPr>
          <w:rFonts w:ascii="宋体" w:hAnsi="宋体" w:eastAsia="宋体"/>
          <w:b w:val="0"/>
          <w:color w:val="000000"/>
          <w:sz w:val="24"/>
        </w:rPr>
        <w:t>【答案解析】：本题考查的是命题的推理。题干中，“只有想不到，没有做不到”，意思是存在想不到的情况，但不存在做不到的情况。B 项中，“只要想得到，就能做得到”意思是，如果想到了，就可以做到。B 项正确。A、C、D 三项：均为干扰项。与题干不符，排除</w:t>
      </w:r>
    </w:p>
    <w:p w14:paraId="46AD3D20">
      <w:pPr>
        <w:ind w:firstLine="480"/>
      </w:pPr>
      <w:r>
        <w:rPr>
          <w:rFonts w:ascii="宋体" w:hAnsi="宋体" w:eastAsia="宋体"/>
          <w:b/>
          <w:color w:val="000000"/>
          <w:sz w:val="24"/>
        </w:rPr>
        <w:t>二、材料分析题（本大题共 2 小题，每小题 14 分，共 28 分）阅读材料，并回答问题。</w:t>
      </w:r>
    </w:p>
    <w:p w14:paraId="397C5F74">
      <w:pPr>
        <w:jc w:val="center"/>
        <w:rPr>
          <w:rFonts w:ascii="宋体" w:hAnsi="宋体" w:eastAsia="宋体"/>
          <w:b w:val="0"/>
          <w:color w:val="000000"/>
          <w:sz w:val="24"/>
        </w:rPr>
      </w:pPr>
      <w:r>
        <w:rPr>
          <w:rFonts w:ascii="宋体" w:hAnsi="宋体" w:eastAsia="宋体"/>
          <w:b w:val="0"/>
          <w:color w:val="000000"/>
          <w:sz w:val="24"/>
        </w:rPr>
        <w:t>（一）</w:t>
      </w:r>
    </w:p>
    <w:p w14:paraId="2539A086">
      <w:pPr>
        <w:ind w:firstLine="720" w:firstLineChars="0"/>
        <w:jc w:val="center"/>
      </w:pPr>
      <w:r>
        <w:rPr>
          <w:rFonts w:ascii="宋体" w:hAnsi="宋体" w:eastAsia="宋体"/>
          <w:b w:val="0"/>
          <w:color w:val="000000"/>
          <w:sz w:val="24"/>
        </w:rPr>
        <w:t>到中一班的第一天，白老师就注意到了小锴，整整一天小锴基本上不说话，非常腼腆。无论问什么他都用大大的眼睛看着你，点点头、摇摇头或是笑一笑。玩“萝卜蹲”游戏时，他踊跃地举手，叫上来又一言不发。在外面投掷沙包时，白老师问他：“你能扔进那个筐吗?”他就把沙包捡起来扔进去，然后腼腆地笑。经过了解，小锴是农民工的孩子，刚入园不久，害怕小朋友嘲笑自己的乡音，很少说话。怎么让小锴开口说话呢?.....白老师有意地找小锴说话，聊他最感兴趣的话题。美工区里，小锴在玩橡皮泥，白老师问他：“你握的是什么呀?”他摇摇头。“告诉老师，你握的是什么呀?小锴小声地说：“是橡皮泥。”“我觉得你说话的声音特别好听。”小锴开心地笑了。用极小的声音说：“这是西瓜，这是......”“回家看什么动画片啊?”“大头儿子小头爸爸”“最喜欢里边的谁呀?”“大头儿子。”之后白老师找到小锴的家长，建议他们多和小锴交流。抽时间带小锴与同龄孩子玩要。慢慢地小锴愿意和别人说话了，性格也活泼开朗了很多。</w:t>
      </w:r>
    </w:p>
    <w:p w14:paraId="70CF2CBB">
      <w:pPr>
        <w:ind w:firstLine="480"/>
        <w:rPr>
          <w:rFonts w:ascii="宋体" w:hAnsi="宋体" w:eastAsia="宋体"/>
          <w:b w:val="0"/>
          <w:color w:val="000000"/>
          <w:sz w:val="24"/>
        </w:rPr>
      </w:pPr>
      <w:r>
        <w:rPr>
          <w:rFonts w:ascii="宋体" w:hAnsi="宋体" w:eastAsia="宋体"/>
          <w:b w:val="0"/>
          <w:color w:val="000000"/>
          <w:sz w:val="24"/>
        </w:rPr>
        <w:t>30.（分析题） 请结合材料，从教育观的角度评析白老师的行为。（14分）</w:t>
      </w:r>
    </w:p>
    <w:p w14:paraId="75AF9858">
      <w:pPr>
        <w:ind w:firstLine="480"/>
      </w:pPr>
      <w:r>
        <w:rPr>
          <w:rFonts w:ascii="宋体" w:hAnsi="宋体" w:eastAsia="宋体"/>
          <w:b w:val="0"/>
          <w:color w:val="000000"/>
          <w:sz w:val="24"/>
        </w:rPr>
        <w:t>【参考答案】：材料中白老师的做法是正确的，符合新课程背景下所倡导的教育观。首先，素质教育要求面向全体学生，素质教育不是只关注每个人或者一部分人，而是促进每一位学生的发展。材料中，这位老师没有因为小楷腼腆不爱说话就忽视对他的培养，而是积极关小楷的成长，并夸赞小楷说话的声音很好听，关注班级内每一位学生的成长。其次，素质教育观是促进学生个性发展的教育，素质教育要求承认学生与学生之间存在差异性。材料中，老师针对小说话声音好听的特点，鼓励小楷多进行表达，做到了因材施教，使小楷得到了充分的发展。最后，素质教育是促进学生全面发展的教育，素质教育要求促进学生各方面的发展。材料中，老师关注小楷各个方面的发展，并且重视小楷的情绪生活和情感体验，关注小楷的道德生活和人格养成，更加反映出素质教育的相关要求。综上所述，白老师的做法值得我们每一位教师学习。</w:t>
      </w:r>
    </w:p>
    <w:p w14:paraId="7835052F">
      <w:pPr>
        <w:ind w:firstLine="480"/>
        <w:rPr>
          <w:rFonts w:ascii="宋体" w:hAnsi="宋体" w:eastAsia="宋体"/>
          <w:b w:val="0"/>
          <w:color w:val="000000"/>
          <w:sz w:val="24"/>
        </w:rPr>
      </w:pPr>
      <w:r>
        <w:rPr>
          <w:rFonts w:ascii="宋体" w:hAnsi="宋体" w:eastAsia="宋体"/>
          <w:b w:val="0"/>
          <w:color w:val="000000"/>
          <w:sz w:val="24"/>
        </w:rPr>
        <w:t xml:space="preserve"> </w:t>
      </w:r>
    </w:p>
    <w:p w14:paraId="5DAADC88">
      <w:pPr>
        <w:ind w:firstLine="480"/>
        <w:jc w:val="center"/>
        <w:rPr>
          <w:rFonts w:ascii="宋体" w:hAnsi="宋体" w:eastAsia="宋体"/>
          <w:b w:val="0"/>
          <w:color w:val="000000"/>
          <w:sz w:val="24"/>
        </w:rPr>
      </w:pPr>
      <w:r>
        <w:rPr>
          <w:rFonts w:ascii="宋体" w:hAnsi="宋体" w:eastAsia="宋体"/>
          <w:b w:val="0"/>
          <w:color w:val="000000"/>
          <w:sz w:val="24"/>
        </w:rPr>
        <w:t>（二）</w:t>
      </w:r>
    </w:p>
    <w:p w14:paraId="1D9FB35B">
      <w:pPr>
        <w:ind w:firstLine="480"/>
      </w:pPr>
      <w:r>
        <w:rPr>
          <w:rFonts w:ascii="宋体" w:hAnsi="宋体" w:eastAsia="宋体"/>
          <w:b w:val="0"/>
          <w:color w:val="000000"/>
          <w:sz w:val="24"/>
        </w:rPr>
        <w:t>星星幼儿园本学期开设了托班，这个班的孩子年龄偏小，平均年龄不满两岁，钟老师主动承担了这个托班 的保教工作。入园时，托班孩子都会哭闹不止：“我要妈妈！”“回家！”“不上幼儿园！”......钟老师一会抱 着这个，一会哄着那个，一天下来，累得几乎直不起腰来。但是，不管钟老师用什么方法，总有几个孩子会一 直哭个不停。有时，钟老师也会心情烦躁，甚至还对个别孩子发过牌气，但是她发现发牌气非但解决不了问 题，反而会让孩子哭闹得更凶。经过一段时间的摸索，她发现，只有自己心平气和才能安抚孩子烦躁的情绪。 渐渐地，孩子们的哭闹声少了，欢笑声多了。 因为年龄小，多数孩子走路不稳，语言不清楚，对一切事物都好奇，什么都想看，什么都想摸。钟老师怕 他们摔倒或磕伤，就时刻注意着他们的安全。家长们看着自己的孩子整天在幼儿园开开心心的，都很感激钟老 师。教师节这天，有家长给钟老师送来了购物卡和礼品以表达谢意，钟老师欣然接受了。</w:t>
      </w:r>
    </w:p>
    <w:p w14:paraId="7DE38C62">
      <w:pPr>
        <w:ind w:firstLine="480"/>
        <w:rPr>
          <w:rFonts w:ascii="宋体" w:hAnsi="宋体" w:eastAsia="宋体"/>
          <w:b w:val="0"/>
          <w:color w:val="000000"/>
          <w:sz w:val="24"/>
        </w:rPr>
      </w:pPr>
      <w:r>
        <w:rPr>
          <w:rFonts w:ascii="宋体" w:hAnsi="宋体" w:eastAsia="宋体"/>
          <w:b w:val="0"/>
          <w:color w:val="000000"/>
          <w:sz w:val="24"/>
        </w:rPr>
        <w:t>31.（分析题） 请结合材料，从教师职业道德的角度，评析钟老师的教育行为。（14分）</w:t>
      </w:r>
    </w:p>
    <w:p w14:paraId="09A99B34">
      <w:pPr>
        <w:ind w:firstLine="480"/>
        <w:rPr>
          <w:rFonts w:ascii="宋体" w:hAnsi="宋体" w:eastAsia="宋体"/>
          <w:b w:val="0"/>
          <w:color w:val="000000"/>
          <w:sz w:val="24"/>
        </w:rPr>
      </w:pPr>
      <w:r>
        <w:rPr>
          <w:rFonts w:ascii="宋体" w:hAnsi="宋体" w:eastAsia="宋体"/>
          <w:b w:val="0"/>
          <w:color w:val="000000"/>
          <w:sz w:val="24"/>
        </w:rPr>
        <w:t>【参考答案】：结合材料，钟老师的行为体现了热爱学生、爱岗敬业的职业道德规范，是值得肯定的。首先，老师的行为体现了热爱学生的职业道德规范。热爱学生是指在教育过程中要关心爱护全体学生，尊重学生的人格，平等、公正对待学生。对学生严格要求，耐心教导，不讽刺、挖苦、歧视学生，不体罚或变相体罚学生，保护学生合法权益，促进学生全面、主动、健康发展。材料中，钟老师面对幼儿的哭闹，并没有大发脾气，而是耐心的安抚学生，时刻注意着学生的安全，体现了热爱学生。其次，老师的行为体现了爱岗敬业的职业道德规范。爱岗敬业要求老师在教学过程中热爱教育、热爱学校，尽职尽责、教书育人，注意培养学生具有良好的思想品德。认真备课上课，认真批改作业，不敷衍塞责，不传播有害学生身心健康的思想。材料中，钟老师在面对幼儿哭闹的情况下，认真反思，最终找到解决问题的方法，体现了爱岗敬业。第三，钟老师接受家长为表达心意送的购物卡和礼品，违反了廉洁从教的教师职业道德规范。廉洁从教要求教师坚守高尚情操，发扬奉献精神，自觉抵制社会不良风气影响。不利用职责之便谋取私利。材料中，钟老师欣然接受家长为表达心意送的购物卡和礼品，违反了廉洁从教的教师职业道德规范。综上所述，钟老师的行为遵守了热爱学生、爱岗敬业的职业道德规范，但是违反了廉洁从教的教师职业道德规范</w:t>
      </w:r>
    </w:p>
    <w:p w14:paraId="747C1BDB">
      <w:pPr>
        <w:ind w:firstLine="480"/>
        <w:jc w:val="center"/>
        <w:rPr>
          <w:rFonts w:ascii="宋体" w:hAnsi="宋体" w:eastAsia="宋体"/>
          <w:b w:val="0"/>
          <w:color w:val="000000"/>
          <w:sz w:val="24"/>
        </w:rPr>
      </w:pPr>
      <w:r>
        <w:rPr>
          <w:rFonts w:ascii="宋体" w:hAnsi="宋体" w:eastAsia="宋体"/>
          <w:b w:val="0"/>
          <w:color w:val="000000"/>
          <w:sz w:val="24"/>
        </w:rPr>
        <w:t>（三）</w:t>
      </w:r>
    </w:p>
    <w:p w14:paraId="1E050214">
      <w:pPr>
        <w:ind w:firstLine="480"/>
        <w:rPr>
          <w:rFonts w:ascii="宋体" w:hAnsi="宋体" w:eastAsia="宋体"/>
          <w:b w:val="0"/>
          <w:color w:val="000000"/>
          <w:sz w:val="24"/>
        </w:rPr>
      </w:pPr>
      <w:r>
        <w:rPr>
          <w:rFonts w:ascii="宋体" w:hAnsi="宋体" w:eastAsia="宋体"/>
          <w:b w:val="0"/>
          <w:color w:val="000000"/>
          <w:sz w:val="24"/>
        </w:rPr>
        <w:t xml:space="preserve">记得是在读小学三年级的时候，有一天，我在母亲的书架上找到一本装帧精致的小书，翻开来，便不由得 沉了进去。一小段一小段的文字不带韵脚，却诗意盈盈，字里行间似有一种不可测的魔力。用书中的语言来形 容，恰“好像那傍晚的宽宏大量的和平，覆盖着日间的骚乱一样”。当时是什么日子?岁月刚入70年代，外面 2016年下半年教师资格考试《综合素质》（幼儿园）题 正间“文化大革命”呢。我于是记下了这么一个题目：《新月集》，以及这么一个外国名字：泰戈尔。八年后 我进京读书：随身行囊中就有这本美丽的小书。大学毕业时，我将行举打包邮寄回家，其中一件不慎遗失，心 爱的小书却恰巧在那只纸箱中。后来，我试着翻阅过其他版本，却再难寻到那怦然心动的感觉，我这才咀嚼回 忆起另一个名字——郑振铎，并深深地怀念着了。 几十年过去。直到不久前我终于又欣喜地发现了一本郑译《泰戈尔诗选》。重新捧读之下，曾经令十岁孩 童着迷的文字让如今已知天命的我仍然沉醉不已。合上书本，我忍不住细细叩问自己，这份历久弥新的魅力究 竟自何而来? 《新月集》虽然号称儿歌（children poem），但它并不是一部写给儿童读的诗歌集，而是用了孩子的口吻 叙述儿童心理、儿童生活的最好的诗歌集，其中不乏隽永的智慧和很深的哲理。这情形与法国作家圣·埃克絮 佩里（Saint-Exupery）的名著《小王子》有几分相似。《新月集》译成于民国十二年，也就是一九二三年，那 是个白话文未臻成熟的年代。或许这份稚拙正好契合了儿童语气的秀嫩天真。郑振铎先生在“译者自序”中 说：我的译文自己很不满意，但似乎还很忠实，且不至于看不懂。这句话让我上了心。据说在郑先生之前确有 一位王独清君的译文使人不懂。看来早期的白话文翻译曾在“忠实”和“易懂”之间苦苦挣扎过。 郑振锋先生翻译所依据蓝本是英文版，其实那已经是翻译本了。泰戈尔的诗篇多用孟加拉语写成，其风格 深受古印度宗教哲学影响，又创造性地融入了孟加拉乡间民歌之旋律。尽管如此，在翻译过程中，郑先生对这 部诗集的英文本始终恪守“忠实”信条。这一点，从文中多处做定语的“的”字便可看出：“天空里突然升起 了一个男孩子的尖锐的歌声，他穿过看不见的黑暗，留下他的歌声的辙痕跨过黄昏的静谧。”从译文我们几乎 可以不费力地还原出英文来。换了我或大多数译人，恐怕会轻易采用“他的歌声碾过黄昏的静谧”这样熟稔的 译法。然而如此一来，读者们便不再能体会到原文中“track”一词的存在了。 从根儿上讲，“译”与“诱”“媒”的意义一脉相通。翻译家如同媒人，挑动起人们的好奇心，引诱他们 对原作无限向往。而一旦能够欣赏货真价实的原作以后，一般人常常薄情地抛弃了翻译家辛勤制造的代用品。 不过我以为郑振锋先生的译文却属于另外一种境界，它纯净得犹如清新空气，人们透过它得以通畅无碍地欣赏 原文，却几乎忘记了这个媒介本身的存在。或许这才是真正的翻译家该有的角色——尽量隐匿在原作者的身影 里。毕竟与天马行空式翻译的自由发挥比较起来，忠实原文要艰难得多；而既忠实又优雅则是戴着脚镣的舞蹈 了。大约这正是郑译永葆青春活力的秘诀所在。 </w:t>
      </w:r>
    </w:p>
    <w:p w14:paraId="4BC7AC94">
      <w:pPr>
        <w:ind w:firstLine="480"/>
        <w:jc w:val="right"/>
        <w:rPr>
          <w:rFonts w:ascii="宋体" w:hAnsi="宋体" w:eastAsia="宋体"/>
          <w:b w:val="0"/>
          <w:color w:val="000000"/>
          <w:sz w:val="24"/>
        </w:rPr>
      </w:pPr>
      <w:r>
        <w:rPr>
          <w:rFonts w:ascii="宋体" w:hAnsi="宋体" w:eastAsia="宋体"/>
          <w:b w:val="0"/>
          <w:color w:val="000000"/>
          <w:sz w:val="24"/>
        </w:rPr>
        <w:t>（摘编自飞雾（那一弯新月》）</w:t>
      </w:r>
    </w:p>
    <w:p w14:paraId="62B4995D">
      <w:pPr>
        <w:ind w:firstLine="480"/>
        <w:rPr>
          <w:rFonts w:ascii="宋体" w:hAnsi="宋体" w:eastAsia="宋体"/>
          <w:b w:val="0"/>
          <w:color w:val="000000"/>
          <w:sz w:val="24"/>
        </w:rPr>
      </w:pPr>
      <w:r>
        <w:rPr>
          <w:rFonts w:ascii="宋体" w:hAnsi="宋体" w:eastAsia="宋体"/>
          <w:b w:val="0"/>
          <w:color w:val="000000"/>
          <w:sz w:val="24"/>
        </w:rPr>
        <w:t xml:space="preserve">32.（分析题） 问题： </w:t>
      </w:r>
    </w:p>
    <w:p w14:paraId="41B921E7">
      <w:pPr>
        <w:ind w:firstLine="480"/>
        <w:rPr>
          <w:rFonts w:ascii="宋体" w:hAnsi="宋体" w:eastAsia="宋体"/>
          <w:b w:val="0"/>
          <w:color w:val="000000"/>
          <w:sz w:val="24"/>
        </w:rPr>
      </w:pPr>
      <w:r>
        <w:rPr>
          <w:rFonts w:ascii="宋体" w:hAnsi="宋体" w:eastAsia="宋体"/>
          <w:b w:val="0"/>
          <w:color w:val="000000"/>
          <w:sz w:val="24"/>
        </w:rPr>
        <w:t xml:space="preserve">（1）郑译《新月集》“忠实”的特点体现在哪里？请根据文本，简要概括。（4分） </w:t>
      </w:r>
    </w:p>
    <w:p w14:paraId="113E107D">
      <w:pPr>
        <w:ind w:firstLine="480"/>
        <w:rPr>
          <w:rFonts w:ascii="宋体" w:hAnsi="宋体" w:eastAsia="宋体"/>
          <w:b w:val="0"/>
          <w:color w:val="000000"/>
          <w:sz w:val="24"/>
        </w:rPr>
      </w:pPr>
      <w:r>
        <w:rPr>
          <w:rFonts w:ascii="宋体" w:hAnsi="宋体" w:eastAsia="宋体"/>
          <w:b w:val="0"/>
          <w:color w:val="000000"/>
          <w:sz w:val="24"/>
        </w:rPr>
        <w:t xml:space="preserve">（2）文章认为翻译外文作品一般有几种“境界”？请结合文本，简要分析。（10分） </w:t>
      </w:r>
    </w:p>
    <w:p w14:paraId="1EA98405">
      <w:pPr>
        <w:jc w:val="both"/>
        <w:rPr>
          <w:rFonts w:ascii="宋体" w:hAnsi="宋体" w:eastAsia="宋体"/>
          <w:b w:val="0"/>
          <w:color w:val="000000"/>
          <w:sz w:val="24"/>
        </w:rPr>
      </w:pPr>
      <w:r>
        <w:rPr>
          <w:rFonts w:ascii="宋体" w:hAnsi="宋体" w:eastAsia="宋体"/>
          <w:b w:val="0"/>
          <w:color w:val="000000"/>
          <w:sz w:val="24"/>
        </w:rPr>
        <w:t>【参考答案】：</w:t>
      </w:r>
    </w:p>
    <w:p w14:paraId="1C95D35F">
      <w:pPr>
        <w:jc w:val="both"/>
        <w:rPr>
          <w:rFonts w:hint="eastAsia" w:ascii="宋体" w:hAnsi="宋体" w:eastAsia="宋体"/>
          <w:b w:val="0"/>
          <w:color w:val="000000"/>
          <w:sz w:val="24"/>
        </w:rPr>
      </w:pPr>
      <w:r>
        <w:rPr>
          <w:rFonts w:hint="eastAsia" w:ascii="宋体" w:hAnsi="宋体" w:eastAsia="宋体"/>
          <w:b w:val="0"/>
          <w:color w:val="000000"/>
          <w:sz w:val="24"/>
        </w:rPr>
        <w:t>（1）</w:t>
      </w:r>
      <w:r>
        <w:rPr>
          <w:rFonts w:hint="eastAsia"/>
          <w:b w:val="0"/>
          <w:color w:val="000000"/>
          <w:sz w:val="24"/>
          <w:lang w:val="en-US" w:eastAsia="zh-CN"/>
        </w:rPr>
        <w:t>[从题干“忠实”定义到第四段；结合第四段的描述进行概括。]：</w:t>
      </w:r>
      <w:r>
        <w:rPr>
          <w:rFonts w:hint="eastAsia" w:ascii="宋体" w:hAnsi="宋体" w:eastAsia="宋体"/>
          <w:b w:val="0"/>
          <w:color w:val="000000"/>
          <w:sz w:val="24"/>
        </w:rPr>
        <w:t>郑译《新月集》“忠实”的特点体现在如下几点：</w:t>
      </w:r>
    </w:p>
    <w:p w14:paraId="0F0F1720">
      <w:pPr>
        <w:jc w:val="both"/>
        <w:rPr>
          <w:rFonts w:hint="eastAsia" w:ascii="宋体" w:hAnsi="宋体" w:eastAsia="宋体"/>
          <w:b w:val="0"/>
          <w:color w:val="000000"/>
          <w:sz w:val="24"/>
        </w:rPr>
      </w:pPr>
      <w:r>
        <w:rPr>
          <w:rFonts w:hint="eastAsia" w:ascii="宋体" w:hAnsi="宋体" w:eastAsia="宋体"/>
          <w:b w:val="0"/>
          <w:color w:val="000000"/>
          <w:sz w:val="24"/>
        </w:rPr>
        <w:t>1.体现了古印度宗教哲学的时代特点。</w:t>
      </w:r>
    </w:p>
    <w:p w14:paraId="6C22583E">
      <w:pPr>
        <w:jc w:val="both"/>
        <w:rPr>
          <w:rFonts w:hint="eastAsia" w:ascii="宋体" w:hAnsi="宋体" w:eastAsia="宋体"/>
          <w:b w:val="0"/>
          <w:color w:val="000000"/>
          <w:sz w:val="24"/>
        </w:rPr>
      </w:pPr>
      <w:r>
        <w:rPr>
          <w:rFonts w:hint="eastAsia" w:ascii="宋体" w:hAnsi="宋体" w:eastAsia="宋体"/>
          <w:b w:val="0"/>
          <w:color w:val="000000"/>
          <w:sz w:val="24"/>
        </w:rPr>
        <w:t>2.体现了泰戈尔的哲学思想。</w:t>
      </w:r>
    </w:p>
    <w:p w14:paraId="26823B88">
      <w:pPr>
        <w:jc w:val="both"/>
        <w:rPr>
          <w:rFonts w:hint="eastAsia" w:ascii="宋体" w:hAnsi="宋体" w:eastAsia="宋体"/>
          <w:b w:val="0"/>
          <w:color w:val="000000"/>
          <w:sz w:val="24"/>
        </w:rPr>
      </w:pPr>
      <w:r>
        <w:rPr>
          <w:rFonts w:hint="eastAsia" w:ascii="宋体" w:hAnsi="宋体" w:eastAsia="宋体"/>
          <w:b w:val="0"/>
          <w:color w:val="000000"/>
          <w:sz w:val="24"/>
        </w:rPr>
        <w:t>3.体现了泰戈尔诗文意境。</w:t>
      </w:r>
    </w:p>
    <w:p w14:paraId="17A7B337">
      <w:pPr>
        <w:jc w:val="both"/>
        <w:rPr>
          <w:rFonts w:hint="eastAsia" w:ascii="宋体" w:hAnsi="宋体" w:eastAsia="宋体"/>
          <w:b w:val="0"/>
          <w:color w:val="000000"/>
          <w:sz w:val="24"/>
        </w:rPr>
      </w:pPr>
      <w:r>
        <w:rPr>
          <w:rFonts w:hint="eastAsia" w:ascii="宋体" w:hAnsi="宋体" w:eastAsia="宋体"/>
          <w:b w:val="0"/>
          <w:color w:val="000000"/>
          <w:sz w:val="24"/>
        </w:rPr>
        <w:t>（2）</w:t>
      </w:r>
      <w:r>
        <w:rPr>
          <w:rFonts w:hint="eastAsia"/>
          <w:b w:val="0"/>
          <w:color w:val="000000"/>
          <w:sz w:val="24"/>
          <w:lang w:val="en-US" w:eastAsia="zh-CN"/>
        </w:rPr>
        <w:t>[从题干“翻译外文作品”定位到最后一段；结合“境界”来概括。]：</w:t>
      </w:r>
      <w:r>
        <w:rPr>
          <w:rFonts w:hint="eastAsia" w:ascii="宋体" w:hAnsi="宋体" w:eastAsia="宋体"/>
          <w:b w:val="0"/>
          <w:color w:val="000000"/>
          <w:sz w:val="24"/>
        </w:rPr>
        <w:t>翻译外文作品的“境界”包括：</w:t>
      </w:r>
    </w:p>
    <w:p w14:paraId="6C4E272E">
      <w:pPr>
        <w:jc w:val="both"/>
        <w:rPr>
          <w:rFonts w:hint="eastAsia" w:ascii="宋体" w:hAnsi="宋体" w:eastAsia="宋体"/>
          <w:b w:val="0"/>
          <w:color w:val="000000"/>
          <w:sz w:val="24"/>
        </w:rPr>
      </w:pPr>
      <w:r>
        <w:rPr>
          <w:rFonts w:hint="eastAsia" w:ascii="宋体" w:hAnsi="宋体" w:eastAsia="宋体"/>
          <w:b w:val="0"/>
          <w:color w:val="000000"/>
          <w:sz w:val="24"/>
        </w:rPr>
        <w:t>1.忠实：忠于原文，可以从译文中还原出原文的内容。</w:t>
      </w:r>
    </w:p>
    <w:p w14:paraId="52AFAC14">
      <w:pPr>
        <w:jc w:val="both"/>
        <w:rPr>
          <w:rFonts w:hint="eastAsia" w:ascii="宋体" w:hAnsi="宋体" w:eastAsia="宋体"/>
          <w:b w:val="0"/>
          <w:color w:val="000000"/>
          <w:sz w:val="24"/>
        </w:rPr>
      </w:pPr>
      <w:r>
        <w:rPr>
          <w:rFonts w:hint="eastAsia" w:ascii="宋体" w:hAnsi="宋体" w:eastAsia="宋体"/>
          <w:b w:val="0"/>
          <w:color w:val="000000"/>
          <w:sz w:val="24"/>
        </w:rPr>
        <w:t>2.达：在忠于原文的基础上，通过一些词语使得句子通畅自然，既忠实又优雅。</w:t>
      </w:r>
    </w:p>
    <w:p w14:paraId="5568A4E1">
      <w:pPr>
        <w:jc w:val="both"/>
        <w:rPr>
          <w:rFonts w:ascii="宋体" w:hAnsi="宋体" w:eastAsia="宋体"/>
          <w:b w:val="0"/>
          <w:color w:val="000000"/>
          <w:sz w:val="24"/>
        </w:rPr>
      </w:pPr>
      <w:r>
        <w:rPr>
          <w:rFonts w:hint="eastAsia" w:ascii="宋体" w:hAnsi="宋体" w:eastAsia="宋体"/>
          <w:b w:val="0"/>
          <w:color w:val="000000"/>
          <w:sz w:val="24"/>
        </w:rPr>
        <w:t>3. 雅：在做到达之后不仅仅限于语句上的通畅自然，更要使翻译出来的语句生动优美，并深刻理解其中的寓意。</w:t>
      </w:r>
    </w:p>
    <w:p w14:paraId="0AFA101B">
      <w:pPr>
        <w:jc w:val="both"/>
        <w:rPr>
          <w:rFonts w:ascii="宋体" w:hAnsi="宋体" w:eastAsia="宋体"/>
          <w:b w:val="0"/>
          <w:color w:val="000000"/>
          <w:sz w:val="24"/>
        </w:rPr>
      </w:pPr>
    </w:p>
    <w:p w14:paraId="4528C719">
      <w:pPr>
        <w:ind w:firstLine="480"/>
      </w:pPr>
      <w:r>
        <w:rPr>
          <w:rFonts w:ascii="宋体" w:hAnsi="宋体" w:eastAsia="宋体"/>
          <w:b/>
          <w:color w:val="000000"/>
          <w:sz w:val="24"/>
        </w:rPr>
        <w:t>三、写作题（本大题 1 小题，50 分）</w:t>
      </w:r>
    </w:p>
    <w:p w14:paraId="66EA22A4">
      <w:pPr>
        <w:ind w:firstLine="480"/>
        <w:rPr>
          <w:rFonts w:ascii="宋体" w:hAnsi="宋体" w:eastAsia="宋体"/>
          <w:b w:val="0"/>
          <w:color w:val="000000"/>
          <w:sz w:val="24"/>
        </w:rPr>
      </w:pPr>
      <w:r>
        <w:rPr>
          <w:rFonts w:ascii="宋体" w:hAnsi="宋体" w:eastAsia="宋体"/>
          <w:b w:val="0"/>
          <w:color w:val="000000"/>
          <w:sz w:val="24"/>
        </w:rPr>
        <w:t>33.（论述题） 妈妈问孩子：“棉被放在床上一直是凉凉的，可是人一躺进去就变得暖和了，你说是棉被把人暖热 了，还是人把棉被暖热了？”孩子一听笑了：“妈妈你真糊涂啊，棉被怎么可能把人暖热，是人把棉被暖热 了。”妈妈又问：“既然棉被给不了我们温暖，反而要靠我们去暖它，那么我们还盖棉被做什么？”孩子想了 想说：“虽然棉被给不了我们温暖，却可以保存我们的温暖让我们在被窝里睡得舒服呀！”</w:t>
      </w:r>
    </w:p>
    <w:p w14:paraId="147B283E">
      <w:pPr>
        <w:ind w:firstLine="480"/>
        <w:rPr>
          <w:rFonts w:ascii="宋体" w:hAnsi="宋体" w:eastAsia="宋体"/>
          <w:b w:val="0"/>
          <w:color w:val="000000"/>
          <w:sz w:val="24"/>
        </w:rPr>
      </w:pPr>
      <w:r>
        <w:rPr>
          <w:rFonts w:ascii="宋体" w:hAnsi="宋体" w:eastAsia="宋体"/>
          <w:b w:val="0"/>
          <w:color w:val="000000"/>
          <w:sz w:val="24"/>
        </w:rPr>
        <w:t>综合上述材料所引发的思考和感悟，写一篇不少于800字的议论文。</w:t>
      </w:r>
    </w:p>
    <w:p w14:paraId="766EE0BD">
      <w:pPr>
        <w:ind w:firstLine="480"/>
      </w:pPr>
      <w:r>
        <w:rPr>
          <w:rFonts w:ascii="宋体" w:hAnsi="宋体" w:eastAsia="宋体"/>
          <w:b w:val="0"/>
          <w:color w:val="000000"/>
          <w:sz w:val="24"/>
        </w:rPr>
        <w:t>要求：用规范的现代汉语写作，角度自选，立意自定，标题自拟。</w:t>
      </w:r>
    </w:p>
    <w:p w14:paraId="30AAD1B3">
      <w:pPr>
        <w:pStyle w:val="4"/>
        <w:keepNext w:val="0"/>
        <w:keepLines w:val="0"/>
        <w:widowControl/>
        <w:suppressLineNumbers w:val="0"/>
        <w:jc w:val="left"/>
      </w:pPr>
      <w:r>
        <w:rPr>
          <w:rFonts w:ascii="宋体" w:hAnsi="宋体" w:eastAsia="宋体"/>
          <w:b w:val="0"/>
          <w:color w:val="000000"/>
          <w:sz w:val="24"/>
        </w:rPr>
        <w:t>【</w:t>
      </w:r>
      <w:r>
        <w:rPr>
          <w:rFonts w:hint="eastAsia"/>
          <w:b w:val="0"/>
          <w:color w:val="000000"/>
          <w:sz w:val="24"/>
          <w:lang w:val="en-US" w:eastAsia="zh-CN"/>
        </w:rPr>
        <w:t>豆包</w:t>
      </w:r>
      <w:r>
        <w:rPr>
          <w:rFonts w:ascii="宋体" w:hAnsi="宋体" w:eastAsia="宋体"/>
          <w:b w:val="0"/>
          <w:color w:val="000000"/>
          <w:sz w:val="24"/>
        </w:rPr>
        <w:t>参考范文】：</w:t>
      </w:r>
      <w:r>
        <w:t>一、材料核心解读</w:t>
      </w:r>
    </w:p>
    <w:p w14:paraId="663A5C6C">
      <w:pPr>
        <w:keepNext w:val="0"/>
        <w:keepLines w:val="0"/>
        <w:widowControl/>
        <w:suppressLineNumbers w:val="0"/>
        <w:jc w:val="left"/>
      </w:pPr>
      <w:r>
        <w:rPr>
          <w:rFonts w:ascii="宋体" w:hAnsi="宋体" w:eastAsia="宋体" w:cs="宋体"/>
          <w:kern w:val="0"/>
          <w:sz w:val="24"/>
          <w:szCs w:val="24"/>
          <w:lang w:val="en-US" w:eastAsia="zh-CN" w:bidi="ar"/>
        </w:rPr>
        <w:t>材料核心哲理：</w:t>
      </w:r>
      <w:r>
        <w:rPr>
          <w:rStyle w:val="133"/>
          <w:rFonts w:ascii="宋体" w:hAnsi="宋体" w:eastAsia="宋体" w:cs="宋体"/>
          <w:kern w:val="0"/>
          <w:sz w:val="24"/>
          <w:szCs w:val="24"/>
          <w:lang w:val="en-US" w:eastAsia="zh-CN" w:bidi="ar"/>
        </w:rPr>
        <w:t>棉被本身无温度，不能创造温暖，只能包裹、守护人体散发的温度，留住温暖、隔绝寒冷。</w:t>
      </w:r>
    </w:p>
    <w:p w14:paraId="512F6748">
      <w:pPr>
        <w:keepNext w:val="0"/>
        <w:keepLines w:val="0"/>
        <w:widowControl/>
        <w:suppressLineNumbers w:val="0"/>
        <w:jc w:val="left"/>
      </w:pPr>
      <w:r>
        <w:rPr>
          <w:rFonts w:ascii="宋体" w:hAnsi="宋体" w:eastAsia="宋体" w:cs="宋体"/>
          <w:kern w:val="0"/>
          <w:sz w:val="24"/>
          <w:szCs w:val="24"/>
          <w:lang w:val="en-US" w:eastAsia="zh-CN" w:bidi="ar"/>
        </w:rPr>
        <w:t>透过现象看本质，对应深层寓意：</w:t>
      </w:r>
    </w:p>
    <w:p w14:paraId="42DC6E26">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Style w:val="133"/>
          <w:rFonts w:ascii="宋体" w:hAnsi="宋体" w:eastAsia="宋体" w:cs="宋体"/>
          <w:kern w:val="0"/>
          <w:sz w:val="24"/>
          <w:szCs w:val="24"/>
          <w:lang w:val="en-US" w:eastAsia="zh-CN" w:bidi="ar"/>
        </w:rPr>
        <w:t>棉被＝环境、平台、规则、后盾、他人庇护</w:t>
      </w:r>
      <w:r>
        <w:rPr>
          <w:rFonts w:ascii="宋体" w:hAnsi="宋体" w:eastAsia="宋体" w:cs="宋体"/>
          <w:kern w:val="0"/>
          <w:sz w:val="24"/>
          <w:szCs w:val="24"/>
          <w:lang w:val="en-US" w:eastAsia="zh-CN" w:bidi="ar"/>
        </w:rPr>
        <w:t>：不直接创造成功与温暖，但能守住付出、守护成果、抵御外界风雨。</w:t>
      </w:r>
    </w:p>
    <w:p w14:paraId="48FB778D">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Style w:val="133"/>
          <w:rFonts w:ascii="宋体" w:hAnsi="宋体" w:eastAsia="宋体" w:cs="宋体"/>
          <w:kern w:val="0"/>
          <w:sz w:val="24"/>
          <w:szCs w:val="24"/>
          <w:lang w:val="en-US" w:eastAsia="zh-CN" w:bidi="ar"/>
        </w:rPr>
        <w:t>人＝主观努力、内生力量、自我奋斗</w:t>
      </w:r>
      <w:r>
        <w:rPr>
          <w:rFonts w:ascii="宋体" w:hAnsi="宋体" w:eastAsia="宋体" w:cs="宋体"/>
          <w:kern w:val="0"/>
          <w:sz w:val="24"/>
          <w:szCs w:val="24"/>
          <w:lang w:val="en-US" w:eastAsia="zh-CN" w:bidi="ar"/>
        </w:rPr>
        <w:t>：真正的温暖与力量，永远源于自身，而非外界。</w:t>
      </w:r>
    </w:p>
    <w:p w14:paraId="190A1399">
      <w:pPr>
        <w:keepNext w:val="0"/>
        <w:keepLines w:val="0"/>
        <w:widowControl/>
        <w:suppressLineNumbers w:val="0"/>
        <w:jc w:val="left"/>
      </w:pPr>
      <w:r>
        <w:rPr>
          <w:rFonts w:ascii="宋体" w:hAnsi="宋体" w:eastAsia="宋体" w:cs="宋体"/>
          <w:kern w:val="0"/>
          <w:sz w:val="24"/>
          <w:szCs w:val="24"/>
          <w:lang w:val="en-US" w:eastAsia="zh-CN" w:bidi="ar"/>
        </w:rPr>
        <w:t>核心辩证关系：</w:t>
      </w:r>
      <w:r>
        <w:rPr>
          <w:rStyle w:val="133"/>
          <w:rFonts w:ascii="宋体" w:hAnsi="宋体" w:eastAsia="宋体" w:cs="宋体"/>
          <w:kern w:val="0"/>
          <w:sz w:val="24"/>
          <w:szCs w:val="24"/>
          <w:lang w:val="en-US" w:eastAsia="zh-CN" w:bidi="ar"/>
        </w:rPr>
        <w:t>内生努力是根本，外部守护是保障</w:t>
      </w:r>
      <w:r>
        <w:rPr>
          <w:rFonts w:ascii="宋体" w:hAnsi="宋体" w:eastAsia="宋体" w:cs="宋体"/>
          <w:kern w:val="0"/>
          <w:sz w:val="24"/>
          <w:szCs w:val="24"/>
          <w:lang w:val="en-US" w:eastAsia="zh-CN" w:bidi="ar"/>
        </w:rPr>
        <w:t>。</w:t>
      </w:r>
    </w:p>
    <w:p w14:paraId="390E32D3">
      <w:pPr>
        <w:pStyle w:val="4"/>
        <w:keepNext w:val="0"/>
        <w:keepLines w:val="0"/>
        <w:widowControl/>
        <w:suppressLineNumbers w:val="0"/>
        <w:jc w:val="left"/>
      </w:pPr>
      <w:r>
        <w:t>二、最优立意方向（高分首选）</w:t>
      </w:r>
    </w:p>
    <w:p w14:paraId="069367D9">
      <w:pPr>
        <w:keepNext w:val="0"/>
        <w:keepLines w:val="0"/>
        <w:widowControl/>
        <w:suppressLineNumbers w:val="0"/>
        <w:jc w:val="left"/>
      </w:pPr>
      <w:r>
        <w:rPr>
          <w:rStyle w:val="133"/>
          <w:rFonts w:ascii="宋体" w:hAnsi="宋体" w:eastAsia="宋体" w:cs="宋体"/>
          <w:kern w:val="0"/>
          <w:sz w:val="24"/>
          <w:szCs w:val="24"/>
          <w:lang w:val="en-US" w:eastAsia="zh-CN" w:bidi="ar"/>
        </w:rPr>
        <w:t>最佳核心立意（深刻辩证，满分向）</w:t>
      </w:r>
    </w:p>
    <w:p w14:paraId="4AB1FDFF">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Style w:val="133"/>
          <w:rFonts w:ascii="宋体" w:hAnsi="宋体" w:eastAsia="宋体" w:cs="宋体"/>
          <w:kern w:val="0"/>
          <w:sz w:val="24"/>
          <w:szCs w:val="24"/>
          <w:lang w:val="en-US" w:eastAsia="zh-CN" w:bidi="ar"/>
        </w:rPr>
        <w:t>向内求索生温度，借力守护行远方</w:t>
      </w:r>
      <w:r>
        <w:rPr>
          <w:rFonts w:ascii="宋体" w:hAnsi="宋体" w:eastAsia="宋体" w:cs="宋体"/>
          <w:kern w:val="0"/>
          <w:sz w:val="24"/>
          <w:szCs w:val="24"/>
          <w:lang w:val="en-US" w:eastAsia="zh-CN" w:bidi="ar"/>
        </w:rPr>
        <w:t>（自身努力为根，环境守护为翼）</w:t>
      </w:r>
    </w:p>
    <w:p w14:paraId="15985DB1">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Style w:val="133"/>
          <w:rFonts w:ascii="宋体" w:hAnsi="宋体" w:eastAsia="宋体" w:cs="宋体"/>
          <w:kern w:val="0"/>
          <w:sz w:val="24"/>
          <w:szCs w:val="24"/>
          <w:lang w:val="en-US" w:eastAsia="zh-CN" w:bidi="ar"/>
        </w:rPr>
        <w:t>温暖源于本心，坚守自我方成暖光</w:t>
      </w:r>
    </w:p>
    <w:p w14:paraId="233039B6">
      <w:pPr>
        <w:keepNext w:val="0"/>
        <w:keepLines w:val="0"/>
        <w:widowControl/>
        <w:suppressLineNumbers w:val="0"/>
        <w:jc w:val="left"/>
      </w:pPr>
      <w:r>
        <w:rPr>
          <w:rStyle w:val="133"/>
          <w:rFonts w:ascii="宋体" w:hAnsi="宋体" w:eastAsia="宋体" w:cs="宋体"/>
          <w:kern w:val="0"/>
          <w:sz w:val="24"/>
          <w:szCs w:val="24"/>
          <w:lang w:val="en-US" w:eastAsia="zh-CN" w:bidi="ar"/>
        </w:rPr>
        <w:t>稳妥通用立意（零跑题）</w:t>
      </w:r>
    </w:p>
    <w:p w14:paraId="10463B90">
      <w:pPr>
        <w:keepNext w:val="0"/>
        <w:keepLines w:val="0"/>
        <w:widowControl/>
        <w:suppressLineNumbers w:val="0"/>
        <w:jc w:val="left"/>
      </w:pPr>
      <w:r>
        <w:rPr>
          <w:rFonts w:ascii="宋体" w:hAnsi="宋体" w:eastAsia="宋体" w:cs="宋体"/>
          <w:kern w:val="0"/>
          <w:sz w:val="24"/>
          <w:szCs w:val="24"/>
          <w:lang w:val="en-US" w:eastAsia="zh-CN" w:bidi="ar"/>
        </w:rPr>
        <w:t>3. 真正的力量，源于自身而非外界</w:t>
      </w:r>
    </w:p>
    <w:p w14:paraId="2D441957">
      <w:pPr>
        <w:keepNext w:val="0"/>
        <w:keepLines w:val="0"/>
        <w:widowControl/>
        <w:suppressLineNumbers w:val="0"/>
        <w:jc w:val="left"/>
      </w:pPr>
      <w:r>
        <w:rPr>
          <w:rFonts w:ascii="宋体" w:hAnsi="宋体" w:eastAsia="宋体" w:cs="宋体"/>
          <w:kern w:val="0"/>
          <w:sz w:val="24"/>
          <w:szCs w:val="24"/>
          <w:lang w:val="en-US" w:eastAsia="zh-CN" w:bidi="ar"/>
        </w:rPr>
        <w:t>4. 依托外物不如丰盈自我，自立自强方得温暖</w:t>
      </w:r>
    </w:p>
    <w:p w14:paraId="7780FAE4">
      <w:pPr>
        <w:keepNext w:val="0"/>
        <w:keepLines w:val="0"/>
        <w:widowControl/>
        <w:suppressLineNumbers w:val="0"/>
        <w:jc w:val="left"/>
      </w:pPr>
      <w:r>
        <w:rPr>
          <w:rFonts w:ascii="宋体" w:hAnsi="宋体" w:eastAsia="宋体" w:cs="宋体"/>
          <w:kern w:val="0"/>
          <w:sz w:val="24"/>
          <w:szCs w:val="24"/>
          <w:lang w:val="en-US" w:eastAsia="zh-CN" w:bidi="ar"/>
        </w:rPr>
        <w:t>5. 以己之力发光，以境之护守暖</w:t>
      </w:r>
    </w:p>
    <w:p w14:paraId="3F2132B9">
      <w:pPr>
        <w:pStyle w:val="4"/>
        <w:keepNext w:val="0"/>
        <w:keepLines w:val="0"/>
        <w:widowControl/>
        <w:suppressLineNumbers w:val="0"/>
        <w:jc w:val="left"/>
      </w:pPr>
      <w:r>
        <w:t>三、完整写作思路</w:t>
      </w:r>
    </w:p>
    <w:p w14:paraId="1B165222">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Style w:val="133"/>
          <w:rFonts w:ascii="宋体" w:hAnsi="宋体" w:eastAsia="宋体" w:cs="宋体"/>
          <w:kern w:val="0"/>
          <w:sz w:val="24"/>
          <w:szCs w:val="24"/>
          <w:lang w:val="en-US" w:eastAsia="zh-CN" w:bidi="ar"/>
        </w:rPr>
        <w:t>引材开篇</w:t>
      </w:r>
      <w:r>
        <w:rPr>
          <w:rFonts w:ascii="宋体" w:hAnsi="宋体" w:eastAsia="宋体" w:cs="宋体"/>
          <w:kern w:val="0"/>
          <w:sz w:val="24"/>
          <w:szCs w:val="24"/>
          <w:lang w:val="en-US" w:eastAsia="zh-CN" w:bidi="ar"/>
        </w:rPr>
        <w:t>：简述母子关于棉被取暖的对话，点出哲理：棉被不生暖，只守暖，温暖的本源永远是人本身。</w:t>
      </w:r>
    </w:p>
    <w:p w14:paraId="4C50669A">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Style w:val="133"/>
          <w:rFonts w:ascii="宋体" w:hAnsi="宋体" w:eastAsia="宋体" w:cs="宋体"/>
          <w:kern w:val="0"/>
          <w:sz w:val="24"/>
          <w:szCs w:val="24"/>
          <w:lang w:val="en-US" w:eastAsia="zh-CN" w:bidi="ar"/>
        </w:rPr>
        <w:t>亮明中心</w:t>
      </w:r>
      <w:r>
        <w:rPr>
          <w:rFonts w:ascii="宋体" w:hAnsi="宋体" w:eastAsia="宋体" w:cs="宋体"/>
          <w:kern w:val="0"/>
          <w:sz w:val="24"/>
          <w:szCs w:val="24"/>
          <w:lang w:val="en-US" w:eastAsia="zh-CN" w:bidi="ar"/>
        </w:rPr>
        <w:t>：人生所有温暖与成长，根源在于自身的奋斗与热忱；外界的环境与庇护，只是守住成果的助力，唯有自立自强，方能恒久温暖。</w:t>
      </w:r>
    </w:p>
    <w:p w14:paraId="33641B78">
      <w:pPr>
        <w:keepNext w:val="0"/>
        <w:keepLines w:val="0"/>
        <w:widowControl/>
        <w:suppressLineNumbers w:val="0"/>
        <w:jc w:val="left"/>
      </w:pPr>
      <w:r>
        <w:rPr>
          <w:rFonts w:ascii="宋体" w:hAnsi="宋体" w:eastAsia="宋体" w:cs="宋体"/>
          <w:kern w:val="0"/>
          <w:sz w:val="24"/>
          <w:szCs w:val="24"/>
          <w:lang w:val="en-US" w:eastAsia="zh-CN" w:bidi="ar"/>
        </w:rPr>
        <w:t xml:space="preserve">3. </w:t>
      </w:r>
      <w:r>
        <w:rPr>
          <w:rStyle w:val="133"/>
          <w:rFonts w:ascii="宋体" w:hAnsi="宋体" w:eastAsia="宋体" w:cs="宋体"/>
          <w:kern w:val="0"/>
          <w:sz w:val="24"/>
          <w:szCs w:val="24"/>
          <w:lang w:val="en-US" w:eastAsia="zh-CN" w:bidi="ar"/>
        </w:rPr>
        <w:t>分层论证</w:t>
      </w:r>
      <w:r>
        <w:rPr>
          <w:rFonts w:ascii="宋体" w:hAnsi="宋体" w:eastAsia="宋体" w:cs="宋体"/>
          <w:kern w:val="0"/>
          <w:sz w:val="24"/>
          <w:szCs w:val="24"/>
          <w:lang w:val="en-US" w:eastAsia="zh-CN" w:bidi="ar"/>
        </w:rPr>
        <w:t>：</w:t>
      </w:r>
    </w:p>
    <w:p w14:paraId="6352806C">
      <w:pPr>
        <w:keepNext w:val="0"/>
        <w:keepLines w:val="0"/>
        <w:widowControl/>
        <w:suppressLineNumbers w:val="0"/>
        <w:jc w:val="left"/>
      </w:pPr>
      <w:r>
        <w:rPr>
          <w:rFonts w:ascii="宋体" w:hAnsi="宋体" w:eastAsia="宋体" w:cs="宋体"/>
          <w:kern w:val="0"/>
          <w:sz w:val="24"/>
          <w:szCs w:val="24"/>
          <w:lang w:val="en-US" w:eastAsia="zh-CN" w:bidi="ar"/>
        </w:rPr>
        <w:t>① 内生力量是本源：所有成长、温暖、成就，皆源于自我付出，外物无法赋予；</w:t>
      </w:r>
    </w:p>
    <w:p w14:paraId="17FA4A6F">
      <w:pPr>
        <w:keepNext w:val="0"/>
        <w:keepLines w:val="0"/>
        <w:widowControl/>
        <w:suppressLineNumbers w:val="0"/>
        <w:jc w:val="left"/>
      </w:pPr>
      <w:r>
        <w:rPr>
          <w:rFonts w:ascii="宋体" w:hAnsi="宋体" w:eastAsia="宋体" w:cs="宋体"/>
          <w:kern w:val="0"/>
          <w:sz w:val="24"/>
          <w:szCs w:val="24"/>
          <w:lang w:val="en-US" w:eastAsia="zh-CN" w:bidi="ar"/>
        </w:rPr>
        <w:t>② 外部守护有价值：良好的环境、平台、规则如同棉被，可抵御风雨、守护成果、助力成长；</w:t>
      </w:r>
    </w:p>
    <w:p w14:paraId="7D670B4F">
      <w:pPr>
        <w:keepNext w:val="0"/>
        <w:keepLines w:val="0"/>
        <w:widowControl/>
        <w:suppressLineNumbers w:val="0"/>
        <w:jc w:val="left"/>
      </w:pPr>
      <w:r>
        <w:rPr>
          <w:rFonts w:ascii="宋体" w:hAnsi="宋体" w:eastAsia="宋体" w:cs="宋体"/>
          <w:kern w:val="0"/>
          <w:sz w:val="24"/>
          <w:szCs w:val="24"/>
          <w:lang w:val="en-US" w:eastAsia="zh-CN" w:bidi="ar"/>
        </w:rPr>
        <w:t>③ 辩证统一：不依赖外物、不忽视环境，自立为根，借力为翼；</w:t>
      </w:r>
    </w:p>
    <w:p w14:paraId="12E41798">
      <w:pPr>
        <w:keepNext w:val="0"/>
        <w:keepLines w:val="0"/>
        <w:widowControl/>
        <w:suppressLineNumbers w:val="0"/>
        <w:jc w:val="left"/>
      </w:pPr>
      <w:r>
        <w:rPr>
          <w:rFonts w:ascii="宋体" w:hAnsi="宋体" w:eastAsia="宋体" w:cs="宋体"/>
          <w:kern w:val="0"/>
          <w:sz w:val="24"/>
          <w:szCs w:val="24"/>
          <w:lang w:val="en-US" w:eastAsia="zh-CN" w:bidi="ar"/>
        </w:rPr>
        <w:t xml:space="preserve">4. </w:t>
      </w:r>
      <w:r>
        <w:rPr>
          <w:rStyle w:val="133"/>
          <w:rFonts w:ascii="宋体" w:hAnsi="宋体" w:eastAsia="宋体" w:cs="宋体"/>
          <w:kern w:val="0"/>
          <w:sz w:val="24"/>
          <w:szCs w:val="24"/>
          <w:lang w:val="en-US" w:eastAsia="zh-CN" w:bidi="ar"/>
        </w:rPr>
        <w:t>结合教育</w:t>
      </w:r>
      <w:r>
        <w:rPr>
          <w:rFonts w:ascii="宋体" w:hAnsi="宋体" w:eastAsia="宋体" w:cs="宋体"/>
          <w:kern w:val="0"/>
          <w:sz w:val="24"/>
          <w:szCs w:val="24"/>
          <w:lang w:val="en-US" w:eastAsia="zh-CN" w:bidi="ar"/>
        </w:rPr>
        <w:t>：学生成长的核心是自身努力，教师、家庭、教育环境是守护成长的“棉被”；</w:t>
      </w:r>
    </w:p>
    <w:p w14:paraId="1A74EE9F">
      <w:pPr>
        <w:keepNext w:val="0"/>
        <w:keepLines w:val="0"/>
        <w:widowControl/>
        <w:suppressLineNumbers w:val="0"/>
        <w:jc w:val="left"/>
      </w:pPr>
      <w:r>
        <w:rPr>
          <w:rFonts w:ascii="宋体" w:hAnsi="宋体" w:eastAsia="宋体" w:cs="宋体"/>
          <w:kern w:val="0"/>
          <w:sz w:val="24"/>
          <w:szCs w:val="24"/>
          <w:lang w:val="en-US" w:eastAsia="zh-CN" w:bidi="ar"/>
        </w:rPr>
        <w:t xml:space="preserve">5. </w:t>
      </w:r>
      <w:r>
        <w:rPr>
          <w:rStyle w:val="133"/>
          <w:rFonts w:ascii="宋体" w:hAnsi="宋体" w:eastAsia="宋体" w:cs="宋体"/>
          <w:kern w:val="0"/>
          <w:sz w:val="24"/>
          <w:szCs w:val="24"/>
          <w:lang w:val="en-US" w:eastAsia="zh-CN" w:bidi="ar"/>
        </w:rPr>
        <w:t>结尾升华</w:t>
      </w:r>
      <w:r>
        <w:rPr>
          <w:rFonts w:ascii="宋体" w:hAnsi="宋体" w:eastAsia="宋体" w:cs="宋体"/>
          <w:kern w:val="0"/>
          <w:sz w:val="24"/>
          <w:szCs w:val="24"/>
          <w:lang w:val="en-US" w:eastAsia="zh-CN" w:bidi="ar"/>
        </w:rPr>
        <w:t>：深耕自我，自带光芒；依托沃土，行稳致远。</w:t>
      </w:r>
    </w:p>
    <w:p w14:paraId="640FA53C">
      <w:pPr>
        <w:pStyle w:val="4"/>
        <w:keepNext w:val="0"/>
        <w:keepLines w:val="0"/>
        <w:widowControl/>
        <w:suppressLineNumbers w:val="0"/>
        <w:jc w:val="left"/>
      </w:pPr>
      <w:r>
        <w:t>四、800字标准考场议论文结构（直接可写）</w:t>
      </w:r>
    </w:p>
    <w:p w14:paraId="0E92B455">
      <w:pPr>
        <w:pStyle w:val="5"/>
        <w:keepNext w:val="0"/>
        <w:keepLines w:val="0"/>
        <w:widowControl/>
        <w:suppressLineNumbers w:val="0"/>
        <w:jc w:val="left"/>
      </w:pPr>
      <w:r>
        <w:t>标题：自带温度，方得安然岁月</w:t>
      </w:r>
    </w:p>
    <w:p w14:paraId="5E6AF2FC">
      <w:pPr>
        <w:pStyle w:val="5"/>
        <w:keepNext w:val="0"/>
        <w:keepLines w:val="0"/>
        <w:widowControl/>
        <w:suppressLineNumbers w:val="0"/>
        <w:jc w:val="left"/>
      </w:pPr>
      <w:r>
        <w:t>第一段：开头（引材料+亮论点）</w:t>
      </w:r>
    </w:p>
    <w:p w14:paraId="100C4B2C">
      <w:pPr>
        <w:keepNext w:val="0"/>
        <w:keepLines w:val="0"/>
        <w:widowControl/>
        <w:suppressLineNumbers w:val="0"/>
        <w:jc w:val="left"/>
      </w:pPr>
      <w:r>
        <w:rPr>
          <w:rFonts w:ascii="宋体" w:hAnsi="宋体" w:eastAsia="宋体" w:cs="宋体"/>
          <w:kern w:val="0"/>
          <w:sz w:val="24"/>
          <w:szCs w:val="24"/>
          <w:lang w:val="en-US" w:eastAsia="zh-CN" w:bidi="ar"/>
        </w:rPr>
        <w:t>一段朴素的母子对话，藏着深刻的人生哲理：冰冷的棉被无法自主产生温暖，是人用自身的温度捂热棉被，而棉被又隔绝寒风、锁住暖意，让人安享温暖睡眠。这一简单的生活现象，道破成长真谛：</w:t>
      </w:r>
      <w:r>
        <w:rPr>
          <w:rStyle w:val="133"/>
          <w:rFonts w:ascii="宋体" w:hAnsi="宋体" w:eastAsia="宋体" w:cs="宋体"/>
          <w:kern w:val="0"/>
          <w:sz w:val="24"/>
          <w:szCs w:val="24"/>
          <w:lang w:val="en-US" w:eastAsia="zh-CN" w:bidi="ar"/>
        </w:rPr>
        <w:t>世间所有温暖与光亮，终究源于自我的内生力量</w:t>
      </w:r>
      <w:r>
        <w:rPr>
          <w:rFonts w:ascii="宋体" w:hAnsi="宋体" w:eastAsia="宋体" w:cs="宋体"/>
          <w:kern w:val="0"/>
          <w:sz w:val="24"/>
          <w:szCs w:val="24"/>
          <w:lang w:val="en-US" w:eastAsia="zh-CN" w:bidi="ar"/>
        </w:rPr>
        <w:t>。外界的庇护与环境，只能守护成果，却无法创造成长。人生在世，唯有丰盈自我、自带温度，方能抵御世间寒凉，收获长久安稳。</w:t>
      </w:r>
    </w:p>
    <w:p w14:paraId="6A965243">
      <w:pPr>
        <w:pStyle w:val="5"/>
        <w:keepNext w:val="0"/>
        <w:keepLines w:val="0"/>
        <w:widowControl/>
        <w:suppressLineNumbers w:val="0"/>
        <w:jc w:val="left"/>
      </w:pPr>
      <w:r>
        <w:t>第二段：分论点一：自我是温暖本源，内生力量成就成长</w:t>
      </w:r>
    </w:p>
    <w:p w14:paraId="4CDE9FB7">
      <w:pPr>
        <w:keepNext w:val="0"/>
        <w:keepLines w:val="0"/>
        <w:widowControl/>
        <w:suppressLineNumbers w:val="0"/>
        <w:jc w:val="left"/>
      </w:pPr>
      <w:r>
        <w:rPr>
          <w:rFonts w:ascii="宋体" w:hAnsi="宋体" w:eastAsia="宋体" w:cs="宋体"/>
          <w:kern w:val="0"/>
          <w:sz w:val="24"/>
          <w:szCs w:val="24"/>
          <w:lang w:val="en-US" w:eastAsia="zh-CN" w:bidi="ar"/>
        </w:rPr>
        <w:t>棉被无温，因人而暖；人生无成，因己而进。外物永远无法赋予人真正的力量与光芒，所有的进步、温暖与收获，都源于自身的坚持、热忱与付出。一味依赖外界馈赠、奢求环境庇护的人，如同等待棉被自动升温，终将一无所获。真正的强者，从不寄希望于外物赋能，而是深耕自我、向内求索，以努力为火种、以坚持为暖阳，自我升温、自我成长，活成自带光芒的模样。</w:t>
      </w:r>
    </w:p>
    <w:p w14:paraId="6B7656F0">
      <w:pPr>
        <w:pStyle w:val="5"/>
        <w:keepNext w:val="0"/>
        <w:keepLines w:val="0"/>
        <w:widowControl/>
        <w:suppressLineNumbers w:val="0"/>
        <w:jc w:val="left"/>
      </w:pPr>
      <w:r>
        <w:t>第三段：分论点二：外物可为护盾，守护成果抵御风雨</w:t>
      </w:r>
    </w:p>
    <w:p w14:paraId="79966973">
      <w:pPr>
        <w:keepNext w:val="0"/>
        <w:keepLines w:val="0"/>
        <w:widowControl/>
        <w:suppressLineNumbers w:val="0"/>
        <w:jc w:val="left"/>
      </w:pPr>
      <w:r>
        <w:rPr>
          <w:rFonts w:ascii="宋体" w:hAnsi="宋体" w:eastAsia="宋体" w:cs="宋体"/>
          <w:kern w:val="0"/>
          <w:sz w:val="24"/>
          <w:szCs w:val="24"/>
          <w:lang w:val="en-US" w:eastAsia="zh-CN" w:bidi="ar"/>
        </w:rPr>
        <w:t>肯定自我力量，并非否定外界价值。棉被虽不能生暖，却能锁住温度、隔绝寒冬；同理，良好的成长环境、正向的平台机遇、师长的呵护指引，虽不能直接带来成功，却能为人生保驾护航。个人的努力是火种，优质的环境就是保温的棉被，它能减少前路阻碍、守护奋斗成果，让每一份付出都不被辜负，让成长之路更加顺遂。若无外物庇护，个人的微光易被风雨吹散，难以长久存续。</w:t>
      </w:r>
    </w:p>
    <w:p w14:paraId="4F0AC1DF">
      <w:pPr>
        <w:pStyle w:val="5"/>
        <w:keepNext w:val="0"/>
        <w:keepLines w:val="0"/>
        <w:widowControl/>
        <w:suppressLineNumbers w:val="0"/>
        <w:jc w:val="left"/>
      </w:pPr>
      <w:r>
        <w:t>第四段：分论点三：不依赖、不孤行，自立借力方行远</w:t>
      </w:r>
    </w:p>
    <w:p w14:paraId="74FAE7BC">
      <w:pPr>
        <w:keepNext w:val="0"/>
        <w:keepLines w:val="0"/>
        <w:widowControl/>
        <w:suppressLineNumbers w:val="0"/>
        <w:jc w:val="left"/>
      </w:pPr>
      <w:r>
        <w:rPr>
          <w:rFonts w:ascii="宋体" w:hAnsi="宋体" w:eastAsia="宋体" w:cs="宋体"/>
          <w:kern w:val="0"/>
          <w:sz w:val="24"/>
          <w:szCs w:val="24"/>
          <w:lang w:val="en-US" w:eastAsia="zh-CN" w:bidi="ar"/>
        </w:rPr>
        <w:t>人生最好的状态，是</w:t>
      </w:r>
      <w:r>
        <w:rPr>
          <w:rStyle w:val="133"/>
          <w:rFonts w:ascii="宋体" w:hAnsi="宋体" w:eastAsia="宋体" w:cs="宋体"/>
          <w:kern w:val="0"/>
          <w:sz w:val="24"/>
          <w:szCs w:val="24"/>
          <w:lang w:val="en-US" w:eastAsia="zh-CN" w:bidi="ar"/>
        </w:rPr>
        <w:t>以自立为根本，以依托为辅助</w:t>
      </w:r>
      <w:r>
        <w:rPr>
          <w:rFonts w:ascii="宋体" w:hAnsi="宋体" w:eastAsia="宋体" w:cs="宋体"/>
          <w:kern w:val="0"/>
          <w:sz w:val="24"/>
          <w:szCs w:val="24"/>
          <w:lang w:val="en-US" w:eastAsia="zh-CN" w:bidi="ar"/>
        </w:rPr>
        <w:t>。不高估外物的力量，不低估自我的潜能。若一味依赖环境、依附他人，终将丧失独立成长的能力，一旦失去庇护，便会不堪一击；若一味孤行、拒绝借力，奋斗之路终将坎坷多难。真正的成长，是亲手捂热人生，再借环境守护初心，自力更生、善借外力，在坚守自我中沉淀，在顺势而为中远航。</w:t>
      </w:r>
    </w:p>
    <w:p w14:paraId="7DEB6821">
      <w:pPr>
        <w:pStyle w:val="5"/>
        <w:keepNext w:val="0"/>
        <w:keepLines w:val="0"/>
        <w:widowControl/>
        <w:suppressLineNumbers w:val="0"/>
        <w:jc w:val="left"/>
      </w:pPr>
      <w:r>
        <w:t>第五段：结合教育（教资专属升华）</w:t>
      </w:r>
    </w:p>
    <w:p w14:paraId="25399421">
      <w:pPr>
        <w:keepNext w:val="0"/>
        <w:keepLines w:val="0"/>
        <w:widowControl/>
        <w:suppressLineNumbers w:val="0"/>
        <w:jc w:val="left"/>
      </w:pPr>
      <w:r>
        <w:rPr>
          <w:rFonts w:ascii="宋体" w:hAnsi="宋体" w:eastAsia="宋体" w:cs="宋体"/>
          <w:kern w:val="0"/>
          <w:sz w:val="24"/>
          <w:szCs w:val="24"/>
          <w:lang w:val="en-US" w:eastAsia="zh-CN" w:bidi="ar"/>
        </w:rPr>
        <w:t>这一道理亦是教育的真谛。学生的成长，核心在于自身的努力与求知欲，教师的引导、校园的环境、家庭的陪伴，都是守护成长的“棉被”。作为教师，我们无法替代学生成长，只能搭建良好的育人环境、给予正向引导，守护学生的求知热忱。教育的本质，便是唤醒学生内生力量，让孩子学会自我成长、自带温度，在守护中自立，在深耕中成才。</w:t>
      </w:r>
    </w:p>
    <w:p w14:paraId="5B7B0A41">
      <w:pPr>
        <w:pStyle w:val="5"/>
        <w:keepNext w:val="0"/>
        <w:keepLines w:val="0"/>
        <w:widowControl/>
        <w:suppressLineNumbers w:val="0"/>
        <w:jc w:val="left"/>
      </w:pPr>
      <w:r>
        <w:t>第六段：结尾（总结升华）</w:t>
      </w:r>
    </w:p>
    <w:p w14:paraId="6CD3594B">
      <w:pPr>
        <w:keepNext w:val="0"/>
        <w:keepLines w:val="0"/>
        <w:widowControl/>
        <w:suppressLineNumbers w:val="0"/>
        <w:jc w:val="left"/>
      </w:pPr>
      <w:r>
        <w:rPr>
          <w:rFonts w:ascii="宋体" w:hAnsi="宋体" w:eastAsia="宋体" w:cs="宋体"/>
          <w:kern w:val="0"/>
          <w:sz w:val="24"/>
          <w:szCs w:val="24"/>
          <w:lang w:val="en-US" w:eastAsia="zh-CN" w:bidi="ar"/>
        </w:rPr>
        <w:t>寒凉世事，唯有自暖；岁月长路，唯有自强。棉被护暖意，本心生光芒。我们当摒弃对外物的依赖，深耕自我、充盈内心，以自身之力孕育温暖与希望；同时善借环境之力，守护初心与成长。自带温度，不惧风霜，终能在人生长路中，稳步前行、岁岁安然。</w:t>
      </w:r>
    </w:p>
    <w:p w14:paraId="2BF31820">
      <w:pPr>
        <w:pStyle w:val="4"/>
        <w:keepNext w:val="0"/>
        <w:keepLines w:val="0"/>
        <w:widowControl/>
        <w:suppressLineNumbers w:val="0"/>
        <w:jc w:val="left"/>
      </w:pPr>
      <w:r>
        <w:t>五、高分万能金句（可直接套用）</w:t>
      </w:r>
    </w:p>
    <w:p w14:paraId="45F258B5">
      <w:pPr>
        <w:keepNext w:val="0"/>
        <w:keepLines w:val="0"/>
        <w:widowControl/>
        <w:suppressLineNumbers w:val="0"/>
        <w:jc w:val="left"/>
      </w:pPr>
      <w:r>
        <w:rPr>
          <w:rFonts w:ascii="宋体" w:hAnsi="宋体" w:eastAsia="宋体" w:cs="宋体"/>
          <w:kern w:val="0"/>
          <w:sz w:val="24"/>
          <w:szCs w:val="24"/>
          <w:lang w:val="en-US" w:eastAsia="zh-CN" w:bidi="ar"/>
        </w:rPr>
        <w:t>1. 外物可护一时暖，本心方得一生光。</w:t>
      </w:r>
    </w:p>
    <w:p w14:paraId="75BF6AC6">
      <w:pPr>
        <w:keepNext w:val="0"/>
        <w:keepLines w:val="0"/>
        <w:widowControl/>
        <w:suppressLineNumbers w:val="0"/>
        <w:jc w:val="left"/>
      </w:pPr>
      <w:r>
        <w:rPr>
          <w:rFonts w:ascii="宋体" w:hAnsi="宋体" w:eastAsia="宋体" w:cs="宋体"/>
          <w:kern w:val="0"/>
          <w:sz w:val="24"/>
          <w:szCs w:val="24"/>
          <w:lang w:val="en-US" w:eastAsia="zh-CN" w:bidi="ar"/>
        </w:rPr>
        <w:t>2. 真正的温暖从不靠外界馈赠，而是源于自我的生生不息。</w:t>
      </w:r>
    </w:p>
    <w:p w14:paraId="03A38C04">
      <w:pPr>
        <w:keepNext w:val="0"/>
        <w:keepLines w:val="0"/>
        <w:widowControl/>
        <w:suppressLineNumbers w:val="0"/>
        <w:jc w:val="left"/>
      </w:pPr>
      <w:r>
        <w:rPr>
          <w:rFonts w:ascii="宋体" w:hAnsi="宋体" w:eastAsia="宋体" w:cs="宋体"/>
          <w:kern w:val="0"/>
          <w:sz w:val="24"/>
          <w:szCs w:val="24"/>
          <w:lang w:val="en-US" w:eastAsia="zh-CN" w:bidi="ar"/>
        </w:rPr>
        <w:t>3. 自立是人生的火种，环境是成长的沃土，火种不灭，温暖不止。</w:t>
      </w:r>
    </w:p>
    <w:p w14:paraId="4C3DD38A">
      <w:pPr>
        <w:ind w:firstLine="480"/>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
    <w:panose1 w:val="02020500000000000000"/>
    <w:charset w:val="88"/>
    <w:family w:val="auto"/>
    <w:pitch w:val="default"/>
    <w:sig w:usb0="A00002FF" w:usb1="28CFFCFA" w:usb2="00000016" w:usb3="00000000" w:csb0="0010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Bold">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677E14"/>
    <w:rsid w:val="476E08C4"/>
    <w:rsid w:val="6C3360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14421</Words>
  <Characters>14796</Characters>
  <Lines>0</Lines>
  <Paragraphs>0</Paragraphs>
  <TotalTime>10</TotalTime>
  <ScaleCrop>false</ScaleCrop>
  <LinksUpToDate>false</LinksUpToDate>
  <CharactersWithSpaces>15057</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2026-08-30T14:24:11Z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A2AF47EAEDA04F6098E71D9C020DAB93_12</vt:lpwstr>
  </property>
</Properties>
</file>