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4848C">
      <w:pPr>
        <w:ind w:firstLine="480"/>
      </w:pPr>
      <w:r>
        <w:rPr>
          <w:rFonts w:ascii="宋体" w:hAnsi="宋体" w:eastAsia="宋体"/>
          <w:b/>
          <w:color w:val="000000"/>
          <w:sz w:val="24"/>
        </w:rPr>
        <w:t>一、单项选择题（本大题共 29 小题，每小题 2 分，共 58 分）</w:t>
      </w:r>
    </w:p>
    <w:p w14:paraId="71240716">
      <w:pPr>
        <w:ind w:firstLine="480"/>
      </w:pPr>
      <w:r>
        <w:rPr>
          <w:rFonts w:ascii="宋体" w:hAnsi="宋体" w:eastAsia="宋体"/>
          <w:b w:val="0"/>
          <w:color w:val="000000"/>
          <w:sz w:val="24"/>
        </w:rPr>
        <w:t>1.在孙老师组织的“我为班级做件事”讨论中，晨晨说：“我收垃圾。”琴琴立刻说：“妈妈说，如果不好好学 习，长大以后就去收垃圾。”孙老师接着说：“环卫工人收垃圾。那我们生活在干净环境里，收垃圾也是一种 很有意义的事。”从教育观角度分析，下列正确的是（ ）。</w:t>
      </w:r>
    </w:p>
    <w:p w14:paraId="64A8DC55">
      <w:pPr>
        <w:ind w:firstLine="480"/>
      </w:pPr>
      <w:r>
        <w:rPr>
          <w:rFonts w:ascii="宋体" w:hAnsi="宋体" w:eastAsia="宋体"/>
          <w:b w:val="0"/>
          <w:color w:val="000000"/>
          <w:sz w:val="24"/>
        </w:rPr>
        <w:t>A.教师要引导幼儿正确认知</w:t>
      </w:r>
    </w:p>
    <w:p w14:paraId="70674A71">
      <w:pPr>
        <w:ind w:firstLine="480"/>
      </w:pPr>
      <w:r>
        <w:rPr>
          <w:rFonts w:ascii="宋体" w:hAnsi="宋体" w:eastAsia="宋体"/>
          <w:b w:val="0"/>
          <w:color w:val="000000"/>
          <w:sz w:val="24"/>
        </w:rPr>
        <w:t>B.教师要关注幼儿特长</w:t>
      </w:r>
    </w:p>
    <w:p w14:paraId="378BCD4F">
      <w:pPr>
        <w:ind w:firstLine="480"/>
      </w:pPr>
      <w:r>
        <w:rPr>
          <w:rFonts w:ascii="宋体" w:hAnsi="宋体" w:eastAsia="宋体"/>
          <w:b w:val="0"/>
          <w:color w:val="000000"/>
          <w:sz w:val="24"/>
        </w:rPr>
        <w:t>C.教师要引导幼儿进行生涯规划</w:t>
      </w:r>
    </w:p>
    <w:p w14:paraId="7A4D7C5E">
      <w:pPr>
        <w:ind w:firstLine="480"/>
      </w:pPr>
      <w:r>
        <w:rPr>
          <w:rFonts w:ascii="宋体" w:hAnsi="宋体" w:eastAsia="宋体"/>
          <w:b w:val="0"/>
          <w:color w:val="000000"/>
          <w:sz w:val="24"/>
        </w:rPr>
        <w:t>D.教师要注重幼儿的差异</w:t>
      </w:r>
    </w:p>
    <w:p w14:paraId="1A0C6113">
      <w:pPr>
        <w:ind w:firstLine="480"/>
      </w:pPr>
      <w:r>
        <w:rPr>
          <w:rFonts w:ascii="宋体" w:hAnsi="宋体" w:eastAsia="宋体"/>
          <w:b w:val="0"/>
          <w:color w:val="000000"/>
          <w:sz w:val="24"/>
        </w:rPr>
        <w:t>【答案】：C</w:t>
      </w:r>
    </w:p>
    <w:p w14:paraId="13E77CFB">
      <w:pPr>
        <w:ind w:firstLine="480"/>
      </w:pPr>
      <w:r>
        <w:rPr>
          <w:rFonts w:ascii="宋体" w:hAnsi="宋体" w:eastAsia="宋体"/>
          <w:b w:val="0"/>
          <w:color w:val="000000"/>
          <w:sz w:val="24"/>
        </w:rPr>
        <w:t>【答案解析】：5 万平方千米。“吐鲁番”是维吾尔语“低地”的意思。吐鲁番盆地是一个典型的地堑盆地，也是中国地势最低和夏季气温最高的地方。大部分地面在海拔 500 米以下。C 项正确。A 项：柴达木盆地为高原型盆地，地处青海省西北部，主要位于海西蒙古族藏族自治州，是一个被昆仑山、阿尔金山、祁连山等山脉环抱的封闭盆地。柴达木盆地是中国四大盆地之一，是地势最高的盆地。柴达木盆地不仅是盐的世界（东南部多盐湖沼泽），而且还有丰富的石油、煤，以及多种金属矿藏，如冷湖的石油、鱼卡的煤、锡铁山的铅锌矿等都很有名。所以柴达木盆地有“聚宝盆”的美称。与题干不符，排除。B 项：四川盆地是中国四大盆地之一，位于四川省东部和重庆市西部，自西向东分为成都平原、川中丘陵和川东平行岭谷。地表岩石主要为紫红色的砂岩和页岩，这两种岩石极易风化发育成紫色土，紫色土含有丰富的钙、磷、钾等营养元素，是中国最肥沃的自然土壤之一。与题干不符，排除。D 项：塔里木盆地位于新疆南部，是中国面积最大的内陆盆地。盆地地貌呈环状分布，边缘是与山地连接的砾石戈壁，中心是辽阔沙漠，边缘和沙漠间是冲积扇和冲积平原，并有绿洲分布。塔里木河以南是塔克拉玛干沙漠，是中国最大的沙漠，为世界第二大的流动沙漠。与题干不符，排除</w:t>
      </w:r>
    </w:p>
    <w:p w14:paraId="4C61131B">
      <w:pPr>
        <w:ind w:firstLine="480"/>
      </w:pPr>
      <w:r>
        <w:rPr>
          <w:rFonts w:ascii="宋体" w:hAnsi="宋体" w:eastAsia="宋体"/>
          <w:b w:val="0"/>
          <w:color w:val="000000"/>
          <w:sz w:val="24"/>
        </w:rPr>
        <w:t>2.为帮助幼儿掌握正确洗手顺序和方法，王老师自编儿歌：“清清水，哗啦啦，卷卷袖子洗手啦，先洗小手心， 再搓小手背，十个手指都洗到，人人夸我讲卫生。”他还引导幼儿边唱边练。下列说法，与该教师做法无关的 是（ ）。</w:t>
      </w:r>
    </w:p>
    <w:p w14:paraId="570145DF">
      <w:pPr>
        <w:ind w:firstLine="480"/>
      </w:pPr>
      <w:r>
        <w:rPr>
          <w:rFonts w:ascii="宋体" w:hAnsi="宋体" w:eastAsia="宋体"/>
          <w:b w:val="0"/>
          <w:color w:val="000000"/>
          <w:sz w:val="24"/>
        </w:rPr>
        <w:t>A.注重幼儿知识积累</w:t>
      </w:r>
    </w:p>
    <w:p w14:paraId="1FF4548E">
      <w:pPr>
        <w:ind w:firstLine="480"/>
      </w:pPr>
      <w:r>
        <w:rPr>
          <w:rFonts w:ascii="宋体" w:hAnsi="宋体" w:eastAsia="宋体"/>
          <w:b w:val="0"/>
          <w:color w:val="000000"/>
          <w:sz w:val="24"/>
        </w:rPr>
        <w:t>B.注重幼儿气质养成</w:t>
      </w:r>
    </w:p>
    <w:p w14:paraId="5ADEC280">
      <w:pPr>
        <w:ind w:firstLine="480"/>
      </w:pPr>
      <w:r>
        <w:rPr>
          <w:rFonts w:ascii="宋体" w:hAnsi="宋体" w:eastAsia="宋体"/>
          <w:b w:val="0"/>
          <w:color w:val="000000"/>
          <w:sz w:val="24"/>
        </w:rPr>
        <w:t>C.注重幼儿情境体验</w:t>
      </w:r>
    </w:p>
    <w:p w14:paraId="0244A687">
      <w:pPr>
        <w:ind w:firstLine="480"/>
      </w:pPr>
      <w:r>
        <w:rPr>
          <w:rFonts w:ascii="宋体" w:hAnsi="宋体" w:eastAsia="宋体"/>
          <w:b w:val="0"/>
          <w:color w:val="000000"/>
          <w:sz w:val="24"/>
        </w:rPr>
        <w:t>D.注重幼儿习惯养成</w:t>
      </w:r>
    </w:p>
    <w:p w14:paraId="17089F26">
      <w:pPr>
        <w:ind w:firstLine="480"/>
      </w:pPr>
      <w:r>
        <w:rPr>
          <w:rFonts w:ascii="宋体" w:hAnsi="宋体" w:eastAsia="宋体"/>
          <w:b w:val="0"/>
          <w:color w:val="000000"/>
          <w:sz w:val="24"/>
        </w:rPr>
        <w:t>【答案】：B</w:t>
      </w:r>
    </w:p>
    <w:p w14:paraId="3DA037B3">
      <w:pPr>
        <w:ind w:firstLine="480"/>
      </w:pPr>
      <w:r>
        <w:rPr>
          <w:rFonts w:ascii="宋体" w:hAnsi="宋体" w:eastAsia="宋体"/>
          <w:b w:val="0"/>
          <w:color w:val="000000"/>
          <w:sz w:val="24"/>
        </w:rPr>
        <w:t>【答案解析】：本题考查教师劳动的特点。幼儿教师职业劳动特征包括：①教育对象的幼稚性；②劳动任务的全面性和细致性；③教育过程的创造性；④教育手段的示范性；⑤教学行为的自主性。其中，劳动任务的全面性和细致性体现在：幼儿园教育的任务是促进幼儿体、智、德、美等方面的全面发展，保教结合是幼儿园教师工作的重要特点。“保”是指保护幼儿的健康；“教”是指幼儿园的教育教学，是有目的、有计划、有系统地影响幼儿身心发展的各种活动。这体现了幼儿园教师劳动任务的全面性。同时，由于幼儿独立生活和学习的能力较差，幼儿园教师几乎要对他们生活、学习中的每一件事都给予关心和帮助。在幼儿一日生活的各个环节，教师要事事躬亲，不仅要关心幼儿的生活，还要关心幼儿学习活动中的每一个环节。这体现了幼儿园教师劳动任务的细致性。题干中，从洗手这件事上，体现出王老师关注幼儿生活的各个环节；为了帮助幼儿掌握正确的洗手顺序和方法，王老师自编儿歌且引导幼儿边唱边练，体现出王老师注重幼儿知识的积累，也重视情境的体验，同时也注重幼儿良好习惯的养成。而王老师的这些做法与幼儿的气质养成无关。因此，B 项表述错误，与题干相符，当选。A、C、D 三项：均与王老师的做法相符。与题干不符，排除</w:t>
      </w:r>
    </w:p>
    <w:p w14:paraId="2C2D164D">
      <w:pPr>
        <w:ind w:firstLine="480"/>
      </w:pPr>
      <w:r>
        <w:rPr>
          <w:rFonts w:ascii="宋体" w:hAnsi="宋体" w:eastAsia="宋体"/>
          <w:b w:val="0"/>
          <w:color w:val="000000"/>
          <w:sz w:val="24"/>
        </w:rPr>
        <w:t>3.户外活动时，萌萌不小心摔倒，摔倒后他有些情绪，不愿立即起来，刘老师恰当的说法是（ ）。</w:t>
      </w:r>
    </w:p>
    <w:p w14:paraId="2935FA27">
      <w:pPr>
        <w:ind w:firstLine="480"/>
      </w:pPr>
      <w:r>
        <w:rPr>
          <w:rFonts w:ascii="宋体" w:hAnsi="宋体" w:eastAsia="宋体"/>
          <w:b w:val="0"/>
          <w:color w:val="000000"/>
          <w:sz w:val="24"/>
        </w:rPr>
        <w:t>A.怎么这么不小心</w:t>
      </w:r>
    </w:p>
    <w:p w14:paraId="5B66824A">
      <w:pPr>
        <w:ind w:firstLine="480"/>
      </w:pPr>
      <w:r>
        <w:rPr>
          <w:rFonts w:ascii="宋体" w:hAnsi="宋体" w:eastAsia="宋体"/>
          <w:b w:val="0"/>
          <w:color w:val="000000"/>
          <w:sz w:val="24"/>
        </w:rPr>
        <w:t>B.没关系吧，需要帮助吗</w:t>
      </w:r>
    </w:p>
    <w:p w14:paraId="146890BA">
      <w:pPr>
        <w:ind w:firstLine="480"/>
      </w:pPr>
      <w:r>
        <w:rPr>
          <w:rFonts w:ascii="宋体" w:hAnsi="宋体" w:eastAsia="宋体"/>
          <w:b w:val="0"/>
          <w:color w:val="000000"/>
          <w:sz w:val="24"/>
        </w:rPr>
        <w:t>C.来，我扶你起来</w:t>
      </w:r>
    </w:p>
    <w:p w14:paraId="76DD0F5C">
      <w:pPr>
        <w:ind w:firstLine="480"/>
      </w:pPr>
      <w:r>
        <w:rPr>
          <w:rFonts w:ascii="宋体" w:hAnsi="宋体" w:eastAsia="宋体"/>
          <w:b w:val="0"/>
          <w:color w:val="000000"/>
          <w:sz w:val="24"/>
        </w:rPr>
        <w:t>D.赶紧起来，勇敢点</w:t>
      </w:r>
    </w:p>
    <w:p w14:paraId="40629B7F">
      <w:pPr>
        <w:ind w:firstLine="480"/>
      </w:pPr>
      <w:r>
        <w:rPr>
          <w:rFonts w:ascii="宋体" w:hAnsi="宋体" w:eastAsia="宋体"/>
          <w:b w:val="0"/>
          <w:color w:val="000000"/>
          <w:sz w:val="24"/>
        </w:rPr>
        <w:t>【答案】：B</w:t>
      </w:r>
    </w:p>
    <w:p w14:paraId="058BE433">
      <w:pPr>
        <w:ind w:firstLine="480"/>
      </w:pPr>
      <w:r>
        <w:rPr>
          <w:rFonts w:ascii="宋体" w:hAnsi="宋体" w:eastAsia="宋体"/>
          <w:b w:val="0"/>
          <w:color w:val="000000"/>
          <w:sz w:val="24"/>
        </w:rPr>
        <w:t>【答案解析】：本题考查“育人为本”的儿童观的内涵。“育人为本”的儿童观认为儿童是学习的主体，是具有能动性的教育对象。具体指的是儿童是受教育的对象，但儿童在受教育过程中并不是对教师完全盲从，而是具有在教育活动中的主观能动性和自我教育的可能性。现代教育观强调儿童既是教育的客体，又是实施教育的对象，同时也是教育的主体。儿童在教育活动中具有主观能动性和自我教育的可能性，儿童的学习和发展是儿童主动建构的过程。题干中，幼儿摔倒后闹情绪，此时需要教师缓和幼儿的情绪，同时通过此事要让幼儿学会成长。B 项“没关系吧，需要帮助吗”的说法不仅能够缓和幼儿的情绪，还能够发挥萌萌的自主性，锻炼萌萌面对此类事务的能力。这是一个儿童主动建构的过程。B 项正确。A 项：“怎么这么不小心”带有责备幼儿的意思，容易加剧萌萌的情绪。与题干不符，排除。C 项：“来，我扶你起来”虽然能够帮助萌萌站起来，缓和情绪，但是容易造成萌萌以后遇到类似的事件产生依赖心理。与题干不符，排除。D 项：“赶紧起来，勇敢点”带有命令的口吻，容易使萌萌产生抵触情绪。与题干不符，排除</w:t>
      </w:r>
    </w:p>
    <w:p w14:paraId="76C4AFE4">
      <w:pPr>
        <w:ind w:firstLine="480"/>
      </w:pPr>
      <w:r>
        <w:rPr>
          <w:rFonts w:ascii="宋体" w:hAnsi="宋体" w:eastAsia="宋体"/>
          <w:b w:val="0"/>
          <w:color w:val="000000"/>
          <w:sz w:val="24"/>
        </w:rPr>
        <w:t>4.小班幼儿典典初入园时，不愿午睡，连自己小床都不愿靠近。对此，王老师正确做法是（ ）。</w:t>
      </w:r>
    </w:p>
    <w:p w14:paraId="4D40CDCC">
      <w:pPr>
        <w:ind w:firstLine="480"/>
      </w:pPr>
      <w:r>
        <w:rPr>
          <w:rFonts w:ascii="宋体" w:hAnsi="宋体" w:eastAsia="宋体"/>
          <w:b w:val="0"/>
          <w:color w:val="000000"/>
          <w:sz w:val="24"/>
        </w:rPr>
        <w:t>A.通知家长领回训练</w:t>
      </w:r>
    </w:p>
    <w:p w14:paraId="54A19F98">
      <w:pPr>
        <w:ind w:firstLine="480"/>
      </w:pPr>
      <w:r>
        <w:rPr>
          <w:rFonts w:ascii="宋体" w:hAnsi="宋体" w:eastAsia="宋体"/>
          <w:b w:val="0"/>
          <w:color w:val="000000"/>
          <w:sz w:val="24"/>
        </w:rPr>
        <w:t>B.统一要求，不搞特殊</w:t>
      </w:r>
    </w:p>
    <w:p w14:paraId="2813FA49">
      <w:pPr>
        <w:ind w:firstLine="480"/>
      </w:pPr>
      <w:r>
        <w:rPr>
          <w:rFonts w:ascii="宋体" w:hAnsi="宋体" w:eastAsia="宋体"/>
          <w:b w:val="0"/>
          <w:color w:val="000000"/>
          <w:sz w:val="24"/>
        </w:rPr>
        <w:t>C.批评典典坚持常规地</w:t>
      </w:r>
    </w:p>
    <w:p w14:paraId="1688DF0F">
      <w:pPr>
        <w:ind w:firstLine="480"/>
      </w:pPr>
      <w:r>
        <w:rPr>
          <w:rFonts w:ascii="宋体" w:hAnsi="宋体" w:eastAsia="宋体"/>
          <w:b w:val="0"/>
          <w:color w:val="000000"/>
          <w:sz w:val="24"/>
        </w:rPr>
        <w:t>D.降低要求，个别对待</w:t>
      </w:r>
    </w:p>
    <w:p w14:paraId="4FC593B9">
      <w:pPr>
        <w:ind w:firstLine="480"/>
      </w:pPr>
      <w:r>
        <w:rPr>
          <w:rFonts w:ascii="宋体" w:hAnsi="宋体" w:eastAsia="宋体"/>
          <w:b w:val="0"/>
          <w:color w:val="000000"/>
          <w:sz w:val="24"/>
        </w:rPr>
        <w:t>【答案】：D</w:t>
      </w:r>
    </w:p>
    <w:p w14:paraId="3CABD84A">
      <w:pPr>
        <w:ind w:firstLine="480"/>
      </w:pPr>
      <w:r>
        <w:rPr>
          <w:rFonts w:ascii="宋体" w:hAnsi="宋体" w:eastAsia="宋体"/>
          <w:b w:val="0"/>
          <w:color w:val="000000"/>
          <w:sz w:val="24"/>
        </w:rPr>
        <w:t>【答案解析】：本题考查“育人为本”的儿童观的内涵。“育人为本”的儿童观认为儿童是发展的人，儿童的身心发展具有规律性。这种规律性体现在：①儿童的身心发展具有顺序性和阶段性；②儿童身心发展具有不平衡性；③儿童的身心发展具有稳定性和可变性；④儿童的身心发展具有个别差异。其中，个别差异性是指同一年龄阶段的儿童，由于遗传素质不同、环境影响和教育不同，他们的身心发展的速度和水平表现出个别差异性。教师要因材施教，长善救失。题干中，典典初入幼儿园，不愿意午睡，也不愿意靠近自己的小床，面对这种情况，王老师应因材施教，降低要求，特殊对待典典。D 项正确。A 项：“通知家长，领回训练”忽视了幼儿园应尽的管理教育职责。与题干不符，排除。B 项：“统一要求，不搞特殊”忽视了幼儿的个体身心发展具有差异性的特点，没有做到因材施教。与题干不符，排除。C 项：“批评典典，坚持常规”不利于典典对新环境的适应，有可能适得其反。与题干不符，排除</w:t>
      </w:r>
    </w:p>
    <w:p w14:paraId="69616F57">
      <w:pPr>
        <w:ind w:firstLine="480"/>
      </w:pPr>
      <w:r>
        <w:rPr>
          <w:rFonts w:ascii="宋体" w:hAnsi="宋体" w:eastAsia="宋体"/>
          <w:b w:val="0"/>
          <w:color w:val="000000"/>
          <w:sz w:val="24"/>
        </w:rPr>
        <w:t>5.对右图中父母行为判断正确的是（ ）。</w:t>
      </w:r>
      <w:r>
        <w:drawing>
          <wp:inline distT="0" distB="0" distL="114300" distR="114300">
            <wp:extent cx="2879725" cy="1369060"/>
            <wp:effectExtent l="0" t="0" r="158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880000" cy="1369382"/>
                    </a:xfrm>
                    <a:prstGeom prst="rect">
                      <a:avLst/>
                    </a:prstGeom>
                  </pic:spPr>
                </pic:pic>
              </a:graphicData>
            </a:graphic>
          </wp:inline>
        </w:drawing>
      </w:r>
    </w:p>
    <w:p w14:paraId="499E023A">
      <w:pPr>
        <w:ind w:firstLine="480"/>
      </w:pPr>
      <w:r>
        <w:rPr>
          <w:rFonts w:ascii="宋体" w:hAnsi="宋体" w:eastAsia="宋体"/>
          <w:b w:val="0"/>
          <w:color w:val="000000"/>
          <w:sz w:val="24"/>
        </w:rPr>
        <w:t>A.体现对孩子严格要求</w:t>
      </w:r>
    </w:p>
    <w:p w14:paraId="1CAAED23">
      <w:pPr>
        <w:ind w:firstLine="480"/>
      </w:pPr>
      <w:r>
        <w:rPr>
          <w:rFonts w:ascii="宋体" w:hAnsi="宋体" w:eastAsia="宋体"/>
          <w:b w:val="0"/>
          <w:color w:val="000000"/>
          <w:sz w:val="24"/>
        </w:rPr>
        <w:t>B.有助于激励孩子不断进步</w:t>
      </w:r>
    </w:p>
    <w:p w14:paraId="1FB1E760">
      <w:pPr>
        <w:ind w:firstLine="480"/>
      </w:pPr>
      <w:r>
        <w:rPr>
          <w:rFonts w:ascii="宋体" w:hAnsi="宋体" w:eastAsia="宋体"/>
          <w:b w:val="0"/>
          <w:color w:val="000000"/>
          <w:sz w:val="24"/>
        </w:rPr>
        <w:t>C.损害孩子人格尊严</w:t>
      </w:r>
    </w:p>
    <w:p w14:paraId="6101171E">
      <w:pPr>
        <w:ind w:firstLine="480"/>
      </w:pPr>
      <w:r>
        <w:rPr>
          <w:rFonts w:ascii="宋体" w:hAnsi="宋体" w:eastAsia="宋体"/>
          <w:b w:val="0"/>
          <w:color w:val="000000"/>
          <w:sz w:val="24"/>
        </w:rPr>
        <w:t>D.侵犯孩子受教育权</w:t>
      </w:r>
    </w:p>
    <w:p w14:paraId="66CF9D8F"/>
    <w:p w14:paraId="26B4E2C4">
      <w:pPr>
        <w:ind w:firstLine="480"/>
      </w:pPr>
      <w:r>
        <w:rPr>
          <w:rFonts w:ascii="宋体" w:hAnsi="宋体" w:eastAsia="宋体"/>
          <w:b w:val="0"/>
          <w:color w:val="000000"/>
          <w:sz w:val="24"/>
        </w:rPr>
        <w:t>【答案】：C</w:t>
      </w:r>
    </w:p>
    <w:p w14:paraId="60E88DF9">
      <w:pPr>
        <w:ind w:firstLine="480"/>
      </w:pPr>
      <w:r>
        <w:rPr>
          <w:rFonts w:ascii="宋体" w:hAnsi="宋体" w:eastAsia="宋体"/>
          <w:b w:val="0"/>
          <w:color w:val="000000"/>
          <w:sz w:val="24"/>
        </w:rPr>
        <w:t>【答案解析】：本题考查《中华人民共和国未成年人保护法》。《中华人民共和国未成年人保护法》第五条规定：“保护未成年人的工作，应当遵循下列原则：（一）尊重未成年人的人格尊严；（二）适应未成年人身心发展的规律和特点；（三）教育与保护相结合。”题干中，父亲的拳头和母亲的责骂是对待幼儿的错误方式，有损幼儿人格尊严，侵犯了幼儿的人格尊严权。C 项正确。A、B、D 三项：漫画中的父母用拳头和责骂对待幼儿，侵犯了幼儿的人格尊严权，是错误的做法。与题干不符，排除。特殊说明：本题考查的是 2007 版《未成年人保护法》的规定，2021 年 6 月 1 日起施行的《未成年人保护法》针对这一条具体调整为：第四条规定，保护未成年人，应当坚持最有利于未成年人的原则。处理涉及未成年人事项，应当符合下列要求：（一）给予未成年人特殊、优先保护；（二）尊重未成年人人格尊严；（三）保护未成年人隐私权和个人信息；（四）适应未成年人身心健康发展的规律和特点；（五）听取未成年人的意见；（六）保护与教育相结合</w:t>
      </w:r>
    </w:p>
    <w:p w14:paraId="2E5D8C9B">
      <w:pPr>
        <w:ind w:firstLine="480"/>
      </w:pPr>
      <w:r>
        <w:rPr>
          <w:rFonts w:ascii="宋体" w:hAnsi="宋体" w:eastAsia="宋体"/>
          <w:b w:val="0"/>
          <w:color w:val="000000"/>
          <w:sz w:val="24"/>
        </w:rPr>
        <w:t>6.中华人民共和国宪法规定，任何组织或个人权利都不得超越（ ）。</w:t>
      </w:r>
    </w:p>
    <w:p w14:paraId="36E9BFA1">
      <w:pPr>
        <w:ind w:firstLine="480"/>
      </w:pPr>
      <w:r>
        <w:rPr>
          <w:rFonts w:ascii="宋体" w:hAnsi="宋体" w:eastAsia="宋体"/>
          <w:b w:val="0"/>
          <w:color w:val="000000"/>
          <w:sz w:val="24"/>
        </w:rPr>
        <w:t>A.宪法和法规</w:t>
      </w:r>
    </w:p>
    <w:p w14:paraId="59E5D548">
      <w:pPr>
        <w:ind w:firstLine="480"/>
      </w:pPr>
      <w:r>
        <w:rPr>
          <w:rFonts w:ascii="宋体" w:hAnsi="宋体" w:eastAsia="宋体"/>
          <w:b w:val="0"/>
          <w:color w:val="000000"/>
          <w:sz w:val="24"/>
        </w:rPr>
        <w:t>B.宪法和法律</w:t>
      </w:r>
    </w:p>
    <w:p w14:paraId="23D14C43">
      <w:pPr>
        <w:ind w:firstLine="480"/>
      </w:pPr>
      <w:r>
        <w:rPr>
          <w:rFonts w:ascii="宋体" w:hAnsi="宋体" w:eastAsia="宋体"/>
          <w:b w:val="0"/>
          <w:color w:val="000000"/>
          <w:sz w:val="24"/>
        </w:rPr>
        <w:t>C.法律和法规</w:t>
      </w:r>
    </w:p>
    <w:p w14:paraId="0D348176">
      <w:pPr>
        <w:ind w:firstLine="480"/>
      </w:pPr>
      <w:r>
        <w:rPr>
          <w:rFonts w:ascii="宋体" w:hAnsi="宋体" w:eastAsia="宋体"/>
          <w:b w:val="0"/>
          <w:color w:val="000000"/>
          <w:sz w:val="24"/>
        </w:rPr>
        <w:t>D.政策和法律</w:t>
      </w:r>
    </w:p>
    <w:p w14:paraId="75136545">
      <w:pPr>
        <w:ind w:firstLine="480"/>
      </w:pPr>
      <w:r>
        <w:rPr>
          <w:rFonts w:ascii="宋体" w:hAnsi="宋体" w:eastAsia="宋体"/>
          <w:b w:val="0"/>
          <w:color w:val="000000"/>
          <w:sz w:val="24"/>
        </w:rPr>
        <w:t>【答案】：B</w:t>
      </w:r>
    </w:p>
    <w:p w14:paraId="76903441">
      <w:pPr>
        <w:ind w:firstLine="480"/>
      </w:pPr>
      <w:r>
        <w:rPr>
          <w:rFonts w:ascii="宋体" w:hAnsi="宋体" w:eastAsia="宋体"/>
          <w:b w:val="0"/>
          <w:color w:val="000000"/>
          <w:sz w:val="24"/>
        </w:rPr>
        <w:t>【答案解析】：本题考查《中华人民共和国宪法》。《中华人民共和国宪法》第五条规定：“中华人民共和国实行依法治国，建设社会主义法治国家。国家维护社会主义法制的统一和尊严。一切法律、行政法规和地方性法规都不得同宪法相抵触。一切国家机关和武装力量、各政党和各社会团体、各企业事业组织都必须遵守宪法和法律。一切违反宪法和法律的行为，必须予以追究。任何组织或者个人都不得有超越宪法和法律的特权。”B 项正确。A、C、D 三项：均不符合《中华人民共和国宪法》的相关规定，为干扰项。与题干不符，排除</w:t>
      </w:r>
    </w:p>
    <w:p w14:paraId="05B79AC6">
      <w:pPr>
        <w:ind w:firstLine="480"/>
      </w:pPr>
      <w:r>
        <w:rPr>
          <w:rFonts w:ascii="宋体" w:hAnsi="宋体" w:eastAsia="宋体"/>
          <w:b w:val="0"/>
          <w:color w:val="000000"/>
          <w:sz w:val="24"/>
        </w:rPr>
        <w:t>7.根据幼儿园工作规程，下列说法正确的是（ ）。</w:t>
      </w:r>
    </w:p>
    <w:p w14:paraId="415C3678">
      <w:pPr>
        <w:ind w:firstLine="480"/>
      </w:pPr>
      <w:r>
        <w:rPr>
          <w:rFonts w:ascii="宋体" w:hAnsi="宋体" w:eastAsia="宋体"/>
          <w:b w:val="0"/>
          <w:color w:val="000000"/>
          <w:sz w:val="24"/>
        </w:rPr>
        <w:t>A.幼儿园规模一般不超过500人</w:t>
      </w:r>
    </w:p>
    <w:p w14:paraId="7023BE2F">
      <w:pPr>
        <w:ind w:firstLine="480"/>
      </w:pPr>
      <w:r>
        <w:rPr>
          <w:rFonts w:ascii="宋体" w:hAnsi="宋体" w:eastAsia="宋体"/>
          <w:b w:val="0"/>
          <w:color w:val="000000"/>
          <w:sz w:val="24"/>
        </w:rPr>
        <w:t>B.入园幼儿只能由法定监护人接送</w:t>
      </w:r>
    </w:p>
    <w:p w14:paraId="776F1F8C">
      <w:pPr>
        <w:ind w:firstLine="480"/>
      </w:pPr>
      <w:r>
        <w:rPr>
          <w:rFonts w:ascii="宋体" w:hAnsi="宋体" w:eastAsia="宋体"/>
          <w:b w:val="0"/>
          <w:color w:val="000000"/>
          <w:sz w:val="24"/>
        </w:rPr>
        <w:t>C.幼儿园一日活动组织应当动静交替</w:t>
      </w:r>
    </w:p>
    <w:p w14:paraId="0810B3BC">
      <w:pPr>
        <w:ind w:firstLine="480"/>
      </w:pPr>
      <w:r>
        <w:rPr>
          <w:rFonts w:ascii="宋体" w:hAnsi="宋体" w:eastAsia="宋体"/>
          <w:b w:val="0"/>
          <w:color w:val="000000"/>
          <w:sz w:val="24"/>
        </w:rPr>
        <w:t>D.幼儿入园可进行健康检查和认知测查</w:t>
      </w:r>
    </w:p>
    <w:p w14:paraId="061CB97D">
      <w:pPr>
        <w:ind w:firstLine="480"/>
      </w:pPr>
      <w:r>
        <w:rPr>
          <w:rFonts w:ascii="宋体" w:hAnsi="宋体" w:eastAsia="宋体"/>
          <w:b w:val="0"/>
          <w:color w:val="000000"/>
          <w:sz w:val="24"/>
        </w:rPr>
        <w:t>【答案】：C</w:t>
      </w:r>
    </w:p>
    <w:p w14:paraId="1D6CC0EB">
      <w:pPr>
        <w:ind w:firstLine="480"/>
      </w:pPr>
      <w:r>
        <w:rPr>
          <w:rFonts w:ascii="宋体" w:hAnsi="宋体" w:eastAsia="宋体"/>
          <w:b w:val="0"/>
          <w:color w:val="000000"/>
          <w:sz w:val="24"/>
        </w:rPr>
        <w:t>【答案解析】：本题考查《幼儿园工作规程》的相关知识。《幼儿园工作规程》第二十六条规定：“幼儿一日活动的组织应当动静交替，注重幼儿的直接感知、实际操作和亲身体验，保证幼儿愉快的、有益的自由活动。”C 项正确。A 项：《幼儿园工作规程》第十一条第一款规定：“幼儿园规模应当有利于幼儿身心健康，便于管理，一般不超过 360 人。”该选项表述不符合规定。与题干不符，排除。B 项：《幼儿园工作规程》第十三条第三款规定：“入园幼儿应当由监护人或者其委托的成年人接送。”该选项表述不符合规定。与题干不符，排除。D 项：《幼儿园工作规程》第十条规定：“幼儿入园前，应当按照卫生部门制定的卫生保健制度进行健康检查，合格者方可入园。幼儿入园除进行健康检查外，禁止任何形式的考试或测查。”该选项表述不符合规定。与题干不符，排除</w:t>
      </w:r>
    </w:p>
    <w:p w14:paraId="4BAA8AB9">
      <w:pPr>
        <w:ind w:firstLine="480"/>
      </w:pPr>
      <w:r>
        <w:rPr>
          <w:rFonts w:ascii="宋体" w:hAnsi="宋体" w:eastAsia="宋体"/>
          <w:b w:val="0"/>
          <w:color w:val="000000"/>
          <w:sz w:val="24"/>
        </w:rPr>
        <w:t>8.社会人员孙某闯入幼儿园寻衅滋事，扰乱幼儿教育教学秩序，对孙某（ ）。</w:t>
      </w:r>
    </w:p>
    <w:p w14:paraId="539209FB">
      <w:pPr>
        <w:ind w:firstLine="480"/>
      </w:pPr>
      <w:r>
        <w:rPr>
          <w:rFonts w:ascii="宋体" w:hAnsi="宋体" w:eastAsia="宋体"/>
          <w:b w:val="0"/>
          <w:color w:val="000000"/>
          <w:sz w:val="24"/>
        </w:rPr>
        <w:t>A.应当公安机关给予治安管理处罚</w:t>
      </w:r>
    </w:p>
    <w:p w14:paraId="30F792F3">
      <w:pPr>
        <w:ind w:firstLine="480"/>
      </w:pPr>
      <w:r>
        <w:rPr>
          <w:rFonts w:ascii="宋体" w:hAnsi="宋体" w:eastAsia="宋体"/>
          <w:b w:val="0"/>
          <w:color w:val="000000"/>
          <w:sz w:val="24"/>
        </w:rPr>
        <w:t>B.应当教育行政部门给予行政处罚</w:t>
      </w:r>
    </w:p>
    <w:p w14:paraId="001629F7">
      <w:pPr>
        <w:ind w:firstLine="480"/>
      </w:pPr>
      <w:r>
        <w:rPr>
          <w:rFonts w:ascii="宋体" w:hAnsi="宋体" w:eastAsia="宋体"/>
          <w:b w:val="0"/>
          <w:color w:val="000000"/>
          <w:sz w:val="24"/>
        </w:rPr>
        <w:t>C.应当人民法院给予司法拘留</w:t>
      </w:r>
    </w:p>
    <w:p w14:paraId="7419A2DE">
      <w:pPr>
        <w:ind w:firstLine="480"/>
      </w:pPr>
      <w:r>
        <w:rPr>
          <w:rFonts w:ascii="宋体" w:hAnsi="宋体" w:eastAsia="宋体"/>
          <w:b w:val="0"/>
          <w:color w:val="000000"/>
          <w:sz w:val="24"/>
        </w:rPr>
        <w:t>D.应当人民检察院给予刑事处罚</w:t>
      </w:r>
    </w:p>
    <w:p w14:paraId="36624C8C">
      <w:pPr>
        <w:ind w:firstLine="480"/>
      </w:pPr>
      <w:r>
        <w:rPr>
          <w:rFonts w:ascii="宋体" w:hAnsi="宋体" w:eastAsia="宋体"/>
          <w:b w:val="0"/>
          <w:color w:val="000000"/>
          <w:sz w:val="24"/>
        </w:rPr>
        <w:t>【答案】：A</w:t>
      </w:r>
    </w:p>
    <w:p w14:paraId="6669588A">
      <w:pPr>
        <w:ind w:firstLine="480"/>
      </w:pPr>
      <w:r>
        <w:rPr>
          <w:rFonts w:ascii="宋体" w:hAnsi="宋体" w:eastAsia="宋体"/>
          <w:b w:val="0"/>
          <w:color w:val="000000"/>
          <w:sz w:val="24"/>
        </w:rPr>
        <w:t>【答案解析】：本题考查《中华人民共和国教育法》的相关规定。《中华人民共和国教育法》第七十二条规定：“结伙斗殴、寻衅滋事，扰乱学校及其他教育机构教育教学秩序或者破坏校舍、场地及其他财产的，由公安机关给予治安管理处罚；构成犯罪的，依法追究刑事责任。侵占学校及其他教育机构的校舍、场地及其他财产的，依法承担民事责任。”题干中，社会人员孙某闯入幼儿园寻衅滋事，扰乱幼儿教育教学秩序，应由公安机关给予治安管理处罚。A 项正确。B、C、D 三项：均不符合《中华人民共和国教育法》的相关规定。与题干不符，排除</w:t>
      </w:r>
    </w:p>
    <w:p w14:paraId="259EDD9A">
      <w:pPr>
        <w:ind w:firstLine="480"/>
      </w:pPr>
      <w:r>
        <w:rPr>
          <w:rFonts w:ascii="宋体" w:hAnsi="宋体" w:eastAsia="宋体"/>
          <w:b w:val="0"/>
          <w:color w:val="000000"/>
          <w:sz w:val="24"/>
        </w:rPr>
        <w:t>9.书商张某向未成年人出售淫秽暴力恐怖内容图书，根据《中华人民共和国未成年人保护法》，对于张某应依法 给予（ ）。</w:t>
      </w:r>
    </w:p>
    <w:p w14:paraId="1069AB73">
      <w:pPr>
        <w:ind w:firstLine="480"/>
      </w:pPr>
      <w:r>
        <w:rPr>
          <w:rFonts w:ascii="宋体" w:hAnsi="宋体" w:eastAsia="宋体"/>
          <w:b w:val="0"/>
          <w:color w:val="000000"/>
          <w:sz w:val="24"/>
        </w:rPr>
        <w:t>A.民事处罚</w:t>
      </w:r>
    </w:p>
    <w:p w14:paraId="686E661C">
      <w:pPr>
        <w:ind w:firstLine="480"/>
      </w:pPr>
      <w:r>
        <w:rPr>
          <w:rFonts w:ascii="宋体" w:hAnsi="宋体" w:eastAsia="宋体"/>
          <w:b w:val="0"/>
          <w:color w:val="000000"/>
          <w:sz w:val="24"/>
        </w:rPr>
        <w:t>B.行政处分</w:t>
      </w:r>
    </w:p>
    <w:p w14:paraId="7B826F38">
      <w:pPr>
        <w:ind w:firstLine="480"/>
      </w:pPr>
      <w:r>
        <w:rPr>
          <w:rFonts w:ascii="宋体" w:hAnsi="宋体" w:eastAsia="宋体"/>
          <w:b w:val="0"/>
          <w:color w:val="000000"/>
          <w:sz w:val="24"/>
        </w:rPr>
        <w:t>C.刑事处罚</w:t>
      </w:r>
    </w:p>
    <w:p w14:paraId="04553CBE">
      <w:pPr>
        <w:ind w:firstLine="480"/>
      </w:pPr>
      <w:r>
        <w:rPr>
          <w:rFonts w:ascii="宋体" w:hAnsi="宋体" w:eastAsia="宋体"/>
          <w:b w:val="0"/>
          <w:color w:val="000000"/>
          <w:sz w:val="24"/>
        </w:rPr>
        <w:t>D.行政处罚</w:t>
      </w:r>
    </w:p>
    <w:p w14:paraId="13017F19">
      <w:pPr>
        <w:ind w:firstLine="480"/>
      </w:pPr>
      <w:r>
        <w:rPr>
          <w:rFonts w:ascii="宋体" w:hAnsi="宋体" w:eastAsia="宋体"/>
          <w:b w:val="0"/>
          <w:color w:val="000000"/>
          <w:sz w:val="24"/>
        </w:rPr>
        <w:t>【答案】：D</w:t>
      </w:r>
    </w:p>
    <w:p w14:paraId="3D48679E">
      <w:pPr>
        <w:ind w:firstLine="480"/>
      </w:pPr>
      <w:r>
        <w:rPr>
          <w:rFonts w:ascii="宋体" w:hAnsi="宋体" w:eastAsia="宋体"/>
          <w:b w:val="0"/>
          <w:color w:val="000000"/>
          <w:sz w:val="24"/>
        </w:rPr>
        <w:t>【答案解析】：本题考查《中华人民共和国未成年人保护法》的相关规定。《中华人民共和国未成年人保护法》第六十四条规定：“制作或者向未成年人出售、出租或者以其他方式传播淫秽、暴力、凶杀、恐怖、赌博等图书、报刊、音像制品、电子出版物以及网络信息等的，由主管部门责令改正，依法给予行政处罚。”题干中，张某向未成年人出售淫秽暴力恐怖内容图书，应依法给予其行政处罚。D 项正确。A 项：民事处罚，广义层面指的是民事制裁，狭义层面仅指惩罚性民事制裁措施，其包括惩罚性违约金、罚款、拘留等。与题干不符，排除。B 项：行政处分是指国家行政机关依照行政隶属关系给予有违法失职行为的国家机关公务人员的一种惩罚措施，包括警告、记过、记大过、降级、撤职、开除。与题干不符，排除。C 项：刑事处罚是违反刑法，应当受到的刑法制裁，简称刑罚。根据我国刑法的规定，刑事处罚包括主刑和附加刑两部分。与题干不符，排除。特殊说明：本题考查的是 2007 版《未成年人保护法》的规定，2021 年 6 月 1 日起施行的《未成年人保护法》针对这一条具体调整为：第五十条规定，禁止制作、复制、出版、发布、传播含有宣扬淫秽、色情、暴力、邪教、迷信、赌博、引诱自杀、恐怖主义、分裂主义、极端主义等危害未成年人身心健康内容的图书、报刊、电影、广播电视节目、舞台艺术作品、音像制品、电子出版物和网络信息等。第一百二十一条规定，违反本法第五十条、第五十一条规定的，由新闻出版、广播电视、电影、网信等部门按照职责分工责令限期改正，给予警告，没收违法所得，可以并处十万元以下罚款；拒不改正或者情节严重的，责令暂停相关业务、停产停业或者吊销营业执照、吊销相关许可证，违法所得一百万元以上的，并处违法所得一倍以上十倍以下的罚款，没有违法所得或者违法所得不足一百万元的，并处十万元以上一百万元以下罚款</w:t>
      </w:r>
    </w:p>
    <w:p w14:paraId="18ED5999">
      <w:pPr>
        <w:ind w:firstLine="480"/>
      </w:pPr>
      <w:r>
        <w:rPr>
          <w:rFonts w:ascii="宋体" w:hAnsi="宋体" w:eastAsia="宋体"/>
          <w:b w:val="0"/>
          <w:color w:val="000000"/>
          <w:sz w:val="24"/>
        </w:rPr>
        <w:t>10.某幼儿园张老师每周将表现不好的孩子名单在家长微信群公布，要求这些家长在微信里发红包，张老师的做法 （ ）。</w:t>
      </w:r>
    </w:p>
    <w:p w14:paraId="673B6E3F">
      <w:pPr>
        <w:ind w:firstLine="480"/>
      </w:pPr>
      <w:r>
        <w:rPr>
          <w:rFonts w:ascii="宋体" w:hAnsi="宋体" w:eastAsia="宋体"/>
          <w:b w:val="0"/>
          <w:color w:val="000000"/>
          <w:sz w:val="24"/>
        </w:rPr>
        <w:t>A.正确，有助于督促幼儿习惯养成</w:t>
      </w:r>
    </w:p>
    <w:p w14:paraId="6E27B473">
      <w:pPr>
        <w:ind w:firstLine="480"/>
      </w:pPr>
      <w:r>
        <w:rPr>
          <w:rFonts w:ascii="宋体" w:hAnsi="宋体" w:eastAsia="宋体"/>
          <w:b w:val="0"/>
          <w:color w:val="000000"/>
          <w:sz w:val="24"/>
        </w:rPr>
        <w:t>B.正确，有助于激发幼儿积极表现</w:t>
      </w:r>
    </w:p>
    <w:p w14:paraId="55E0D838">
      <w:pPr>
        <w:ind w:firstLine="480"/>
      </w:pPr>
      <w:r>
        <w:rPr>
          <w:rFonts w:ascii="宋体" w:hAnsi="宋体" w:eastAsia="宋体"/>
          <w:b w:val="0"/>
          <w:color w:val="000000"/>
          <w:sz w:val="24"/>
        </w:rPr>
        <w:t>C.不正确，侵犯幼儿家长荣誉权</w:t>
      </w:r>
    </w:p>
    <w:p w14:paraId="5DBEBFFF">
      <w:pPr>
        <w:ind w:firstLine="480"/>
      </w:pPr>
      <w:r>
        <w:rPr>
          <w:rFonts w:ascii="宋体" w:hAnsi="宋体" w:eastAsia="宋体"/>
          <w:b w:val="0"/>
          <w:color w:val="000000"/>
          <w:sz w:val="24"/>
        </w:rPr>
        <w:t>D.不正确，侵犯幼儿家长财产权2019年下半年教师资格考试《综合素质》（幼儿园）真题</w:t>
      </w:r>
    </w:p>
    <w:p w14:paraId="6F918BBA">
      <w:pPr>
        <w:ind w:firstLine="480"/>
      </w:pPr>
      <w:r>
        <w:rPr>
          <w:rFonts w:ascii="宋体" w:hAnsi="宋体" w:eastAsia="宋体"/>
          <w:b w:val="0"/>
          <w:color w:val="000000"/>
          <w:sz w:val="24"/>
        </w:rPr>
        <w:t>【答案】：D</w:t>
      </w:r>
    </w:p>
    <w:p w14:paraId="7AAEC740">
      <w:pPr>
        <w:ind w:firstLine="480"/>
      </w:pPr>
      <w:r>
        <w:rPr>
          <w:rFonts w:ascii="宋体" w:hAnsi="宋体" w:eastAsia="宋体"/>
          <w:b w:val="0"/>
          <w:color w:val="000000"/>
          <w:sz w:val="24"/>
        </w:rPr>
        <w:t>【答案解析】：本题考查法律法规方面的相关知识。《中华人民共和国教师法》第八条规定：“教师应当履行下列义务：……（四）关心、爱护全体学生，尊重学生人格，促进学生在品德、智力、体质等方面全面发展……”题干中，张老师将表现不好的孩子名单公布在家长微信群，这是不尊重学生的表现，做法是错误的。财产权是指具有物质财富内容，直接和经济利益相联系的民事权利。题干中，张老师要求家长发红包，侵犯的是家长的财产权。D 项正确。A、B 两项：张老师没有做到尊重学生，做法不正确。与题干不符，排除。C 项：荣誉权是指公民、法人所享有的，因自己的突出贡献或特殊劳动成果而获得的光荣称号或其他荣誉的权利。题干中，张老师要求家长发红包，侵犯了家长的经济利益，即侵犯的是财产权而不是荣誉权。与题干不符，排除</w:t>
      </w:r>
    </w:p>
    <w:p w14:paraId="50B504C4">
      <w:pPr>
        <w:ind w:firstLine="480"/>
      </w:pPr>
      <w:r>
        <w:rPr>
          <w:rFonts w:ascii="宋体" w:hAnsi="宋体" w:eastAsia="宋体"/>
          <w:b w:val="0"/>
          <w:color w:val="000000"/>
          <w:sz w:val="24"/>
        </w:rPr>
        <w:t>11.林某不履行监护职责，被当地人民法院依法撤销其对女儿佳佳监护权。根据中华人民共和国未成年人保护法， 下列说法正确的是（ ）。</w:t>
      </w:r>
    </w:p>
    <w:p w14:paraId="3494BF5D">
      <w:pPr>
        <w:ind w:firstLine="480"/>
      </w:pPr>
      <w:r>
        <w:rPr>
          <w:rFonts w:ascii="宋体" w:hAnsi="宋体" w:eastAsia="宋体"/>
          <w:b w:val="0"/>
          <w:color w:val="000000"/>
          <w:sz w:val="24"/>
        </w:rPr>
        <w:t>A.林某应继续负担抚养费用</w:t>
      </w:r>
    </w:p>
    <w:p w14:paraId="5117E34F">
      <w:pPr>
        <w:ind w:firstLine="480"/>
      </w:pPr>
      <w:r>
        <w:rPr>
          <w:rFonts w:ascii="宋体" w:hAnsi="宋体" w:eastAsia="宋体"/>
          <w:b w:val="0"/>
          <w:color w:val="000000"/>
          <w:sz w:val="24"/>
        </w:rPr>
        <w:t>B.林某可不再承担抚养费用</w:t>
      </w:r>
    </w:p>
    <w:p w14:paraId="7681F153">
      <w:pPr>
        <w:ind w:firstLine="480"/>
      </w:pPr>
      <w:r>
        <w:rPr>
          <w:rFonts w:ascii="宋体" w:hAnsi="宋体" w:eastAsia="宋体"/>
          <w:b w:val="0"/>
          <w:color w:val="000000"/>
          <w:sz w:val="24"/>
        </w:rPr>
        <w:t>C.法院可委托他人代为监护</w:t>
      </w:r>
    </w:p>
    <w:p w14:paraId="271E6385">
      <w:pPr>
        <w:ind w:firstLine="480"/>
      </w:pPr>
      <w:r>
        <w:rPr>
          <w:rFonts w:ascii="宋体" w:hAnsi="宋体" w:eastAsia="宋体"/>
          <w:b w:val="0"/>
          <w:color w:val="000000"/>
          <w:sz w:val="24"/>
        </w:rPr>
        <w:t>D.林某可指定他人代为监护</w:t>
      </w:r>
    </w:p>
    <w:p w14:paraId="2CB5439A">
      <w:pPr>
        <w:ind w:firstLine="480"/>
      </w:pPr>
      <w:r>
        <w:rPr>
          <w:rFonts w:ascii="宋体" w:hAnsi="宋体" w:eastAsia="宋体"/>
          <w:b w:val="0"/>
          <w:color w:val="000000"/>
          <w:sz w:val="24"/>
        </w:rPr>
        <w:t>【答案】：A</w:t>
      </w:r>
    </w:p>
    <w:p w14:paraId="51383FD6">
      <w:pPr>
        <w:ind w:firstLine="480"/>
      </w:pPr>
      <w:r>
        <w:rPr>
          <w:rFonts w:ascii="宋体" w:hAnsi="宋体" w:eastAsia="宋体"/>
          <w:b w:val="0"/>
          <w:color w:val="000000"/>
          <w:sz w:val="24"/>
        </w:rPr>
        <w:t>【答案解析】：本题考查《中华人民共和国未成年人保护法》的相关规定。《中华人民共和国未成年人保护法》第五十三条规定：“父母或者其他监护人不履行监护职责或者侵害被监护的未成年人的合法权益，经教育不改的，人民法院可以根据有关人员或者有关单位的申请，撤销其监护人的资格，依法另行指定监护人。被撤销监护资格的父母应当依法继续负担抚养费用。”题干中，林某虽然被撤销了对其女儿的监护权，但也要继续承担抚养费用。A 项正确。B、C、D 三项：均不符合《中华人民共和国未成年人保护法》的相关规定。与题干不符，排除。特殊说明：本题考查的是 2007 版《未成年人保护法》的规定，2021 年 6 月 1 日起施行的《未成年人保护法》针对这一条具体调整为：第一百零八条规定，未成年人的父母或者其他监护人不依法履行监护职责或者严重侵犯被监护的未成年人合法权益的，人民法院可以根据有关人员或者单位的申请，依法作出人身安全保护令或者撤销监护人资格。被撤销监护人资格的父母或者其他监护人应当依法继续负担抚养费用</w:t>
      </w:r>
    </w:p>
    <w:p w14:paraId="53673B06">
      <w:pPr>
        <w:ind w:firstLine="480"/>
      </w:pPr>
      <w:r>
        <w:rPr>
          <w:rFonts w:ascii="宋体" w:hAnsi="宋体" w:eastAsia="宋体"/>
          <w:b w:val="0"/>
          <w:color w:val="000000"/>
          <w:sz w:val="24"/>
        </w:rPr>
        <w:t>12.兰兰擅长绘画，小小年纪已多次获奖，幼儿园在没有征得兰兰和他家长同意情况下，将兰兰在幼儿园课堂上创 作的画作拿给出版社出版，该幼儿园做法（ ）。</w:t>
      </w:r>
    </w:p>
    <w:p w14:paraId="0A9C76D9">
      <w:pPr>
        <w:ind w:firstLine="480"/>
      </w:pPr>
      <w:r>
        <w:rPr>
          <w:rFonts w:ascii="宋体" w:hAnsi="宋体" w:eastAsia="宋体"/>
          <w:b w:val="0"/>
          <w:color w:val="000000"/>
          <w:sz w:val="24"/>
        </w:rPr>
        <w:t>A.合法，幼儿园有权处理幼儿课堂画作</w:t>
      </w:r>
    </w:p>
    <w:p w14:paraId="08C1742D">
      <w:pPr>
        <w:ind w:firstLine="480"/>
      </w:pPr>
      <w:r>
        <w:rPr>
          <w:rFonts w:ascii="宋体" w:hAnsi="宋体" w:eastAsia="宋体"/>
          <w:b w:val="0"/>
          <w:color w:val="000000"/>
          <w:sz w:val="24"/>
        </w:rPr>
        <w:t>B.合法，任何人不能干涉幼儿园的决定</w:t>
      </w:r>
    </w:p>
    <w:p w14:paraId="1404B1B4">
      <w:pPr>
        <w:ind w:firstLine="480"/>
      </w:pPr>
      <w:r>
        <w:rPr>
          <w:rFonts w:ascii="宋体" w:hAnsi="宋体" w:eastAsia="宋体"/>
          <w:b w:val="0"/>
          <w:color w:val="000000"/>
          <w:sz w:val="24"/>
        </w:rPr>
        <w:t>C.不合法，幼儿园侵犯了兰兰的财产权</w:t>
      </w:r>
    </w:p>
    <w:p w14:paraId="1406F66C">
      <w:pPr>
        <w:ind w:firstLine="480"/>
      </w:pPr>
      <w:r>
        <w:rPr>
          <w:rFonts w:ascii="宋体" w:hAnsi="宋体" w:eastAsia="宋体"/>
          <w:b w:val="0"/>
          <w:color w:val="000000"/>
          <w:sz w:val="24"/>
        </w:rPr>
        <w:t>D.不合法，幼儿园侵犯了兰兰的著作权</w:t>
      </w:r>
    </w:p>
    <w:p w14:paraId="052EFB4C">
      <w:pPr>
        <w:ind w:firstLine="480"/>
      </w:pPr>
      <w:r>
        <w:rPr>
          <w:rFonts w:ascii="宋体" w:hAnsi="宋体" w:eastAsia="宋体"/>
          <w:b w:val="0"/>
          <w:color w:val="000000"/>
          <w:sz w:val="24"/>
        </w:rPr>
        <w:t>【答案】：D</w:t>
      </w:r>
    </w:p>
    <w:p w14:paraId="5296D36D">
      <w:pPr>
        <w:ind w:firstLine="480"/>
      </w:pPr>
      <w:r>
        <w:rPr>
          <w:rFonts w:ascii="宋体" w:hAnsi="宋体" w:eastAsia="宋体"/>
          <w:b w:val="0"/>
          <w:color w:val="000000"/>
          <w:sz w:val="24"/>
        </w:rPr>
        <w:t>【答案解析】：本题考查学生权利的相关内容。学生依法享有著作权，学生的作品也受版权法保护。学生有权发表和出版自己的作品，未经学生本人同意，其作文及相关作品不得由教师或其他人随意发表。如果引用或发表了学生的作品，不仅必须署上学生本人的姓名，还必须付给稿酬。题干中，幼儿园未经兰兰允许，拿其作品给出版社出版，侵犯了兰兰的著作权。D 项正确。A、B 两项：幼儿园的做法不合法，侵犯了兰兰的著作权。与题干不符，排除。C 项：财产权是指具有物质财富内容，直接和经济利益相联系的民事权利。本题更确切的是侵犯了兰兰的著作权。与题干不符，排除</w:t>
      </w:r>
    </w:p>
    <w:p w14:paraId="1EC5C841">
      <w:pPr>
        <w:ind w:firstLine="480"/>
      </w:pPr>
      <w:r>
        <w:rPr>
          <w:rFonts w:ascii="宋体" w:hAnsi="宋体" w:eastAsia="宋体"/>
          <w:b w:val="0"/>
          <w:color w:val="000000"/>
          <w:sz w:val="24"/>
        </w:rPr>
        <w:t>13.姜老师在教育日记写道，当遇上烦恼时，我会推开窗，让沁人心脾的新鲜空气飘起来；走近孩子，让甜美稚嫩 童音感染一下；放声歌唱，让美丽音符驱散困惑；翩翩起舞，将一切不快和烦恼抛之云外。表明姜老师（ ）。</w:t>
      </w:r>
    </w:p>
    <w:p w14:paraId="4D1ED552">
      <w:pPr>
        <w:ind w:firstLine="480"/>
      </w:pPr>
      <w:r>
        <w:rPr>
          <w:rFonts w:ascii="宋体" w:hAnsi="宋体" w:eastAsia="宋体"/>
          <w:b w:val="0"/>
          <w:color w:val="000000"/>
          <w:sz w:val="24"/>
        </w:rPr>
        <w:t>A.具备心理调适能力</w:t>
      </w:r>
    </w:p>
    <w:p w14:paraId="202DF12E">
      <w:pPr>
        <w:ind w:firstLine="480"/>
      </w:pPr>
      <w:r>
        <w:rPr>
          <w:rFonts w:ascii="宋体" w:hAnsi="宋体" w:eastAsia="宋体"/>
          <w:b w:val="0"/>
          <w:color w:val="000000"/>
          <w:sz w:val="24"/>
        </w:rPr>
        <w:t>B.具有反思意识</w:t>
      </w:r>
    </w:p>
    <w:p w14:paraId="6AB08D69">
      <w:pPr>
        <w:ind w:firstLine="480"/>
      </w:pPr>
      <w:r>
        <w:rPr>
          <w:rFonts w:ascii="宋体" w:hAnsi="宋体" w:eastAsia="宋体"/>
          <w:b w:val="0"/>
          <w:color w:val="000000"/>
          <w:sz w:val="24"/>
        </w:rPr>
        <w:t>C.具有心理干预能力</w:t>
      </w:r>
    </w:p>
    <w:p w14:paraId="0ECA4152">
      <w:pPr>
        <w:ind w:firstLine="480"/>
      </w:pPr>
      <w:r>
        <w:rPr>
          <w:rFonts w:ascii="宋体" w:hAnsi="宋体" w:eastAsia="宋体"/>
          <w:b w:val="0"/>
          <w:color w:val="000000"/>
          <w:sz w:val="24"/>
        </w:rPr>
        <w:t>D.具有艺术造诣</w:t>
      </w:r>
    </w:p>
    <w:p w14:paraId="792A35D4">
      <w:pPr>
        <w:ind w:firstLine="480"/>
      </w:pPr>
      <w:r>
        <w:rPr>
          <w:rFonts w:ascii="宋体" w:hAnsi="宋体" w:eastAsia="宋体"/>
          <w:b w:val="0"/>
          <w:color w:val="000000"/>
          <w:sz w:val="24"/>
        </w:rPr>
        <w:t>【答案】：A</w:t>
      </w:r>
    </w:p>
    <w:p w14:paraId="65AFB4AF">
      <w:pPr>
        <w:ind w:firstLine="480"/>
      </w:pPr>
      <w:r>
        <w:rPr>
          <w:rFonts w:ascii="宋体" w:hAnsi="宋体" w:eastAsia="宋体"/>
          <w:b w:val="0"/>
          <w:color w:val="000000"/>
          <w:sz w:val="24"/>
        </w:rPr>
        <w:t>【答案解析】：本题考查教师的心理素养。教师的心理素养包括以下几方面。①良好的情感特征。良好的情感应是真诚的热爱、对教育事业的热爱。教师热爱和关心学生的程度对学生的发展影响极大。爱心是教育的前提。②积极稳定的情绪特征。教师的工作性质使得其情绪波动会直接影响学生，因此，教师在任何时候都应以积极稳定的情绪状态投入教育活动中，积极调适不良情绪。③良好的性格特征。教师应该保持积极乐观的人生态度、开朗豁达的良好性格和对己对人的宽容精神。题干中，姜老师呼吸新鲜空气、听孩子甜美的声音、放声歌唱等，都是心理调适的体现。A 项正确。B 项：教学反思是教师专业发展和自我成长的重要因素，促使教师形成自我反思的意识和自我监控的能力。题干所述没有体现姜老师的自我反思意识。与题干不符，排除。C 项：心理干预是指在心理学理论指导下有计划、按步骤地对一定对象的心理活动、个性特征或心理问题施加影响，使之发生朝向预期目标变化的过程。题干所述没有体现姜老师的心理干预能力。与题干不符，排除。D 项：艺术造诣属于教师的文化知识。文化知识是教师专业知识结构的基础，是指教师应具备的一般的人文知识、社会科学和自然科学知识，以及基本的艺术素养。题干所述没有体现姜老师具有艺术造诣。与题干不符，排除</w:t>
      </w:r>
    </w:p>
    <w:p w14:paraId="4F923513">
      <w:pPr>
        <w:ind w:firstLine="480"/>
      </w:pPr>
      <w:r>
        <w:rPr>
          <w:rFonts w:ascii="宋体" w:hAnsi="宋体" w:eastAsia="宋体"/>
          <w:b w:val="0"/>
          <w:color w:val="000000"/>
          <w:sz w:val="24"/>
        </w:rPr>
        <w:t>14.新时代，老师不应只是会燃尽自己的蜡烛，更要成为长明灯，不应只是一桶水，更要成为源头活水，说明教师 需要终身学习。究其原因，下列说法不正确的是（ ）。</w:t>
      </w:r>
    </w:p>
    <w:p w14:paraId="45AF566B">
      <w:pPr>
        <w:ind w:firstLine="480"/>
      </w:pPr>
      <w:r>
        <w:rPr>
          <w:rFonts w:ascii="宋体" w:hAnsi="宋体" w:eastAsia="宋体"/>
          <w:b w:val="0"/>
          <w:color w:val="000000"/>
          <w:sz w:val="24"/>
        </w:rPr>
        <w:t>A.教师劳动具有专业性</w:t>
      </w:r>
    </w:p>
    <w:p w14:paraId="5DF797C2">
      <w:pPr>
        <w:ind w:firstLine="480"/>
      </w:pPr>
      <w:r>
        <w:rPr>
          <w:rFonts w:ascii="宋体" w:hAnsi="宋体" w:eastAsia="宋体"/>
          <w:b w:val="0"/>
          <w:color w:val="000000"/>
          <w:sz w:val="24"/>
        </w:rPr>
        <w:t>B.教师劳动具有创造性</w:t>
      </w:r>
    </w:p>
    <w:p w14:paraId="4EC03A89">
      <w:pPr>
        <w:ind w:firstLine="480"/>
      </w:pPr>
      <w:r>
        <w:rPr>
          <w:rFonts w:ascii="宋体" w:hAnsi="宋体" w:eastAsia="宋体"/>
          <w:b w:val="0"/>
          <w:color w:val="000000"/>
          <w:sz w:val="24"/>
        </w:rPr>
        <w:t>C.教师劳动具有复杂性</w:t>
      </w:r>
    </w:p>
    <w:p w14:paraId="1E7FE20E">
      <w:pPr>
        <w:ind w:firstLine="480"/>
      </w:pPr>
      <w:r>
        <w:rPr>
          <w:rFonts w:ascii="宋体" w:hAnsi="宋体" w:eastAsia="宋体"/>
          <w:b w:val="0"/>
          <w:color w:val="000000"/>
          <w:sz w:val="24"/>
        </w:rPr>
        <w:t>D.教师劳动具有重复性</w:t>
      </w:r>
    </w:p>
    <w:p w14:paraId="15B45138">
      <w:pPr>
        <w:ind w:firstLine="480"/>
      </w:pPr>
      <w:r>
        <w:rPr>
          <w:rFonts w:ascii="宋体" w:hAnsi="宋体" w:eastAsia="宋体"/>
          <w:b w:val="0"/>
          <w:color w:val="000000"/>
          <w:sz w:val="24"/>
        </w:rPr>
        <w:t>【答案】：D</w:t>
      </w:r>
    </w:p>
    <w:p w14:paraId="4DD680F3">
      <w:pPr>
        <w:ind w:firstLine="480"/>
      </w:pPr>
      <w:r>
        <w:rPr>
          <w:rFonts w:ascii="宋体" w:hAnsi="宋体" w:eastAsia="宋体"/>
          <w:b w:val="0"/>
          <w:color w:val="000000"/>
          <w:sz w:val="24"/>
        </w:rPr>
        <w:t>【答案解析】：本题考查终身学习的职业道德要求。《中小学教师职业道德规范（2008 年修订）》中“终身学习”要求教师“崇尚科学精神，树立终身学习理念，拓宽知识视野，更新知识结构。潜心钻研业务，勇于探索创新，不断提高专业素养和教育教学水平”。这源于教师劳动的专业性、复杂性、创造性。教师劳动的复杂性表现在：教育目的的全面性、教育任务的多样性、劳动对象的差异性、劳动性质的复杂性、劳动过程的复杂性、劳动手段的复杂性。教师劳动的创造性主要表现在以下几个方面：因材施教、教学方法上的不断更新、对教材内容的处理和加工、“教育机智”。教师劳动的复杂性和创造性决定了教师需要是专业的人员，教师的工作具有专业性。题干中，“新时代，老师不应只是会燃尽自己的蜡烛，更要成为长明灯，不应只是一桶水，更要成为源头活水，说明教师需要终身学习”，究其原因，是因为教师的工作具有专业性、复杂性、创造性，其劳动具有复杂性和创造性的特征，不是一个重复性的劳动。因此，教师劳动具有重复性不属于教师需要终身学习的原因。因此，D 项表述错误，与题干相符，当选。A、B、C 三项：均属于教育需要终身学习的原因，为干扰项。与题干不符，排除</w:t>
      </w:r>
    </w:p>
    <w:p w14:paraId="50E2EE56">
      <w:pPr>
        <w:ind w:firstLine="480"/>
      </w:pPr>
      <w:r>
        <w:rPr>
          <w:rFonts w:ascii="宋体" w:hAnsi="宋体" w:eastAsia="宋体"/>
          <w:b w:val="0"/>
          <w:color w:val="000000"/>
          <w:sz w:val="24"/>
        </w:rPr>
        <w:t>15.李老师要面向全区骨干教师上一节示范课，有老师建议他选择班级中比较乖巧的孩子参加，但李老师安排全班 小朋友参加。这表明李老师认识到（ ）。</w:t>
      </w:r>
    </w:p>
    <w:p w14:paraId="705B5F5D">
      <w:pPr>
        <w:ind w:firstLine="480"/>
      </w:pPr>
      <w:r>
        <w:rPr>
          <w:rFonts w:ascii="宋体" w:hAnsi="宋体" w:eastAsia="宋体"/>
          <w:b w:val="0"/>
          <w:color w:val="000000"/>
          <w:sz w:val="24"/>
        </w:rPr>
        <w:t>A.幼儿发展是能动的</w:t>
      </w:r>
    </w:p>
    <w:p w14:paraId="3A8094C4">
      <w:pPr>
        <w:ind w:firstLine="480"/>
      </w:pPr>
      <w:r>
        <w:rPr>
          <w:rFonts w:ascii="宋体" w:hAnsi="宋体" w:eastAsia="宋体"/>
          <w:b w:val="0"/>
          <w:color w:val="000000"/>
          <w:sz w:val="24"/>
        </w:rPr>
        <w:t>B.幼儿发展是平衡的</w:t>
      </w:r>
    </w:p>
    <w:p w14:paraId="4A235376">
      <w:pPr>
        <w:ind w:firstLine="480"/>
      </w:pPr>
      <w:r>
        <w:rPr>
          <w:rFonts w:ascii="宋体" w:hAnsi="宋体" w:eastAsia="宋体"/>
          <w:b w:val="0"/>
          <w:color w:val="000000"/>
          <w:sz w:val="24"/>
        </w:rPr>
        <w:t>C.幼儿发展是平等的</w:t>
      </w:r>
    </w:p>
    <w:p w14:paraId="687A0B35">
      <w:pPr>
        <w:ind w:firstLine="480"/>
      </w:pPr>
      <w:r>
        <w:rPr>
          <w:rFonts w:ascii="宋体" w:hAnsi="宋体" w:eastAsia="宋体"/>
          <w:b w:val="0"/>
          <w:color w:val="000000"/>
          <w:sz w:val="24"/>
        </w:rPr>
        <w:t>D.幼儿发展是持续的</w:t>
      </w:r>
    </w:p>
    <w:p w14:paraId="4E3B4EFB">
      <w:pPr>
        <w:ind w:firstLine="480"/>
      </w:pPr>
      <w:r>
        <w:rPr>
          <w:rFonts w:ascii="宋体" w:hAnsi="宋体" w:eastAsia="宋体"/>
          <w:b w:val="0"/>
          <w:color w:val="000000"/>
          <w:sz w:val="24"/>
        </w:rPr>
        <w:t>【答案】：C</w:t>
      </w:r>
    </w:p>
    <w:p w14:paraId="0BE892AB">
      <w:pPr>
        <w:ind w:firstLine="480"/>
      </w:pPr>
      <w:r>
        <w:rPr>
          <w:rFonts w:ascii="宋体" w:hAnsi="宋体" w:eastAsia="宋体"/>
          <w:b w:val="0"/>
          <w:color w:val="000000"/>
          <w:sz w:val="24"/>
        </w:rPr>
        <w:t>【答案解析】：本题考查关爱学生的职业道德要求。《中小学教师职业道德规范（2008 年修订）》中“关爱学生”要求教师“关心爱护全体学生，尊重学生人格，平等公正对待学生。对学生严慈相济，做学生良师益友。保护学生安全，关心学生健康，维护学生权益。不讽刺、挖苦、歧视学生，不体罚或变相体罚学生”。每一个学生都是平等的，享有平等的受教育权。题干中，李老师在面向全区骨干教师上示范课时没有选择班级中比较乖巧的孩子参加，而是安排全班小朋友参加。这说明李老师认识到幼儿发展是平等的。C 项正确。A 项：题干中没有体现幼儿发展是能动的，为干扰项。与题干不符，排除。B 项：题干中没有体现幼儿发展是平衡的，为干扰项。与题干不符，排除。D 项：题干中没有体现幼儿发展是持续的，为干扰项。与题干不符，排除</w:t>
      </w:r>
    </w:p>
    <w:p w14:paraId="2D99EFCB">
      <w:pPr>
        <w:ind w:firstLine="480"/>
      </w:pPr>
      <w:r>
        <w:rPr>
          <w:rFonts w:ascii="宋体" w:hAnsi="宋体" w:eastAsia="宋体"/>
          <w:b w:val="0"/>
          <w:color w:val="000000"/>
          <w:sz w:val="24"/>
        </w:rPr>
        <w:t>16.小班的豆豆在厕所不慎弄得裤子、鞋子上都是粪便，张老师一遍遍给他清洗，最后洗得干干净净，第二天家长 把一张100元购物卡放在张老师的口袋里，张老师婉拒。下列说法与对张老师做法评价不符的是（ ）。</w:t>
      </w:r>
    </w:p>
    <w:p w14:paraId="7B7D50D5">
      <w:pPr>
        <w:ind w:firstLine="480"/>
      </w:pPr>
      <w:r>
        <w:rPr>
          <w:rFonts w:ascii="宋体" w:hAnsi="宋体" w:eastAsia="宋体"/>
          <w:b w:val="0"/>
          <w:color w:val="000000"/>
          <w:sz w:val="24"/>
        </w:rPr>
        <w:t>A.“祸患常积于忽微，而智勇多困于所溺”</w:t>
      </w:r>
    </w:p>
    <w:p w14:paraId="3863373E">
      <w:pPr>
        <w:ind w:firstLine="480"/>
      </w:pPr>
      <w:r>
        <w:rPr>
          <w:rFonts w:ascii="宋体" w:hAnsi="宋体" w:eastAsia="宋体"/>
          <w:b w:val="0"/>
          <w:color w:val="000000"/>
          <w:sz w:val="24"/>
        </w:rPr>
        <w:t>B.“不要人夸颜色好，只留清气满乾坤”</w:t>
      </w:r>
    </w:p>
    <w:p w14:paraId="1DF5B79F">
      <w:pPr>
        <w:ind w:firstLine="480"/>
      </w:pPr>
      <w:r>
        <w:rPr>
          <w:rFonts w:ascii="宋体" w:hAnsi="宋体" w:eastAsia="宋体"/>
          <w:b w:val="0"/>
          <w:color w:val="000000"/>
          <w:sz w:val="24"/>
        </w:rPr>
        <w:t>C.“明者因时而变，知者随事而制”</w:t>
      </w:r>
    </w:p>
    <w:p w14:paraId="32CED7AB">
      <w:pPr>
        <w:ind w:firstLine="480"/>
      </w:pPr>
      <w:r>
        <w:rPr>
          <w:rFonts w:ascii="宋体" w:hAnsi="宋体" w:eastAsia="宋体"/>
          <w:b w:val="0"/>
          <w:color w:val="000000"/>
          <w:sz w:val="24"/>
        </w:rPr>
        <w:t>D.“善禁者，先禁其身，而后人”</w:t>
      </w:r>
    </w:p>
    <w:p w14:paraId="439CB0B7">
      <w:pPr>
        <w:ind w:firstLine="480"/>
      </w:pPr>
      <w:r>
        <w:rPr>
          <w:rFonts w:ascii="宋体" w:hAnsi="宋体" w:eastAsia="宋体"/>
          <w:b w:val="0"/>
          <w:color w:val="000000"/>
          <w:sz w:val="24"/>
        </w:rPr>
        <w:t>【答案】：C</w:t>
      </w:r>
    </w:p>
    <w:p w14:paraId="75E5B372">
      <w:pPr>
        <w:ind w:firstLine="480"/>
      </w:pPr>
      <w:r>
        <w:rPr>
          <w:rFonts w:ascii="宋体" w:hAnsi="宋体" w:eastAsia="宋体"/>
          <w:b w:val="0"/>
          <w:color w:val="000000"/>
          <w:sz w:val="24"/>
        </w:rPr>
        <w:t>【答案解析】：本题考查为人师表的职业道德要求。《中小学教师职业道德规范（2008 年修订）》中“为人师表”要求教师“坚守高尚情操，知荣明耻，严于律己，以身作则。衣着得体，语言规范，举止文明。关心集体，团结协作，尊重同事，尊重家长。作风正派，廉洁奉公。自觉抵制有偿家教，不利用职务之便谋取私利”。题干中，张老师坚守高尚情操，严于律己，以身作则，关爱学生，拒绝接受家长的钱财，做到了为人师表。C 项“明者因时而变，知者随事而制”的意思是聪明的人往往会根据时期的不同而改变自己的策略和方法，有大智慧的人会伴随着事物发展方向的不同而制定相应的管理方法。因此，C 项的说法与对张老师做法评价不符。A 项：“祸患常积于忽微，而智勇多困于所溺”的意思是祸患常常是从极细小的事情上发展起来的，智勇双全的人多因过分迷恋某些人和事儿陷入绝境。与对张老师做法评价相符。与题干不符，排除。B 项：“不要人夸颜色好，只留清气满乾坤”出自元代诗人王冕的《墨梅》，意思是墨梅不需要别人夸它的颜色好看，只需要梅花的清香之气弥漫在天地之间。表达了诗人对墨梅高洁品格的赞美。与对张老师做法评价相符。与题干不符，排除。D 项：“善禁者，先禁其身，而后人”的意思是善于用禁令治理社会的人，必然自己首先按禁令要求自己，然后才去要求别人。与对张老师做法评价相符。与题干不符，排除</w:t>
      </w:r>
    </w:p>
    <w:p w14:paraId="0B4A131C">
      <w:pPr>
        <w:ind w:firstLine="480"/>
      </w:pPr>
      <w:r>
        <w:rPr>
          <w:rFonts w:ascii="宋体" w:hAnsi="宋体" w:eastAsia="宋体"/>
          <w:b w:val="0"/>
          <w:color w:val="000000"/>
          <w:sz w:val="24"/>
        </w:rPr>
        <w:t>17.新中国成立以后，涌现许多“心中装着群众，唯独没有自己”的人民公仆。下列人物中被誉为“党的好干 部”是（ ）。</w:t>
      </w:r>
    </w:p>
    <w:p w14:paraId="3A292F65">
      <w:pPr>
        <w:ind w:firstLine="480"/>
      </w:pPr>
      <w:r>
        <w:rPr>
          <w:rFonts w:ascii="宋体" w:hAnsi="宋体" w:eastAsia="宋体"/>
          <w:b w:val="0"/>
          <w:color w:val="000000"/>
          <w:sz w:val="24"/>
        </w:rPr>
        <w:t>A.雷锋</w:t>
      </w:r>
    </w:p>
    <w:p w14:paraId="489676DA">
      <w:pPr>
        <w:ind w:firstLine="480"/>
      </w:pPr>
      <w:r>
        <w:rPr>
          <w:rFonts w:ascii="宋体" w:hAnsi="宋体" w:eastAsia="宋体"/>
          <w:b w:val="0"/>
          <w:color w:val="000000"/>
          <w:sz w:val="24"/>
        </w:rPr>
        <w:t>B.孟泰</w:t>
      </w:r>
    </w:p>
    <w:p w14:paraId="4660B3A3">
      <w:pPr>
        <w:ind w:firstLine="480"/>
      </w:pPr>
      <w:r>
        <w:rPr>
          <w:rFonts w:ascii="宋体" w:hAnsi="宋体" w:eastAsia="宋体"/>
          <w:b w:val="0"/>
          <w:color w:val="000000"/>
          <w:sz w:val="24"/>
        </w:rPr>
        <w:t>C.焦裕禄</w:t>
      </w:r>
    </w:p>
    <w:p w14:paraId="7A9B47C5">
      <w:pPr>
        <w:ind w:firstLine="480"/>
      </w:pPr>
      <w:r>
        <w:rPr>
          <w:rFonts w:ascii="宋体" w:hAnsi="宋体" w:eastAsia="宋体"/>
          <w:b w:val="0"/>
          <w:color w:val="000000"/>
          <w:sz w:val="24"/>
        </w:rPr>
        <w:t>D.王进喜</w:t>
      </w:r>
    </w:p>
    <w:p w14:paraId="5A872AF5">
      <w:pPr>
        <w:ind w:firstLine="480"/>
      </w:pPr>
      <w:r>
        <w:rPr>
          <w:rFonts w:ascii="宋体" w:hAnsi="宋体" w:eastAsia="宋体"/>
          <w:b w:val="0"/>
          <w:color w:val="000000"/>
          <w:sz w:val="24"/>
        </w:rPr>
        <w:t>【答案】：C</w:t>
      </w:r>
    </w:p>
    <w:p w14:paraId="2095E30E">
      <w:pPr>
        <w:ind w:firstLine="480"/>
      </w:pPr>
      <w:r>
        <w:rPr>
          <w:rFonts w:ascii="宋体" w:hAnsi="宋体" w:eastAsia="宋体"/>
          <w:b w:val="0"/>
          <w:color w:val="000000"/>
          <w:sz w:val="24"/>
        </w:rPr>
        <w:t>【答案解析】：本题考查文化常识。焦裕禄是中国共产党革命烈士，1946 年加入中国共产党，1962 年被调到河南省兰考县担任县委书记。时值该县遭受严重的内涝、风沙、盐碱三害，他坚持实事求是、群众路线的领导方法，同全县干部和群众一起，与深重的自然灾害进行顽强斗争，努力改变兰考面貌。他身患肝癌，依旧忍着剧痛，坚持工作，被誉为“党的好干部”“人民的好公仆”。C 项正确。A 项：雷锋是中国人民解放军战士、共产主义战士，因高尚品行和模范事迹而闻名，并以雷锋精神影响了后世一代代中国人。与题干不符，排除。B 项：孟泰是新中国成立后第一代全国著名的劳动模范，他爱厂如家，艰苦创业，在恢复和发展鞍钢生产中做出了重大贡献。与题干不符，排除。D 项：王进喜是中国黑龙江省大庆市大庆油田石油工人，中共党员。王进喜出身贫苦，后来成为一名石油工人，因用自己身体制伏井喷而家喻户晓。人称“铁人”。与题干不符，排除</w:t>
      </w:r>
    </w:p>
    <w:p w14:paraId="5E0E27DC">
      <w:pPr>
        <w:ind w:firstLine="480"/>
      </w:pPr>
      <w:r>
        <w:rPr>
          <w:rFonts w:ascii="宋体" w:hAnsi="宋体" w:eastAsia="宋体"/>
          <w:b w:val="0"/>
          <w:color w:val="000000"/>
          <w:sz w:val="24"/>
        </w:rPr>
        <w:t>18.我国是丝绸发源地，自古以来纺织业就很发达，纺织品种类繁多，用途各异，其中彩色丝绸用提花方式制成， 代表古代纺织最高水平精美织物是（ ）。</w:t>
      </w:r>
    </w:p>
    <w:p w14:paraId="288F5088">
      <w:pPr>
        <w:ind w:firstLine="480"/>
      </w:pPr>
      <w:r>
        <w:rPr>
          <w:rFonts w:ascii="宋体" w:hAnsi="宋体" w:eastAsia="宋体"/>
          <w:b w:val="0"/>
          <w:color w:val="000000"/>
          <w:sz w:val="24"/>
        </w:rPr>
        <w:t>A.绣</w:t>
      </w:r>
    </w:p>
    <w:p w14:paraId="7445F8A1">
      <w:pPr>
        <w:ind w:firstLine="480"/>
      </w:pPr>
      <w:r>
        <w:rPr>
          <w:rFonts w:ascii="宋体" w:hAnsi="宋体" w:eastAsia="宋体"/>
          <w:b w:val="0"/>
          <w:color w:val="000000"/>
          <w:sz w:val="24"/>
        </w:rPr>
        <w:t>B.锦</w:t>
      </w:r>
    </w:p>
    <w:p w14:paraId="1E90DBD2">
      <w:pPr>
        <w:ind w:firstLine="480"/>
      </w:pPr>
      <w:r>
        <w:rPr>
          <w:rFonts w:ascii="宋体" w:hAnsi="宋体" w:eastAsia="宋体"/>
          <w:b w:val="0"/>
          <w:color w:val="000000"/>
          <w:sz w:val="24"/>
        </w:rPr>
        <w:t>C.绢</w:t>
      </w:r>
    </w:p>
    <w:p w14:paraId="73C2F514">
      <w:pPr>
        <w:ind w:firstLine="480"/>
      </w:pPr>
      <w:r>
        <w:rPr>
          <w:rFonts w:ascii="宋体" w:hAnsi="宋体" w:eastAsia="宋体"/>
          <w:b w:val="0"/>
          <w:color w:val="000000"/>
          <w:sz w:val="24"/>
        </w:rPr>
        <w:t>D.纱</w:t>
      </w:r>
    </w:p>
    <w:p w14:paraId="6E63B2BB">
      <w:pPr>
        <w:ind w:firstLine="480"/>
      </w:pPr>
      <w:r>
        <w:rPr>
          <w:rFonts w:ascii="宋体" w:hAnsi="宋体" w:eastAsia="宋体"/>
          <w:b w:val="0"/>
          <w:color w:val="000000"/>
          <w:sz w:val="24"/>
        </w:rPr>
        <w:t>【答案】：B</w:t>
      </w:r>
    </w:p>
    <w:p w14:paraId="240A1D60">
      <w:pPr>
        <w:ind w:firstLine="480"/>
      </w:pPr>
      <w:r>
        <w:rPr>
          <w:rFonts w:ascii="宋体" w:hAnsi="宋体" w:eastAsia="宋体"/>
          <w:b w:val="0"/>
          <w:color w:val="000000"/>
          <w:sz w:val="24"/>
        </w:rPr>
        <w:t>【答案解析】：本题考查文化常识。锦是指外观瑰丽多彩、花纹精致高雅的色织多梭纹提花丝织物，是代表古代纺织最高水平的精美织物，如织锦缎、古香缎。题干中，彩色丝绸用提花方式制成，代表古代纺织最高水平的精美织物是锦。B 项正确。A 项：绣是指我国特有的一种手工制作技术，用针将彩色的线缝在绸或布上构成图案、花纹或文字。又指绣成的物品。与题干不符，排除。C 项：绢是指应用平纹或重平组织，经纬线先练白、染单色或复色的花素织物，质地较轻薄，绸面细密、平整、挺括，如塔夫绸。与题干不符，排除。D 项：纱是指应用绞纱组织，在地纹或花纹的全部或一部分构成有纱孔的花素织物，如芦纱山纱、筛绢。与题干不符，排除</w:t>
      </w:r>
    </w:p>
    <w:p w14:paraId="0CDA453F">
      <w:pPr>
        <w:ind w:firstLine="480"/>
      </w:pPr>
      <w:r>
        <w:rPr>
          <w:rFonts w:ascii="宋体" w:hAnsi="宋体" w:eastAsia="宋体"/>
          <w:b w:val="0"/>
          <w:color w:val="000000"/>
          <w:sz w:val="24"/>
        </w:rPr>
        <w:t>19.我国医学历史悠久，很早就有了中医学理论，后世不断丰富和发展，产生许多中医学著作。要通过一本中医学 著作了解我国古代药物学、生物学、矿物学、化学等诸多科学领域成就，下列选项中适合的是（ ）。</w:t>
      </w:r>
    </w:p>
    <w:p w14:paraId="36A95D83">
      <w:pPr>
        <w:ind w:firstLine="480"/>
      </w:pPr>
      <w:r>
        <w:rPr>
          <w:rFonts w:ascii="宋体" w:hAnsi="宋体" w:eastAsia="宋体"/>
          <w:b w:val="0"/>
          <w:color w:val="000000"/>
          <w:sz w:val="24"/>
        </w:rPr>
        <w:t>A.《黄帝内经》</w:t>
      </w:r>
    </w:p>
    <w:p w14:paraId="7962DFC5">
      <w:pPr>
        <w:ind w:firstLine="480"/>
      </w:pPr>
      <w:r>
        <w:rPr>
          <w:rFonts w:ascii="宋体" w:hAnsi="宋体" w:eastAsia="宋体"/>
          <w:b w:val="0"/>
          <w:color w:val="000000"/>
          <w:sz w:val="24"/>
        </w:rPr>
        <w:t>B.《伤寒杂病论》</w:t>
      </w:r>
    </w:p>
    <w:p w14:paraId="3D486492">
      <w:pPr>
        <w:ind w:firstLine="480"/>
      </w:pPr>
      <w:r>
        <w:rPr>
          <w:rFonts w:ascii="宋体" w:hAnsi="宋体" w:eastAsia="宋体"/>
          <w:b w:val="0"/>
          <w:color w:val="000000"/>
          <w:sz w:val="24"/>
        </w:rPr>
        <w:t>C.《千金方》</w:t>
      </w:r>
    </w:p>
    <w:p w14:paraId="2E99CFD9">
      <w:pPr>
        <w:ind w:firstLine="480"/>
      </w:pPr>
      <w:r>
        <w:rPr>
          <w:rFonts w:ascii="宋体" w:hAnsi="宋体" w:eastAsia="宋体"/>
          <w:b w:val="0"/>
          <w:color w:val="000000"/>
          <w:sz w:val="24"/>
        </w:rPr>
        <w:t>D.《本草纲目》</w:t>
      </w:r>
    </w:p>
    <w:p w14:paraId="14E0006A">
      <w:pPr>
        <w:ind w:firstLine="480"/>
      </w:pPr>
      <w:r>
        <w:rPr>
          <w:rFonts w:ascii="宋体" w:hAnsi="宋体" w:eastAsia="宋体"/>
          <w:b w:val="0"/>
          <w:color w:val="000000"/>
          <w:sz w:val="24"/>
        </w:rPr>
        <w:t>【答案】：D</w:t>
      </w:r>
    </w:p>
    <w:p w14:paraId="70D12DA3">
      <w:pPr>
        <w:ind w:firstLine="480"/>
      </w:pPr>
      <w:r>
        <w:rPr>
          <w:rFonts w:ascii="宋体" w:hAnsi="宋体" w:eastAsia="宋体"/>
          <w:b w:val="0"/>
          <w:color w:val="000000"/>
          <w:sz w:val="24"/>
        </w:rPr>
        <w:t>【答案解析】：本题考查中国科技常识中的医学。《本草纲目》是由明朝的李时珍所著。本书不仅是一部药物学著作，还是一部具有世界性影响的博物学著作，书中涉及的内容极为广泛，在生物、化学、天文、地理、地质、采矿乃至于历史方面都有一定的贡献，被国外学者誉为中国之百科全书。题干中，要通过一本中医学著作了解我国古代药物学、生物学、矿物学、化学等诸多科学领域成就，说的是《本草纲目》。D 项正确。A 项：《黄帝内经》是一本综合性的医书，在黄老道家理论上建立了中医学上的“阴阳五行学说”“脉象学说”“藏象学说”“经络学说”“病因学说”“病机学说”“病症”“诊法”“论治”及“养生学”“运气学”等学说，它是研究人的生理学、病理学、诊断学、治疗原则和药物学的医学巨著。与题干不符，排除。B 项：《伤寒杂病论》是中国传统医学著作之一，其作者是张仲景。《伤寒杂病论》系统地分析了伤寒的原因、症状、发展阶段和处理方法，创造性地确立了对伤寒病的“六经分类”的辨证施治原则，奠定了理、法、方、药的理论基础。与题干不符，排除。C 项：《千金方》是中国古代中医学经典著作之一，是综合性临床医著，被誉为中国最早的临床百科全书。该书集唐代以前诊治经验之大成，对后世医家影响极大。《千金方》的作者是唐朝的孙思邈。与题干不符，排除</w:t>
      </w:r>
    </w:p>
    <w:p w14:paraId="25D45C77">
      <w:pPr>
        <w:ind w:firstLine="480"/>
      </w:pPr>
      <w:r>
        <w:rPr>
          <w:rFonts w:ascii="宋体" w:hAnsi="宋体" w:eastAsia="宋体"/>
          <w:b w:val="0"/>
          <w:color w:val="000000"/>
          <w:sz w:val="24"/>
        </w:rPr>
        <w:t>20.盆地主要特征是四周高（山地或高原）、中部低（平原或丘陵），下列盆地中海拔低于海平面的是（ ）。</w:t>
      </w:r>
    </w:p>
    <w:p w14:paraId="60952BFB">
      <w:pPr>
        <w:ind w:firstLine="480"/>
      </w:pPr>
      <w:r>
        <w:rPr>
          <w:rFonts w:ascii="宋体" w:hAnsi="宋体" w:eastAsia="宋体"/>
          <w:b w:val="0"/>
          <w:color w:val="000000"/>
          <w:sz w:val="24"/>
        </w:rPr>
        <w:t>A.柴达木盆地</w:t>
      </w:r>
    </w:p>
    <w:p w14:paraId="4C0DA846">
      <w:pPr>
        <w:ind w:firstLine="480"/>
      </w:pPr>
      <w:r>
        <w:rPr>
          <w:rFonts w:ascii="宋体" w:hAnsi="宋体" w:eastAsia="宋体"/>
          <w:b w:val="0"/>
          <w:color w:val="000000"/>
          <w:sz w:val="24"/>
        </w:rPr>
        <w:t>B.四川盆地</w:t>
      </w:r>
    </w:p>
    <w:p w14:paraId="7575DA55">
      <w:pPr>
        <w:ind w:firstLine="480"/>
      </w:pPr>
      <w:r>
        <w:rPr>
          <w:rFonts w:ascii="宋体" w:hAnsi="宋体" w:eastAsia="宋体"/>
          <w:b w:val="0"/>
          <w:color w:val="000000"/>
          <w:sz w:val="24"/>
        </w:rPr>
        <w:t>C.吐鲁番盆地</w:t>
      </w:r>
    </w:p>
    <w:p w14:paraId="5CCE6F18">
      <w:pPr>
        <w:ind w:firstLine="480"/>
      </w:pPr>
      <w:r>
        <w:rPr>
          <w:rFonts w:ascii="宋体" w:hAnsi="宋体" w:eastAsia="宋体"/>
          <w:b w:val="0"/>
          <w:color w:val="000000"/>
          <w:sz w:val="24"/>
        </w:rPr>
        <w:t>D.塔里木盆地</w:t>
      </w:r>
    </w:p>
    <w:p w14:paraId="6269FCC0">
      <w:pPr>
        <w:ind w:firstLine="480"/>
      </w:pPr>
      <w:r>
        <w:rPr>
          <w:rFonts w:ascii="宋体" w:hAnsi="宋体" w:eastAsia="宋体"/>
          <w:b w:val="0"/>
          <w:color w:val="000000"/>
          <w:sz w:val="24"/>
        </w:rPr>
        <w:t>【答案】：</w:t>
      </w:r>
    </w:p>
    <w:p w14:paraId="4D683F44">
      <w:pPr>
        <w:ind w:firstLine="480"/>
      </w:pPr>
      <w:r>
        <w:rPr>
          <w:rFonts w:ascii="宋体" w:hAnsi="宋体" w:eastAsia="宋体"/>
          <w:b w:val="0"/>
          <w:color w:val="000000"/>
          <w:sz w:val="24"/>
        </w:rPr>
        <w:t>【答案解析】：</w:t>
      </w:r>
    </w:p>
    <w:p w14:paraId="0DF5DE76">
      <w:pPr>
        <w:ind w:firstLine="480"/>
      </w:pPr>
      <w:r>
        <w:rPr>
          <w:rFonts w:ascii="宋体" w:hAnsi="宋体" w:eastAsia="宋体"/>
          <w:b w:val="0"/>
          <w:color w:val="000000"/>
          <w:sz w:val="24"/>
        </w:rPr>
        <w:t>21.1979年我国第一艘航天测量船投入使用，成为世界上第四个拥有远洋航天测量船的国家，该航天测量船名称是 （ ）。</w:t>
      </w:r>
    </w:p>
    <w:p w14:paraId="618ED9CA">
      <w:pPr>
        <w:ind w:firstLine="480"/>
      </w:pPr>
      <w:r>
        <w:rPr>
          <w:rFonts w:ascii="宋体" w:hAnsi="宋体" w:eastAsia="宋体"/>
          <w:b w:val="0"/>
          <w:color w:val="000000"/>
          <w:sz w:val="24"/>
        </w:rPr>
        <w:t>A.大洋一号</w:t>
      </w:r>
    </w:p>
    <w:p w14:paraId="54710731">
      <w:pPr>
        <w:ind w:firstLine="480"/>
      </w:pPr>
      <w:r>
        <w:rPr>
          <w:rFonts w:ascii="宋体" w:hAnsi="宋体" w:eastAsia="宋体"/>
          <w:b w:val="0"/>
          <w:color w:val="000000"/>
          <w:sz w:val="24"/>
        </w:rPr>
        <w:t>B.远望一号</w:t>
      </w:r>
    </w:p>
    <w:p w14:paraId="440FD274">
      <w:pPr>
        <w:ind w:firstLine="480"/>
      </w:pPr>
      <w:r>
        <w:rPr>
          <w:rFonts w:ascii="宋体" w:hAnsi="宋体" w:eastAsia="宋体"/>
          <w:b w:val="0"/>
          <w:color w:val="000000"/>
          <w:sz w:val="24"/>
        </w:rPr>
        <w:t>C.东方红一号</w:t>
      </w:r>
    </w:p>
    <w:p w14:paraId="627CB716">
      <w:pPr>
        <w:ind w:firstLine="480"/>
      </w:pPr>
      <w:r>
        <w:rPr>
          <w:rFonts w:ascii="宋体" w:hAnsi="宋体" w:eastAsia="宋体"/>
          <w:b w:val="0"/>
          <w:color w:val="000000"/>
          <w:sz w:val="24"/>
        </w:rPr>
        <w:t>D.向阳红一号</w:t>
      </w:r>
    </w:p>
    <w:p w14:paraId="085A7D21">
      <w:pPr>
        <w:ind w:firstLine="480"/>
      </w:pPr>
      <w:r>
        <w:rPr>
          <w:rFonts w:ascii="宋体" w:hAnsi="宋体" w:eastAsia="宋体"/>
          <w:b w:val="0"/>
          <w:color w:val="000000"/>
          <w:sz w:val="24"/>
        </w:rPr>
        <w:t>【答案】：B</w:t>
      </w:r>
    </w:p>
    <w:p w14:paraId="2902D691">
      <w:pPr>
        <w:ind w:firstLine="480"/>
      </w:pPr>
      <w:r>
        <w:rPr>
          <w:rFonts w:ascii="宋体" w:hAnsi="宋体" w:eastAsia="宋体"/>
          <w:b w:val="0"/>
          <w:color w:val="000000"/>
          <w:sz w:val="24"/>
        </w:rPr>
        <w:t>【答案解析】：本题考查新中国科技成就。“远望一号”测量船主要担负卫星、飞船和火箭飞行器全程飞行试验测量和控制任务，圆满完成远程运载火箭、气象卫星、载人飞船等 57 次国家级重大科研试验任务，为国家和民族做出了巨大的贡献，被誉为“航天功勋船”，享有“海上科学城”的美誉，“退役”后作为爱国主义和科普教育场所向公众开放。B 项正确。A 项：“大洋一号”是目前中国第一艘现代化的综合性远洋科学考察船，也是我国远洋科学调查的主力船舶。与题干不符，排除。C 项：“东方红一号”卫星是中国发射的第一颗人造地球卫星，于 1970 年 4 月 24 日在酒泉卫星发射中心成功发射，由此开创了中国航天史的新纪元，使中国成为继苏、美、法、日之后世界上第五个独立研制并发射人造地球卫星的国家。与题干不符，排除。D 项：“向阳红一号”是一艘满足深海海洋科学多学科交叉研究需求的现代化海洋综合科考船，技术水平和考察能力已经达到国际海洋综合考察船的先进水平。与题干不符，排除</w:t>
      </w:r>
    </w:p>
    <w:p w14:paraId="5B6F1898">
      <w:pPr>
        <w:ind w:firstLine="480"/>
      </w:pPr>
      <w:r>
        <w:rPr>
          <w:rFonts w:ascii="宋体" w:hAnsi="宋体" w:eastAsia="宋体"/>
          <w:b w:val="0"/>
          <w:color w:val="000000"/>
          <w:sz w:val="24"/>
        </w:rPr>
        <w:t>22.“冬不穿白，夏不穿黑”是人们在实践中总结出来的生活经验，它体现的科学常识是（ ）。</w:t>
      </w:r>
    </w:p>
    <w:p w14:paraId="19172A6A">
      <w:pPr>
        <w:ind w:firstLine="480"/>
      </w:pPr>
      <w:r>
        <w:rPr>
          <w:rFonts w:ascii="宋体" w:hAnsi="宋体" w:eastAsia="宋体"/>
          <w:b w:val="0"/>
          <w:color w:val="000000"/>
          <w:sz w:val="24"/>
        </w:rPr>
        <w:t>A.太阳光的吸收与反射</w:t>
      </w:r>
    </w:p>
    <w:p w14:paraId="7A39E5CE">
      <w:pPr>
        <w:ind w:firstLine="480"/>
      </w:pPr>
      <w:r>
        <w:rPr>
          <w:rFonts w:ascii="宋体" w:hAnsi="宋体" w:eastAsia="宋体"/>
          <w:b w:val="0"/>
          <w:color w:val="000000"/>
          <w:sz w:val="24"/>
        </w:rPr>
        <w:t>B.冬夏雨水变化规律</w:t>
      </w:r>
    </w:p>
    <w:p w14:paraId="2AC32695">
      <w:pPr>
        <w:ind w:firstLine="480"/>
      </w:pPr>
      <w:r>
        <w:rPr>
          <w:rFonts w:ascii="宋体" w:hAnsi="宋体" w:eastAsia="宋体"/>
          <w:b w:val="0"/>
          <w:color w:val="000000"/>
          <w:sz w:val="24"/>
        </w:rPr>
        <w:t>C.颜色搭配视觉效果</w:t>
      </w:r>
    </w:p>
    <w:p w14:paraId="6C342B60">
      <w:pPr>
        <w:ind w:firstLine="480"/>
      </w:pPr>
      <w:r>
        <w:rPr>
          <w:rFonts w:ascii="宋体" w:hAnsi="宋体" w:eastAsia="宋体"/>
          <w:b w:val="0"/>
          <w:color w:val="000000"/>
          <w:sz w:val="24"/>
        </w:rPr>
        <w:t>D.冬夏景物巨大变化</w:t>
      </w:r>
    </w:p>
    <w:p w14:paraId="4089071F">
      <w:pPr>
        <w:ind w:firstLine="480"/>
      </w:pPr>
      <w:r>
        <w:rPr>
          <w:rFonts w:ascii="宋体" w:hAnsi="宋体" w:eastAsia="宋体"/>
          <w:b w:val="0"/>
          <w:color w:val="000000"/>
          <w:sz w:val="24"/>
        </w:rPr>
        <w:t>【答案】：A</w:t>
      </w:r>
    </w:p>
    <w:p w14:paraId="75C42337">
      <w:pPr>
        <w:ind w:firstLine="480"/>
      </w:pPr>
      <w:r>
        <w:rPr>
          <w:rFonts w:ascii="宋体" w:hAnsi="宋体" w:eastAsia="宋体"/>
          <w:b w:val="0"/>
          <w:color w:val="000000"/>
          <w:sz w:val="24"/>
        </w:rPr>
        <w:t>【答案解析】：本题考查生活常识。我们看到为黑色的物体不反射任何光，全都吸收了，所以吸收的热量较多，因此夏天穿黑色的衣服，被太阳一晒，会很热，所以我们说“夏不穿黑”。我们看到为白色的物体则正好相反，不吸收任何光，所以吸热效果差，冬天穿白色衣服就不容易吸收太阳光保暖，所以说“冬不穿白”。“冬不穿白，夏不穿黑”体现的科学常识是太阳光的吸收与反射。A 项正确。B 项：夏季多以暴雨为主，降水明显集中，具有强度大、持续时间短、范围小等特点，尤其江淮梅雨期暴雨区强度更大。冬季北方的雨演化为雪，流体变为固体形式，飘飘洒洒，白净光滑地落下。在南方有些地方没有演化为雪的雨，温度与夏季相比也要低一些。没有春天的雨那样滋润万物，没有夏天的雨那样大。与人们总结出来的“冬不穿白，夏不穿黑”不符。与题干不符，排除。C 项：色彩是人的视觉最敏感的东西。色彩处理得好，可以锦上添花，达到事半功倍的效果。色彩总的应用原则应该是“总体协调，局部对比”，也就是：整体色彩效果应该是和谐的，只有局部的、小范围的地方可以有一些强烈色彩的对比。在色彩的运用上，可以根据需要，分别采用不同的主色调。与人们总结出来的“冬不穿白，夏不穿黑”不符。与题干不符，排除。D 项：任何景物都会占有一定的时间和空间，由于时间的不同、空间的区别，景物往往会呈现不同的特色，因而我们要根据时令变化描写景物。春、夏、秋、冬，可以侧重于温度气候的变化，景物会产生相应的变化。与人们总结出来的“冬不穿白，夏不穿黑”不符。与题干不符，排除</w:t>
      </w:r>
    </w:p>
    <w:p w14:paraId="0D766F5A">
      <w:pPr>
        <w:ind w:firstLine="480"/>
      </w:pPr>
      <w:r>
        <w:rPr>
          <w:rFonts w:ascii="宋体" w:hAnsi="宋体" w:eastAsia="宋体"/>
          <w:b w:val="0"/>
          <w:color w:val="000000"/>
          <w:sz w:val="24"/>
        </w:rPr>
        <w:t>23.邻近水龙头放水时，自来水管发出阵阵响声，其原因是（ ）。 2019年下半年教师资格考试《综合素质》（幼儿园）真题</w:t>
      </w:r>
    </w:p>
    <w:p w14:paraId="66A9D530">
      <w:pPr>
        <w:ind w:firstLine="480"/>
      </w:pPr>
      <w:r>
        <w:rPr>
          <w:rFonts w:ascii="宋体" w:hAnsi="宋体" w:eastAsia="宋体"/>
          <w:b w:val="0"/>
          <w:color w:val="000000"/>
          <w:sz w:val="24"/>
        </w:rPr>
        <w:t>A.自来水管内水的流动声</w:t>
      </w:r>
    </w:p>
    <w:p w14:paraId="72342E52">
      <w:pPr>
        <w:ind w:firstLine="480"/>
      </w:pPr>
      <w:r>
        <w:rPr>
          <w:rFonts w:ascii="宋体" w:hAnsi="宋体" w:eastAsia="宋体"/>
          <w:b w:val="0"/>
          <w:color w:val="000000"/>
          <w:sz w:val="24"/>
        </w:rPr>
        <w:t>B.自来水管与流动的水碰撞</w:t>
      </w:r>
    </w:p>
    <w:p w14:paraId="0EF8CBF0">
      <w:pPr>
        <w:ind w:firstLine="480"/>
      </w:pPr>
      <w:r>
        <w:rPr>
          <w:rFonts w:ascii="宋体" w:hAnsi="宋体" w:eastAsia="宋体"/>
          <w:b w:val="0"/>
          <w:color w:val="000000"/>
          <w:sz w:val="24"/>
        </w:rPr>
        <w:t>C.水龙头拧紧阻碍水流动</w:t>
      </w:r>
    </w:p>
    <w:p w14:paraId="11E48246">
      <w:pPr>
        <w:ind w:firstLine="480"/>
      </w:pPr>
      <w:r>
        <w:rPr>
          <w:rFonts w:ascii="宋体" w:hAnsi="宋体" w:eastAsia="宋体"/>
          <w:b w:val="0"/>
          <w:color w:val="000000"/>
          <w:sz w:val="24"/>
        </w:rPr>
        <w:t>D.水冲出时与水龙头共振</w:t>
      </w:r>
    </w:p>
    <w:p w14:paraId="1326EE17">
      <w:pPr>
        <w:ind w:firstLine="480"/>
      </w:pPr>
      <w:r>
        <w:rPr>
          <w:rFonts w:ascii="宋体" w:hAnsi="宋体" w:eastAsia="宋体"/>
          <w:b w:val="0"/>
          <w:color w:val="000000"/>
          <w:sz w:val="24"/>
        </w:rPr>
        <w:t>【答案】：D</w:t>
      </w:r>
    </w:p>
    <w:p w14:paraId="3D5F3638">
      <w:pPr>
        <w:ind w:firstLine="480"/>
      </w:pPr>
      <w:r>
        <w:rPr>
          <w:rFonts w:ascii="宋体" w:hAnsi="宋体" w:eastAsia="宋体"/>
          <w:b w:val="0"/>
          <w:color w:val="000000"/>
          <w:sz w:val="24"/>
        </w:rPr>
        <w:t>【答案解析】：本题考查生活常识。共振是指一物理系统在必须特定频率下，相比其他频率以更大的振幅做振动的情形；这些特定频率称为共振频率。共振在声学中亦称“共鸣”，它指的是物体因共振而发声的现象。比如，两个频率相同的音叉靠近，其中一个振动发声时，另一个也会发声。题干中，有时自来水管在邻近的水龙头放水时，偶尔发生阵阵的响声。这是水从水龙头冲出时引起水管共振的缘故。D 项正确。A、B、C 三项：均为干扰项。与题干不符，排除</w:t>
      </w:r>
    </w:p>
    <w:p w14:paraId="133D2B04">
      <w:pPr>
        <w:ind w:firstLine="480"/>
      </w:pPr>
      <w:r>
        <w:rPr>
          <w:rFonts w:ascii="宋体" w:hAnsi="宋体" w:eastAsia="宋体"/>
          <w:b w:val="0"/>
          <w:color w:val="000000"/>
          <w:sz w:val="24"/>
        </w:rPr>
        <w:t>24.《搜神记》是魏晋南北朝志怪小说中最完整、最具有代表性的作品集。它汇集晋以前民间传说中神奇怪异故 事，很多故事具有比较积极的意义，对后世影响深远。下列选项中，不是出自《搜神记》的故事是（ ）。</w:t>
      </w:r>
    </w:p>
    <w:p w14:paraId="443A3F73">
      <w:pPr>
        <w:ind w:firstLine="480"/>
      </w:pPr>
      <w:r>
        <w:rPr>
          <w:rFonts w:ascii="宋体" w:hAnsi="宋体" w:eastAsia="宋体"/>
          <w:b w:val="0"/>
          <w:color w:val="000000"/>
          <w:sz w:val="24"/>
        </w:rPr>
        <w:t>A.牛郎织女</w:t>
      </w:r>
    </w:p>
    <w:p w14:paraId="66A94FEA">
      <w:pPr>
        <w:ind w:firstLine="480"/>
      </w:pPr>
      <w:r>
        <w:rPr>
          <w:rFonts w:ascii="宋体" w:hAnsi="宋体" w:eastAsia="宋体"/>
          <w:b w:val="0"/>
          <w:color w:val="000000"/>
          <w:sz w:val="24"/>
        </w:rPr>
        <w:t>B.李寄斩蛇</w:t>
      </w:r>
    </w:p>
    <w:p w14:paraId="1D81973E">
      <w:pPr>
        <w:ind w:firstLine="480"/>
      </w:pPr>
      <w:r>
        <w:rPr>
          <w:rFonts w:ascii="宋体" w:hAnsi="宋体" w:eastAsia="宋体"/>
          <w:b w:val="0"/>
          <w:color w:val="000000"/>
          <w:sz w:val="24"/>
        </w:rPr>
        <w:t>C.干将莫邪</w:t>
      </w:r>
    </w:p>
    <w:p w14:paraId="4288FBF0">
      <w:pPr>
        <w:ind w:firstLine="480"/>
      </w:pPr>
      <w:r>
        <w:rPr>
          <w:rFonts w:ascii="宋体" w:hAnsi="宋体" w:eastAsia="宋体"/>
          <w:b w:val="0"/>
          <w:color w:val="000000"/>
          <w:sz w:val="24"/>
        </w:rPr>
        <w:t>D.吴王小女</w:t>
      </w:r>
    </w:p>
    <w:p w14:paraId="68D0F32E">
      <w:pPr>
        <w:ind w:firstLine="480"/>
      </w:pPr>
      <w:r>
        <w:rPr>
          <w:rFonts w:ascii="宋体" w:hAnsi="宋体" w:eastAsia="宋体"/>
          <w:b w:val="0"/>
          <w:color w:val="000000"/>
          <w:sz w:val="24"/>
        </w:rPr>
        <w:t>【答案】：A</w:t>
      </w:r>
    </w:p>
    <w:p w14:paraId="03F29821">
      <w:pPr>
        <w:ind w:firstLine="480"/>
      </w:pPr>
      <w:r>
        <w:rPr>
          <w:rFonts w:ascii="宋体" w:hAnsi="宋体" w:eastAsia="宋体"/>
          <w:b w:val="0"/>
          <w:color w:val="000000"/>
          <w:sz w:val="24"/>
        </w:rPr>
        <w:t>【答案解析】：本题考查文学常识。“牛郎织女”是中国古代著名的民间爱情故事，出自《古诗十九首》。“牛郎织女”源于人们对自然天象的崇拜，后来发展成为七夕节。每到过节时，古代女性会向着天上的织女星和牛郎星许愿，希望自己能有智慧的头脑、灵巧的双手与美好的姻缘。因此，A 项表述错误，与题干相符，当选。B 项：“李寄斩蛇”是东晋时期的神话传说故事，出自《搜神记》。其大意为：以前有一条大蛇，为祸一方，每年都要送去童女祭祀。将乐县的李诞，家里有六个女儿，没有儿子。他的小女儿名寄，要应征前往。父母慈爱，终究不让她去，李寄自己偷偷地走了。最后，李寄访求好剑和会咬蛇的狗，将蛇杀死了。与题干不符，排除。C 项：“干将莫邪”是古代中国神话传说，最早出自汉代刘向的《列士传》和《孝子传》，后来被历史上诸多著作摘录和引用。现如今，最流行的版本为志怪小说集《搜神记》中所记干将莫邪的故事。此传说赞颂了剑工高超的技艺、宝剑文字的神采和少年的壮烈，批判了统治者的残暴。与题干不符，排除。D 项：“吴王小女”是中国古代著名的神话爱情故事，最早记载于《搜神记》。“吴王小女”是一个生死相恋的故事：吴王夫差的小女紫玉与韩重相爱，因父亲反对，气结而死。她的鬼魂与韩重同居三日，完成了夫妇之礼。故事的情调悲凉凄婉，紫玉的形象写得很美。与题干不符，排除</w:t>
      </w:r>
    </w:p>
    <w:p w14:paraId="21709163">
      <w:pPr>
        <w:ind w:firstLine="480"/>
      </w:pPr>
      <w:r>
        <w:rPr>
          <w:rFonts w:ascii="宋体" w:hAnsi="宋体" w:eastAsia="宋体"/>
          <w:b w:val="0"/>
          <w:color w:val="000000"/>
          <w:sz w:val="24"/>
        </w:rPr>
        <w:t>25.交通标志成为现代生活一部分，在保证道路交通安全、顺畅方面有着重要作用，分为主标志和辅助标志两大 类，主标志包括禁令标志、警告标志、指路标志、指示标志等。下列选项中标志禁止驶入标志的是（ ）。</w:t>
      </w:r>
    </w:p>
    <w:p w14:paraId="0E7D16B0">
      <w:pPr>
        <w:ind w:firstLine="480"/>
      </w:pPr>
      <w:r>
        <w:rPr>
          <w:rFonts w:ascii="宋体" w:hAnsi="宋体" w:eastAsia="宋体"/>
          <w:b w:val="0"/>
          <w:color w:val="000000"/>
          <w:sz w:val="24"/>
        </w:rPr>
        <w:t>A.</w:t>
      </w:r>
      <w:r>
        <w:drawing>
          <wp:inline distT="0" distB="0" distL="114300" distR="114300">
            <wp:extent cx="1600200" cy="1514475"/>
            <wp:effectExtent l="0" t="0" r="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7"/>
                    <a:stretch>
                      <a:fillRect/>
                    </a:stretch>
                  </pic:blipFill>
                  <pic:spPr>
                    <a:xfrm>
                      <a:off x="0" y="0"/>
                      <a:ext cx="1600200" cy="1514475"/>
                    </a:xfrm>
                    <a:prstGeom prst="rect">
                      <a:avLst/>
                    </a:prstGeom>
                    <a:noFill/>
                    <a:ln>
                      <a:noFill/>
                    </a:ln>
                  </pic:spPr>
                </pic:pic>
              </a:graphicData>
            </a:graphic>
          </wp:inline>
        </w:drawing>
      </w:r>
    </w:p>
    <w:p w14:paraId="503622C7">
      <w:pPr>
        <w:ind w:firstLine="480"/>
      </w:pPr>
      <w:r>
        <w:rPr>
          <w:rFonts w:ascii="宋体" w:hAnsi="宋体" w:eastAsia="宋体"/>
          <w:b w:val="0"/>
          <w:color w:val="000000"/>
          <w:sz w:val="24"/>
        </w:rPr>
        <w:t>B.</w:t>
      </w:r>
      <w:r>
        <w:drawing>
          <wp:inline distT="0" distB="0" distL="114300" distR="114300">
            <wp:extent cx="1638300" cy="1533525"/>
            <wp:effectExtent l="0" t="0" r="0" b="952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8"/>
                    <a:stretch>
                      <a:fillRect/>
                    </a:stretch>
                  </pic:blipFill>
                  <pic:spPr>
                    <a:xfrm>
                      <a:off x="0" y="0"/>
                      <a:ext cx="1638300" cy="1533525"/>
                    </a:xfrm>
                    <a:prstGeom prst="rect">
                      <a:avLst/>
                    </a:prstGeom>
                    <a:noFill/>
                    <a:ln>
                      <a:noFill/>
                    </a:ln>
                  </pic:spPr>
                </pic:pic>
              </a:graphicData>
            </a:graphic>
          </wp:inline>
        </w:drawing>
      </w:r>
    </w:p>
    <w:p w14:paraId="0175B232">
      <w:pPr>
        <w:ind w:firstLine="480"/>
      </w:pPr>
      <w:r>
        <w:rPr>
          <w:rFonts w:ascii="宋体" w:hAnsi="宋体" w:eastAsia="宋体"/>
          <w:b w:val="0"/>
          <w:color w:val="000000"/>
          <w:sz w:val="24"/>
        </w:rPr>
        <w:t>C.</w:t>
      </w:r>
      <w:r>
        <w:drawing>
          <wp:inline distT="0" distB="0" distL="114300" distR="114300">
            <wp:extent cx="1504950" cy="1381125"/>
            <wp:effectExtent l="0" t="0" r="0" b="952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9"/>
                    <a:stretch>
                      <a:fillRect/>
                    </a:stretch>
                  </pic:blipFill>
                  <pic:spPr>
                    <a:xfrm>
                      <a:off x="0" y="0"/>
                      <a:ext cx="1504950" cy="1381125"/>
                    </a:xfrm>
                    <a:prstGeom prst="rect">
                      <a:avLst/>
                    </a:prstGeom>
                    <a:noFill/>
                    <a:ln>
                      <a:noFill/>
                    </a:ln>
                  </pic:spPr>
                </pic:pic>
              </a:graphicData>
            </a:graphic>
          </wp:inline>
        </w:drawing>
      </w:r>
    </w:p>
    <w:p w14:paraId="4E2A279A">
      <w:pPr>
        <w:ind w:firstLine="480"/>
      </w:pPr>
      <w:r>
        <w:rPr>
          <w:rFonts w:ascii="宋体" w:hAnsi="宋体" w:eastAsia="宋体"/>
          <w:b w:val="0"/>
          <w:color w:val="000000"/>
          <w:sz w:val="24"/>
        </w:rPr>
        <w:t>D.</w:t>
      </w:r>
      <w:r>
        <w:drawing>
          <wp:inline distT="0" distB="0" distL="114300" distR="114300">
            <wp:extent cx="1666875" cy="1495425"/>
            <wp:effectExtent l="0" t="0" r="9525" b="952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1666875" cy="1495425"/>
                    </a:xfrm>
                    <a:prstGeom prst="rect">
                      <a:avLst/>
                    </a:prstGeom>
                    <a:noFill/>
                    <a:ln>
                      <a:noFill/>
                    </a:ln>
                  </pic:spPr>
                </pic:pic>
              </a:graphicData>
            </a:graphic>
          </wp:inline>
        </w:drawing>
      </w:r>
    </w:p>
    <w:p w14:paraId="207371A1">
      <w:r>
        <w:drawing>
          <wp:inline distT="0" distB="0" distL="114300" distR="114300">
            <wp:extent cx="2879725" cy="2583180"/>
            <wp:effectExtent l="0" t="0" r="158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2880000" cy="2583771"/>
                    </a:xfrm>
                    <a:prstGeom prst="rect">
                      <a:avLst/>
                    </a:prstGeom>
                  </pic:spPr>
                </pic:pic>
              </a:graphicData>
            </a:graphic>
          </wp:inline>
        </w:drawing>
      </w:r>
    </w:p>
    <w:p w14:paraId="0A5D7DB1">
      <w:pPr>
        <w:ind w:firstLine="480"/>
      </w:pPr>
      <w:r>
        <w:rPr>
          <w:rFonts w:ascii="宋体" w:hAnsi="宋体" w:eastAsia="宋体"/>
          <w:b w:val="0"/>
          <w:color w:val="000000"/>
          <w:sz w:val="24"/>
        </w:rPr>
        <w:t>【答案】：C</w:t>
      </w:r>
    </w:p>
    <w:p w14:paraId="324AAB75">
      <w:pPr>
        <w:ind w:firstLine="480"/>
      </w:pPr>
      <w:r>
        <w:rPr>
          <w:rFonts w:ascii="宋体" w:hAnsi="宋体" w:eastAsia="宋体"/>
          <w:b w:val="0"/>
          <w:color w:val="000000"/>
          <w:sz w:val="24"/>
        </w:rPr>
        <w:t>【答案解析】：本题考查生活常识。交通标志是用图形符号和文字传递特定信息，用以管理交通、指示行车方向以保证道路畅通与行车安全的设施。适用于公路、城市道路以及一切专用公路，具有法令的性质。C 项表示禁止一切车辆和行人通行。此标志设在禁止通行的道路入口处。C 项正确。A 项：此标志表示禁止直行。与题干不符，排除。B 项：此标志表示禁止车辆暂时或长时停放。与题干不符，排除。D 项：此标志表示禁止行人进入。与题干不符，排除</w:t>
      </w:r>
    </w:p>
    <w:p w14:paraId="20EA9554">
      <w:pPr>
        <w:ind w:firstLine="480"/>
      </w:pPr>
      <w:r>
        <w:rPr>
          <w:rFonts w:ascii="宋体" w:hAnsi="宋体" w:eastAsia="宋体"/>
          <w:b w:val="0"/>
          <w:color w:val="000000"/>
          <w:sz w:val="24"/>
        </w:rPr>
        <w:t>26.在word文档中，不缩进段落第一行而缩进其余行，可实现该效果操作是（ ）。</w:t>
      </w:r>
    </w:p>
    <w:p w14:paraId="73C893AB">
      <w:pPr>
        <w:ind w:firstLine="480"/>
      </w:pPr>
      <w:r>
        <w:rPr>
          <w:rFonts w:ascii="宋体" w:hAnsi="宋体" w:eastAsia="宋体"/>
          <w:b w:val="0"/>
          <w:color w:val="000000"/>
          <w:sz w:val="24"/>
        </w:rPr>
        <w:t>A.首行缩进</w:t>
      </w:r>
    </w:p>
    <w:p w14:paraId="5DB9C827">
      <w:pPr>
        <w:ind w:firstLine="480"/>
      </w:pPr>
      <w:r>
        <w:rPr>
          <w:rFonts w:ascii="宋体" w:hAnsi="宋体" w:eastAsia="宋体"/>
          <w:b w:val="0"/>
          <w:color w:val="000000"/>
          <w:sz w:val="24"/>
        </w:rPr>
        <w:t>B.悬挂缩进</w:t>
      </w:r>
    </w:p>
    <w:p w14:paraId="387882A0">
      <w:pPr>
        <w:ind w:firstLine="480"/>
      </w:pPr>
      <w:r>
        <w:rPr>
          <w:rFonts w:ascii="宋体" w:hAnsi="宋体" w:eastAsia="宋体"/>
          <w:b w:val="0"/>
          <w:color w:val="000000"/>
          <w:sz w:val="24"/>
        </w:rPr>
        <w:t>C.左缩进</w:t>
      </w:r>
    </w:p>
    <w:p w14:paraId="1CC53488">
      <w:pPr>
        <w:ind w:firstLine="480"/>
      </w:pPr>
      <w:r>
        <w:rPr>
          <w:rFonts w:ascii="宋体" w:hAnsi="宋体" w:eastAsia="宋体"/>
          <w:b w:val="0"/>
          <w:color w:val="000000"/>
          <w:sz w:val="24"/>
        </w:rPr>
        <w:t>D.右缩进</w:t>
      </w:r>
    </w:p>
    <w:p w14:paraId="3BC69BC8">
      <w:pPr>
        <w:ind w:firstLine="480"/>
      </w:pPr>
      <w:r>
        <w:rPr>
          <w:rFonts w:ascii="宋体" w:hAnsi="宋体" w:eastAsia="宋体"/>
          <w:b w:val="0"/>
          <w:color w:val="000000"/>
          <w:sz w:val="24"/>
        </w:rPr>
        <w:t>【答案】：B</w:t>
      </w:r>
    </w:p>
    <w:p w14:paraId="1B311136">
      <w:pPr>
        <w:ind w:firstLine="480"/>
      </w:pPr>
      <w:r>
        <w:rPr>
          <w:rFonts w:ascii="宋体" w:hAnsi="宋体" w:eastAsia="宋体"/>
          <w:b w:val="0"/>
          <w:color w:val="000000"/>
          <w:sz w:val="24"/>
        </w:rPr>
        <w:t>【答案解析】：本题考查 Word 的基本操作。在 Word 文档中，悬挂缩进是指在这种段落格式中，段落的首行文本不加改变，而除首行以外的文本缩进一定的距离。悬挂缩进常用于项目符号和编号列表。因此，要想实现“不缩进段落第一行而缩进其余行”这一结果，需要使用悬挂缩进。B 项正确。A 项：首行缩进是将段落的第一行从左向右缩进一定的距离，首行外的各行都保持不变，便于阅读和区分文章整体结构。与题干不符，排除。C 项：左缩进是设置整个段落左端距离页面左边界的起始位置。与题干不符，排除。D 项：右缩进是指设置整个段落右端距离页面左边界的起始位置。与题干不符，排除</w:t>
      </w:r>
    </w:p>
    <w:p w14:paraId="0BE83B97">
      <w:pPr>
        <w:ind w:firstLine="480"/>
      </w:pPr>
      <w:r>
        <w:rPr>
          <w:rFonts w:ascii="宋体" w:hAnsi="宋体" w:eastAsia="宋体"/>
          <w:b w:val="0"/>
          <w:color w:val="000000"/>
          <w:sz w:val="24"/>
        </w:rPr>
        <w:t>27.李老师想用5分钟为学生讲解某演示文稿中的10页幻灯片，下列选项中，可帮助李老师在制作课件时准确把握 讲解时间是（ ）。</w:t>
      </w:r>
    </w:p>
    <w:p w14:paraId="15F3EF0D">
      <w:pPr>
        <w:ind w:firstLine="480"/>
      </w:pPr>
      <w:r>
        <w:rPr>
          <w:rFonts w:ascii="宋体" w:hAnsi="宋体" w:eastAsia="宋体"/>
          <w:b w:val="0"/>
          <w:color w:val="000000"/>
          <w:sz w:val="24"/>
        </w:rPr>
        <w:t>A.排练计时</w:t>
      </w:r>
    </w:p>
    <w:p w14:paraId="2035D86E">
      <w:pPr>
        <w:ind w:firstLine="480"/>
      </w:pPr>
      <w:r>
        <w:rPr>
          <w:rFonts w:ascii="宋体" w:hAnsi="宋体" w:eastAsia="宋体"/>
          <w:b w:val="0"/>
          <w:color w:val="000000"/>
          <w:sz w:val="24"/>
        </w:rPr>
        <w:t>B.自动放映</w:t>
      </w:r>
    </w:p>
    <w:p w14:paraId="6B956398">
      <w:pPr>
        <w:ind w:firstLine="480"/>
      </w:pPr>
      <w:r>
        <w:rPr>
          <w:rFonts w:ascii="宋体" w:hAnsi="宋体" w:eastAsia="宋体"/>
          <w:b w:val="0"/>
          <w:color w:val="000000"/>
          <w:sz w:val="24"/>
        </w:rPr>
        <w:t>C.批注功能</w:t>
      </w:r>
    </w:p>
    <w:p w14:paraId="44CCEB82">
      <w:pPr>
        <w:ind w:firstLine="480"/>
      </w:pPr>
      <w:r>
        <w:rPr>
          <w:rFonts w:ascii="宋体" w:hAnsi="宋体" w:eastAsia="宋体"/>
          <w:b w:val="0"/>
          <w:color w:val="000000"/>
          <w:sz w:val="24"/>
        </w:rPr>
        <w:t>D.使用母版</w:t>
      </w:r>
    </w:p>
    <w:p w14:paraId="678851D8">
      <w:pPr>
        <w:ind w:firstLine="480"/>
      </w:pPr>
      <w:r>
        <w:rPr>
          <w:rFonts w:ascii="宋体" w:hAnsi="宋体" w:eastAsia="宋体"/>
          <w:b w:val="0"/>
          <w:color w:val="000000"/>
          <w:sz w:val="24"/>
        </w:rPr>
        <w:t>【答案】：A</w:t>
      </w:r>
    </w:p>
    <w:p w14:paraId="0779D357">
      <w:pPr>
        <w:ind w:firstLine="480"/>
      </w:pPr>
      <w:r>
        <w:rPr>
          <w:rFonts w:ascii="宋体" w:hAnsi="宋体" w:eastAsia="宋体"/>
          <w:b w:val="0"/>
          <w:color w:val="000000"/>
          <w:sz w:val="24"/>
        </w:rPr>
        <w:t>【答案解析】：本题考查 PowerPoint 的基本操作。在 PowerPoint 中，排练计时功能是可以在演示前先预演一遍，即进行一次模拟讲演，一边播放幻灯片，一边根据实际需要进行讲解，将讲解每张幻灯片所用的时间都记录下来，后期再灵活调整时间的分配。题干中，李老师可以使用排练计时功能准确把握讲解时间。A 项正确。B 项：自动放映功能能够实现打开就能自动播放 PPT 的功能。与题干不符，排除。C 项：PPT 制作完毕后，我们可能需要就其与别人进行交流沟通，并对其中一些内容进行修改，此时“批注功能”能够很好地满足我们的需求，通过批注功能记录需要修改的内容以及想法。与题干不符，排除。D 项：母版中包含可出现在每一张幻灯片上的显示元素，如文本占位符、图片、动作按钮等。幻灯片母版上的对象将出现在每张幻灯片的相同位置上。使用母版可以方便地统一幻灯片的风格。与题干不符，排除</w:t>
      </w:r>
    </w:p>
    <w:p w14:paraId="6978A772">
      <w:pPr>
        <w:ind w:firstLine="480"/>
      </w:pPr>
      <w:r>
        <w:rPr>
          <w:rFonts w:ascii="宋体" w:hAnsi="宋体" w:eastAsia="宋体"/>
          <w:b w:val="0"/>
          <w:color w:val="000000"/>
          <w:sz w:val="24"/>
        </w:rPr>
        <w:t>28.下列选项中，与“橙子”和“桔子”逻辑关系相同的是（ ）。</w:t>
      </w:r>
    </w:p>
    <w:p w14:paraId="5DD32222">
      <w:pPr>
        <w:ind w:firstLine="480"/>
      </w:pPr>
      <w:r>
        <w:rPr>
          <w:rFonts w:ascii="宋体" w:hAnsi="宋体" w:eastAsia="宋体"/>
          <w:b w:val="0"/>
          <w:color w:val="000000"/>
          <w:sz w:val="24"/>
        </w:rPr>
        <w:t>A.“土豆”与“马铃薯”</w:t>
      </w:r>
    </w:p>
    <w:p w14:paraId="3E034D0E">
      <w:pPr>
        <w:ind w:firstLine="480"/>
      </w:pPr>
      <w:r>
        <w:rPr>
          <w:rFonts w:ascii="宋体" w:hAnsi="宋体" w:eastAsia="宋体"/>
          <w:b w:val="0"/>
          <w:color w:val="000000"/>
          <w:sz w:val="24"/>
        </w:rPr>
        <w:t>B.“桃子”与“水蜜桃”</w:t>
      </w:r>
    </w:p>
    <w:p w14:paraId="21C2F2DD">
      <w:pPr>
        <w:ind w:firstLine="480"/>
      </w:pPr>
      <w:r>
        <w:rPr>
          <w:rFonts w:ascii="宋体" w:hAnsi="宋体" w:eastAsia="宋体"/>
          <w:b w:val="0"/>
          <w:color w:val="000000"/>
          <w:sz w:val="24"/>
        </w:rPr>
        <w:t>C.“芒果”与“火龙果”</w:t>
      </w:r>
    </w:p>
    <w:p w14:paraId="3745BEEC">
      <w:pPr>
        <w:ind w:firstLine="480"/>
      </w:pPr>
      <w:r>
        <w:rPr>
          <w:rFonts w:ascii="宋体" w:hAnsi="宋体" w:eastAsia="宋体"/>
          <w:b w:val="0"/>
          <w:color w:val="000000"/>
          <w:sz w:val="24"/>
        </w:rPr>
        <w:t>D.“萝卜”与“红萝卜”2019年下半年教师资格考试《综合素质》（幼儿园）真题</w:t>
      </w:r>
    </w:p>
    <w:p w14:paraId="4053B6F9">
      <w:pPr>
        <w:ind w:firstLine="480"/>
      </w:pPr>
      <w:r>
        <w:rPr>
          <w:rFonts w:ascii="宋体" w:hAnsi="宋体" w:eastAsia="宋体"/>
          <w:b w:val="0"/>
          <w:color w:val="000000"/>
          <w:sz w:val="24"/>
        </w:rPr>
        <w:t>【答案】：C</w:t>
      </w:r>
    </w:p>
    <w:p w14:paraId="644830E7">
      <w:pPr>
        <w:ind w:firstLine="480"/>
      </w:pPr>
      <w:r>
        <w:rPr>
          <w:rFonts w:ascii="宋体" w:hAnsi="宋体" w:eastAsia="宋体"/>
          <w:b w:val="0"/>
          <w:color w:val="000000"/>
          <w:sz w:val="24"/>
        </w:rPr>
        <w:t>【答案解析】：本题考查全异关系。全异关系是指对任意的两个概念 A、B，如果 A 的外延与 B 的外延完全不相同（即所有的 A 不是 B，所有的 B 不是 A），就称 A 和 B 之间是全异关系。题干中，“橙子”和“桔子”指的是两种不同的水果，为全异关系。C 项中，“芒果”和“火龙果”都是水果，但为不同的水果，为全异关系，与“橙子”和“桔子”逻辑关系相同。C 项正确。A 项：“土豆”和“马铃薯”指的是同一种食物，它们的概念属于全同关系。全同关系亦称为同一关系。对于任意两个概念 A、B，如果它们的外延完全相同，就称 A 和 B 之间是全同关系。与题干不符，排除。B、D 两项：“水蜜桃”是“桃子”的一种，“红萝卜”是“萝卜”的一种，均为属种关系。属种关系又称真包含关系、上属关系等，是指一个概念的部分外延与另一个概念的全部外延重合的关系。与题干不符，排除</w:t>
      </w:r>
    </w:p>
    <w:p w14:paraId="4967F568">
      <w:pPr>
        <w:ind w:firstLine="480"/>
        <w:rPr>
          <w:rFonts w:ascii="宋体" w:hAnsi="宋体" w:eastAsia="宋体"/>
          <w:b w:val="0"/>
          <w:color w:val="000000"/>
          <w:sz w:val="24"/>
        </w:rPr>
      </w:pPr>
      <w:r>
        <w:rPr>
          <w:rFonts w:ascii="宋体" w:hAnsi="宋体" w:eastAsia="宋体"/>
          <w:b w:val="0"/>
          <w:color w:val="000000"/>
          <w:sz w:val="24"/>
        </w:rPr>
        <w:t>29.按照给出图像逻辑特点，下列选项中填入空白处最恰当的是（ ）。</w:t>
      </w:r>
    </w:p>
    <w:p w14:paraId="2D15C22F">
      <w:pPr>
        <w:ind w:firstLine="480"/>
        <w:rPr>
          <w:rFonts w:ascii="宋体" w:hAnsi="宋体" w:eastAsia="宋体"/>
          <w:b w:val="0"/>
          <w:color w:val="000000"/>
          <w:sz w:val="24"/>
        </w:rPr>
      </w:pPr>
      <w:r>
        <w:drawing>
          <wp:inline distT="0" distB="0" distL="114300" distR="114300">
            <wp:extent cx="5481955" cy="1310640"/>
            <wp:effectExtent l="0" t="0" r="4445" b="381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2"/>
                    <a:stretch>
                      <a:fillRect/>
                    </a:stretch>
                  </pic:blipFill>
                  <pic:spPr>
                    <a:xfrm>
                      <a:off x="0" y="0"/>
                      <a:ext cx="5481955" cy="1310640"/>
                    </a:xfrm>
                    <a:prstGeom prst="rect">
                      <a:avLst/>
                    </a:prstGeom>
                    <a:noFill/>
                    <a:ln>
                      <a:noFill/>
                    </a:ln>
                  </pic:spPr>
                </pic:pic>
              </a:graphicData>
            </a:graphic>
          </wp:inline>
        </w:drawing>
      </w:r>
    </w:p>
    <w:p w14:paraId="6E7ABCFC">
      <w:pPr>
        <w:ind w:firstLine="480"/>
      </w:pPr>
      <w:r>
        <w:rPr>
          <w:rFonts w:ascii="宋体" w:hAnsi="宋体" w:eastAsia="宋体"/>
          <w:b w:val="0"/>
          <w:color w:val="000000"/>
          <w:sz w:val="24"/>
        </w:rPr>
        <w:t>A.</w:t>
      </w:r>
      <w:r>
        <w:drawing>
          <wp:inline distT="0" distB="0" distL="114300" distR="114300">
            <wp:extent cx="1704975" cy="1695450"/>
            <wp:effectExtent l="0" t="0" r="9525" b="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1704975" cy="1695450"/>
                    </a:xfrm>
                    <a:prstGeom prst="rect">
                      <a:avLst/>
                    </a:prstGeom>
                    <a:noFill/>
                    <a:ln>
                      <a:noFill/>
                    </a:ln>
                  </pic:spPr>
                </pic:pic>
              </a:graphicData>
            </a:graphic>
          </wp:inline>
        </w:drawing>
      </w:r>
    </w:p>
    <w:p w14:paraId="3AA1CF73">
      <w:pPr>
        <w:ind w:firstLine="480"/>
      </w:pPr>
      <w:r>
        <w:rPr>
          <w:rFonts w:ascii="宋体" w:hAnsi="宋体" w:eastAsia="宋体"/>
          <w:b w:val="0"/>
          <w:color w:val="000000"/>
          <w:sz w:val="24"/>
        </w:rPr>
        <w:t>B.</w:t>
      </w:r>
      <w:r>
        <w:drawing>
          <wp:inline distT="0" distB="0" distL="114300" distR="114300">
            <wp:extent cx="1752600" cy="1676400"/>
            <wp:effectExtent l="0" t="0" r="0"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4"/>
                    <a:stretch>
                      <a:fillRect/>
                    </a:stretch>
                  </pic:blipFill>
                  <pic:spPr>
                    <a:xfrm>
                      <a:off x="0" y="0"/>
                      <a:ext cx="1752600" cy="1676400"/>
                    </a:xfrm>
                    <a:prstGeom prst="rect">
                      <a:avLst/>
                    </a:prstGeom>
                    <a:noFill/>
                    <a:ln>
                      <a:noFill/>
                    </a:ln>
                  </pic:spPr>
                </pic:pic>
              </a:graphicData>
            </a:graphic>
          </wp:inline>
        </w:drawing>
      </w:r>
    </w:p>
    <w:p w14:paraId="0E3BE1E3">
      <w:pPr>
        <w:ind w:firstLine="480"/>
      </w:pPr>
      <w:r>
        <w:rPr>
          <w:rFonts w:ascii="宋体" w:hAnsi="宋体" w:eastAsia="宋体"/>
          <w:b w:val="0"/>
          <w:color w:val="000000"/>
          <w:sz w:val="24"/>
        </w:rPr>
        <w:t>C.</w:t>
      </w:r>
      <w:r>
        <w:drawing>
          <wp:inline distT="0" distB="0" distL="114300" distR="114300">
            <wp:extent cx="1819275" cy="1676400"/>
            <wp:effectExtent l="0" t="0" r="9525"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5"/>
                    <a:stretch>
                      <a:fillRect/>
                    </a:stretch>
                  </pic:blipFill>
                  <pic:spPr>
                    <a:xfrm>
                      <a:off x="0" y="0"/>
                      <a:ext cx="1819275" cy="1676400"/>
                    </a:xfrm>
                    <a:prstGeom prst="rect">
                      <a:avLst/>
                    </a:prstGeom>
                    <a:noFill/>
                    <a:ln>
                      <a:noFill/>
                    </a:ln>
                  </pic:spPr>
                </pic:pic>
              </a:graphicData>
            </a:graphic>
          </wp:inline>
        </w:drawing>
      </w:r>
    </w:p>
    <w:p w14:paraId="58515538">
      <w:pPr>
        <w:ind w:firstLine="480"/>
        <w:rPr>
          <w:rFonts w:ascii="宋体" w:hAnsi="宋体" w:eastAsia="宋体"/>
          <w:b w:val="0"/>
          <w:color w:val="000000"/>
          <w:sz w:val="24"/>
        </w:rPr>
      </w:pPr>
      <w:r>
        <w:rPr>
          <w:rFonts w:ascii="宋体" w:hAnsi="宋体" w:eastAsia="宋体"/>
          <w:b w:val="0"/>
          <w:color w:val="000000"/>
          <w:sz w:val="24"/>
        </w:rPr>
        <w:t>D.</w:t>
      </w:r>
      <w:r>
        <w:drawing>
          <wp:inline distT="0" distB="0" distL="114300" distR="114300">
            <wp:extent cx="1819275" cy="1657350"/>
            <wp:effectExtent l="0" t="0" r="9525"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6"/>
                    <a:stretch>
                      <a:fillRect/>
                    </a:stretch>
                  </pic:blipFill>
                  <pic:spPr>
                    <a:xfrm>
                      <a:off x="0" y="0"/>
                      <a:ext cx="1819275" cy="1657350"/>
                    </a:xfrm>
                    <a:prstGeom prst="rect">
                      <a:avLst/>
                    </a:prstGeom>
                    <a:noFill/>
                    <a:ln>
                      <a:noFill/>
                    </a:ln>
                  </pic:spPr>
                </pic:pic>
              </a:graphicData>
            </a:graphic>
          </wp:inline>
        </w:drawing>
      </w:r>
    </w:p>
    <w:p w14:paraId="48808247">
      <w:pPr>
        <w:ind w:firstLine="480"/>
      </w:pPr>
      <w:r>
        <w:rPr>
          <w:rFonts w:ascii="宋体" w:hAnsi="宋体" w:eastAsia="宋体"/>
          <w:b w:val="0"/>
          <w:color w:val="000000"/>
          <w:sz w:val="24"/>
        </w:rPr>
        <w:t>【答案】：D</w:t>
      </w:r>
    </w:p>
    <w:p w14:paraId="34CA0FEE">
      <w:pPr>
        <w:ind w:firstLine="480"/>
      </w:pPr>
      <w:r>
        <w:rPr>
          <w:rFonts w:ascii="宋体" w:hAnsi="宋体" w:eastAsia="宋体"/>
          <w:b w:val="0"/>
          <w:color w:val="000000"/>
          <w:sz w:val="24"/>
        </w:rPr>
        <w:t>【答案解析】：本题考查图形推理。图形推理要善于把握图形的规律。题干中，例图呈现的规律是：①图形中小图形和外面的大图形形状相同；②大图形和小图形有两个边重叠。D 项中，大图形为长方形，小图形也是长方形；并且两个图有两个边重叠。D 项正确。A 项：内外图形均相同，但两个图形只有一个边重叠。与题干不符，排除。B 项：内外图形均不相同。与题干不符，排除。C 项：内外图形均不相同。与题干不符，排除</w:t>
      </w:r>
    </w:p>
    <w:p w14:paraId="72073788">
      <w:pPr>
        <w:ind w:firstLine="480"/>
        <w:rPr>
          <w:rFonts w:ascii="宋体" w:hAnsi="宋体" w:eastAsia="宋体"/>
          <w:b w:val="0"/>
          <w:color w:val="000000"/>
          <w:sz w:val="24"/>
        </w:rPr>
      </w:pPr>
    </w:p>
    <w:p w14:paraId="21E4E833">
      <w:pPr>
        <w:ind w:firstLine="480"/>
        <w:rPr>
          <w:rFonts w:ascii="宋体" w:hAnsi="宋体" w:eastAsia="宋体"/>
          <w:b w:val="0"/>
          <w:color w:val="000000"/>
          <w:sz w:val="24"/>
        </w:rPr>
      </w:pPr>
      <w:r>
        <w:rPr>
          <w:rFonts w:ascii="宋体" w:hAnsi="宋体" w:eastAsia="宋体"/>
          <w:b/>
          <w:color w:val="000000"/>
          <w:sz w:val="24"/>
        </w:rPr>
        <w:t>二、材料分析题（本大题共 2 小题，每小题 14 分，共 28 分）阅读材料，并回答问题。</w:t>
      </w:r>
    </w:p>
    <w:p w14:paraId="0B4A318A">
      <w:pPr>
        <w:ind w:firstLine="480"/>
        <w:jc w:val="center"/>
        <w:rPr>
          <w:rFonts w:ascii="宋体" w:hAnsi="宋体" w:eastAsia="宋体"/>
          <w:b w:val="0"/>
          <w:color w:val="000000"/>
          <w:sz w:val="24"/>
        </w:rPr>
      </w:pPr>
      <w:r>
        <w:rPr>
          <w:rFonts w:ascii="宋体" w:hAnsi="宋体" w:eastAsia="宋体"/>
          <w:b w:val="0"/>
          <w:color w:val="000000"/>
          <w:sz w:val="24"/>
        </w:rPr>
        <w:t>（一）</w:t>
      </w:r>
    </w:p>
    <w:p w14:paraId="28242B7C">
      <w:pPr>
        <w:ind w:firstLine="480"/>
        <w:rPr>
          <w:rFonts w:ascii="宋体" w:hAnsi="宋体" w:eastAsia="宋体"/>
          <w:b w:val="0"/>
          <w:color w:val="000000"/>
          <w:sz w:val="24"/>
        </w:rPr>
      </w:pPr>
      <w:r>
        <w:rPr>
          <w:rFonts w:ascii="宋体" w:hAnsi="宋体" w:eastAsia="宋体"/>
          <w:b w:val="0"/>
          <w:color w:val="000000"/>
          <w:sz w:val="24"/>
        </w:rPr>
        <w:t>中小班馨馨的左手臂先天发育不良，协调能力和运动都低于其它幼儿，馨馨很喜欢唱歌跳舞，但每当要登台表演她都会默默地退出。</w:t>
      </w:r>
    </w:p>
    <w:p w14:paraId="35502616">
      <w:pPr>
        <w:ind w:firstLine="480"/>
        <w:rPr>
          <w:rFonts w:ascii="宋体" w:hAnsi="宋体" w:eastAsia="宋体"/>
          <w:b w:val="0"/>
          <w:color w:val="000000"/>
          <w:sz w:val="24"/>
        </w:rPr>
      </w:pPr>
      <w:r>
        <w:rPr>
          <w:rFonts w:ascii="宋体" w:hAnsi="宋体" w:eastAsia="宋体"/>
          <w:b w:val="0"/>
          <w:color w:val="000000"/>
          <w:sz w:val="24"/>
        </w:rPr>
        <w:t>幼儿园一年一度艺术节就要开幕，王老师特意编排动作与队形相对简单舞蹈“蓝精灵”，鼓励馨馨加入。排练中，连续几个八拍跳下来，馨馨有些手忙脚乱，王老师放慢速度，并降低动作要求，可馨馨动作仍然不到位。馨馨有些焦急，王老师对馨馨说：“不要急，你已经跳得很好了，老师陪你慢慢跳。”馨馨点点头，跳得更认真。可几个孩子却抱怨着：“老师，馨馨总是撞到我”“老师，跳得太慢了。”旁边的李老师也说：“直接安排馨馨参加大合唱不是更简单吗？”王老师摇摇头说：“馨馨比任何孩子都更在乎跳舞，我一定要帮她做2019年下半年教师资格考试《综合素质》（幼儿园）真题到。”王老师随后对孩子们说：“你们知道吗？蓝精灵正因为善良、勇敢，又相互关心，最终打败格格巫。我们要像蓝精灵一样互帮互助，才能跳好舞蹈。”</w:t>
      </w:r>
    </w:p>
    <w:p w14:paraId="26E3E9B9">
      <w:pPr>
        <w:ind w:firstLine="480"/>
      </w:pPr>
      <w:r>
        <w:rPr>
          <w:rFonts w:ascii="宋体" w:hAnsi="宋体" w:eastAsia="宋体"/>
          <w:b w:val="0"/>
          <w:color w:val="000000"/>
          <w:sz w:val="24"/>
        </w:rPr>
        <w:t>艺术节如期举行，馨馨和孩子们在舞台上欢快地舞动。</w:t>
      </w:r>
    </w:p>
    <w:p w14:paraId="1A22CC37">
      <w:pPr>
        <w:ind w:firstLine="480"/>
        <w:rPr>
          <w:rFonts w:ascii="宋体" w:hAnsi="宋体" w:eastAsia="宋体"/>
          <w:b w:val="0"/>
          <w:color w:val="000000"/>
          <w:sz w:val="24"/>
        </w:rPr>
      </w:pPr>
      <w:r>
        <w:rPr>
          <w:rFonts w:ascii="宋体" w:hAnsi="宋体" w:eastAsia="宋体"/>
          <w:b w:val="0"/>
          <w:color w:val="000000"/>
          <w:sz w:val="24"/>
        </w:rPr>
        <w:t>30.（分析题） 问题：请结合材料，从教育观角度，评析王老师教育行为。（14分）</w:t>
      </w:r>
    </w:p>
    <w:p w14:paraId="547BE818">
      <w:pPr>
        <w:ind w:firstLine="480"/>
        <w:rPr>
          <w:rFonts w:ascii="宋体" w:hAnsi="宋体" w:eastAsia="宋体"/>
          <w:b w:val="0"/>
          <w:color w:val="000000"/>
          <w:sz w:val="24"/>
        </w:rPr>
      </w:pPr>
      <w:r>
        <w:rPr>
          <w:rFonts w:ascii="宋体" w:hAnsi="宋体" w:eastAsia="宋体"/>
          <w:b w:val="0"/>
          <w:color w:val="000000"/>
          <w:sz w:val="24"/>
        </w:rPr>
        <w:t xml:space="preserve"> 【参考答案】：王老师的教育行为践行了新时期素质教育观的要求，值得我们赞赏和学习。首先，素质教育观要求我们要促进幼儿的个性发展。每个孩子都是独立的个体，有个体差异性，要注重因材施教。材料中，馨馨因为手臂发育不良，在舞蹈学习上与其他小朋友存在差异，王老师专门为其编排了相对简单的舞蹈，因材施教，使之能加入舞蹈排练中。其次，素质教育观要求我们，教育要面向全体幼儿。素质教育倡导人人有受教育的权利，强调在教育中使每个人都得到发展，而不是只注重一部分人的发展。材料中，当其他小朋友和李老师建议让馨馨参加大合唱时，王老师并没有因此放弃，而是坚持让馨馨参加舞蹈排练。再次，素质教育观要求我们促进幼儿的全面发展。通过德育、智育、体育、美育等的有机融合，来实现学生的德、智、体、美等方面的全面发展。材料中，王老师不仅关注到幼儿的舞蹈学习，还能够抓住排练时的教育契机，及时向孩子们传递“互帮互助”“善良”“勇敢”等品质。最后，素质教育观要求我们要注重创新精神和实践能力，培养具有创新精神和实践能力的新一代人才，是素质教育的时代特征。材料中，王老师不仅关注到幼儿的舞蹈学习，更重视幼儿的舞蹈实践，及时让大家通过排练与练习加强自己的舞蹈实践能力。总而言之，材料中王老师践行了素质教育的内涵和正确的实施方式，其做法是值得提倡和学习的。</w:t>
      </w:r>
    </w:p>
    <w:p w14:paraId="1B98806E">
      <w:pPr>
        <w:ind w:firstLine="480"/>
      </w:pPr>
      <w:r>
        <w:rPr>
          <w:rFonts w:ascii="宋体" w:hAnsi="宋体" w:eastAsia="宋体"/>
          <w:b w:val="0"/>
          <w:color w:val="000000"/>
          <w:sz w:val="24"/>
        </w:rPr>
        <w:t>（注意：①这道题考查的不仅是幼儿的个性发展，而且是幼儿的个性发展对教师的启示，也就是“因材施教”的能力。②“创新精神与实践能力”体现得比较少，所以放在最后一个点来阐述。）</w:t>
      </w:r>
    </w:p>
    <w:p w14:paraId="227866A5">
      <w:pPr>
        <w:ind w:firstLine="480"/>
        <w:rPr>
          <w:rFonts w:ascii="宋体" w:hAnsi="宋体" w:eastAsia="宋体"/>
          <w:b w:val="0"/>
          <w:color w:val="000000"/>
          <w:sz w:val="24"/>
        </w:rPr>
      </w:pPr>
    </w:p>
    <w:p w14:paraId="56A4EB39">
      <w:pPr>
        <w:ind w:firstLine="480"/>
        <w:jc w:val="center"/>
        <w:rPr>
          <w:rFonts w:ascii="宋体" w:hAnsi="宋体" w:eastAsia="宋体"/>
          <w:b w:val="0"/>
          <w:color w:val="000000"/>
          <w:sz w:val="24"/>
        </w:rPr>
      </w:pPr>
      <w:r>
        <w:rPr>
          <w:rFonts w:ascii="宋体" w:hAnsi="宋体" w:eastAsia="宋体"/>
          <w:b w:val="0"/>
          <w:color w:val="000000"/>
          <w:sz w:val="24"/>
        </w:rPr>
        <w:t>（二）</w:t>
      </w:r>
    </w:p>
    <w:p w14:paraId="739E4E06">
      <w:pPr>
        <w:ind w:firstLine="480"/>
      </w:pPr>
      <w:r>
        <w:rPr>
          <w:rFonts w:ascii="宋体" w:hAnsi="宋体" w:eastAsia="宋体"/>
          <w:b w:val="0"/>
          <w:color w:val="000000"/>
          <w:sz w:val="24"/>
        </w:rPr>
        <w:t>小班欣欣今天第一天入园，由妈妈领进幼儿园，一路哭个不停，胡老师牵过欣欣的手，蹲下来拥抱她，轻 轻擦干她脸上的泪水安慰着：“宝贝，快别哭！老师爱你哦！给妈妈说再见，好吗？” 早饭时，欣欣拿不稳勺子，吃一口包子就含在口里不咀嚼也不咽，吃得非常慢。喝牛奶时，她用舌头舔着喝， 到早餐结束也没喝几口。于是，胡老师耐心喂她吃早餐。离园时，胡老师跟欣欣妈妈进行交流，了解欣欣体弱 多病，家长因担心孩子吃不饱，怕孩子弄脏衣服，在家中很少让欣欣自己吃饭，喝水也一直用奶瓶。 从第二天开始，胡老师耐心教欣欣正确握勺方法，告诉她吃饭时嘴里不要含饭玩耍，两侧牙齿要同时咀嚼，并 给欣欣示范如何用杯喝水。 胡老师还为家长推荐家庭教育方面的书籍，建议家长在家里锻炼欣欣自己吃饭，喝水。经过一个多月努力，欣 欣能像别的幼儿一样正常进餐，入园焦虑也逐渐消失。</w:t>
      </w:r>
    </w:p>
    <w:p w14:paraId="46A5CE6A">
      <w:pPr>
        <w:ind w:firstLine="480"/>
        <w:rPr>
          <w:rFonts w:ascii="宋体" w:hAnsi="宋体" w:eastAsia="宋体"/>
          <w:b w:val="0"/>
          <w:color w:val="000000"/>
          <w:sz w:val="24"/>
        </w:rPr>
      </w:pPr>
      <w:r>
        <w:rPr>
          <w:rFonts w:ascii="宋体" w:hAnsi="宋体" w:eastAsia="宋体"/>
          <w:b w:val="0"/>
          <w:color w:val="000000"/>
          <w:sz w:val="24"/>
        </w:rPr>
        <w:t xml:space="preserve">31.（分析题） 问题：请结合材料，从教师职业道德角度，评析胡老师的教育行为。（14分） </w:t>
      </w:r>
    </w:p>
    <w:p w14:paraId="37DA4623">
      <w:pPr>
        <w:ind w:firstLine="480"/>
      </w:pPr>
      <w:r>
        <w:rPr>
          <w:rFonts w:ascii="宋体" w:hAnsi="宋体" w:eastAsia="宋体"/>
          <w:b w:val="0"/>
          <w:color w:val="000000"/>
          <w:sz w:val="24"/>
        </w:rPr>
        <w:t>【参考答案】：胡老师的教育行为践行了教师职业道德规范，符合《中小学教师职业道德规范》，值得我们学习。首先，胡老师做到了关爱学生。关爱学生包括关心爱护全体学生，尊重学生人格，平等公正对待学生。对学生严慈相济，做学生良师益友。材料中，胡老师对哭闹的欣欣，蹲下来拥抱、擦干眼泪、安慰她，对幼儿不好好吃饭喝水的行为，也是耐心地喂食，并帮助幼儿养成正确的进食方法和习惯，体现了关爱学生的教师职业道德。其次，胡老师做到了爱岗敬业。爱岗敬业包括忠诚于人民教育事业，志存高远，勤恳敬业，甘为人梯，乐于奉献。认真备课上课，认真辅导学生，不得敷衍塞责。材料中，胡老师面对欣欣第一次入园出现的适应困难等情况，能够认真地对待自己的工作，耐心负责任地帮助欣欣改变不良的生活习惯，最终使欣欣的情况得以改善，这体现了其对工作的认真态度，也体现了爱岗敬业的职业道德。再次，胡老师做到了教书育人。教师要遵循教育规律，实施素质教育。循循善诱，诲人不倦，因材施教。培养学生良好品行，激发学生创新精神，促进学生全面发展。材料中，胡老师能够遵循幼儿教育规律和特点，根据欣欣的具体情况，耐心引导，教给欣欣如何自己吃饭和喝水，克服了幼儿的入园焦虑，着眼于幼儿的全面发展，体现了教书育人的职业道德。最后，胡老师做到了为人师表。教师要坚守高尚情操，知荣明耻，严于律己，以身作则。要关心集体，团结协作，尊重同事，尊重家长。材料中，胡老师面对欣欣的情况，能够积极主动地与欣欣的家长进行沟通交流，为家长推荐一些家庭教育方面的书籍，帮助欣欣的家长更好地进行家庭教育，同时，在欣欣不知如何进餐时亲身示范，以帮助幼儿正确进食、喝水，体现了为人师表的职业道德。总之，我们应该向胡老师学习，严格要求自己，时刻践行教师职业道德规范的相关要求，做一名合格的人民教师。（注意：材料中，关爱学生、爱岗敬业、教书育人、为人师表均有体现，但是，爱国守法与终身学习并未有明确指向，所以只写四点即可。）</w:t>
      </w:r>
    </w:p>
    <w:p w14:paraId="71E21858">
      <w:pPr>
        <w:ind w:firstLine="480"/>
        <w:rPr>
          <w:rFonts w:ascii="宋体" w:hAnsi="宋体" w:eastAsia="宋体"/>
          <w:b w:val="0"/>
          <w:color w:val="000000"/>
          <w:sz w:val="24"/>
        </w:rPr>
      </w:pPr>
    </w:p>
    <w:p w14:paraId="01AA3210">
      <w:pPr>
        <w:ind w:firstLine="480"/>
        <w:jc w:val="center"/>
        <w:rPr>
          <w:rFonts w:ascii="宋体" w:hAnsi="宋体" w:eastAsia="宋体"/>
          <w:b w:val="0"/>
          <w:color w:val="000000"/>
          <w:sz w:val="24"/>
        </w:rPr>
      </w:pPr>
      <w:r>
        <w:rPr>
          <w:rFonts w:ascii="宋体" w:hAnsi="宋体" w:eastAsia="宋体"/>
          <w:b w:val="0"/>
          <w:color w:val="000000"/>
          <w:sz w:val="24"/>
        </w:rPr>
        <w:t>（三）</w:t>
      </w:r>
    </w:p>
    <w:p w14:paraId="24127EB2">
      <w:pPr>
        <w:ind w:firstLine="480"/>
        <w:rPr>
          <w:rFonts w:ascii="宋体" w:hAnsi="宋体" w:eastAsia="宋体"/>
          <w:b w:val="0"/>
          <w:color w:val="000000"/>
          <w:sz w:val="24"/>
        </w:rPr>
      </w:pPr>
      <w:r>
        <w:rPr>
          <w:rFonts w:ascii="宋体" w:hAnsi="宋体" w:eastAsia="宋体"/>
          <w:b w:val="0"/>
          <w:color w:val="000000"/>
          <w:sz w:val="24"/>
        </w:rPr>
        <w:t xml:space="preserve">哲学的根本特征在于它是思想的一种“元”思想。“元”（meta）的意思是在人类各种思想观念后面所进 行的“更进一步”的反思性思想或者奠基性的思想。 哲学到底有什么用处？别的思想方法有什么用，我们都很清楚：科学方法能够发现自然规律，逻辑方法能保证 正确的分析和推理，艺术方法可用于创造作品，可是哲学的方法能用来做什么呢？如果说，哲学只是让人见见 思想的世面，让人的思想变得大气而不小气，这当然很好，但恐怕不够。哲学还必须证明它的必要性。既然有 了其他思想方法，我们为什么还一定需要哲学方法？如果我们真的需要哲学，它就必须有某种不可代替的用 处。说得再明确一些，哲学所要做的那种“更进一步”的研究真的很有必要吗？这种疑惑并不是一点道理都没 有，因为即使没有哲学，人们也照样生活和思考，照样劳动生产，照样生儿育女，照样发动战争，照样追求利 益和荣誉，江山照样如此多娇，浪花照样淘尽英雄。但奇怪的是，不管人们是否愿意思考哲学问题，人类思想 总是自然而然地产生出哲学问题。看来，当思想深入到一定的层次，哲学就成为必需的。没有哲学的思想是不 健全的思想。 然而，我们又怎么能够知道哪些指导性的思想是可靠可信的呢？那些指导性的思想会不会实际上把事情搞错 了？无论如何，任何一种指导性的思想，它本身都有可能是错误的，所以，我们不能盲目地相信某一种思想观 念，不能因为许多人相信某种看法就随波逐流，也不能因为某种观点好像振振有词就相信它，更不能因为某种 说法看上去很美就相信它。 随便哪一种看法，不管它把世界和生活看成什么样，这种看法并不能证明它自身是真的。要把一种规定硬说成 是合理的，我们只能根据“更进一步”的规定来充当道理。同样，一种看法，或者一种思想，也不能证明它本 身是正确的，这相当于，我说“我是正确的”并不算已经证明自己是正确的。因此，我们必须对思想观念进 行“更进一步”的研究，通过这些研究来判断这些思想观念有什么意义和价值，好知道该不该相信这些思想观 念。 好哲学虽然怀着“平常心”，却有着“异常思”。哲学所思考的虽然是一些很平常很普通的问题，但是，思考 角度和方式超凡脱俗、异乎寻常，这正是哲学思想方法的价值所在。哲学的方法使我们能够获得超出知识范围 的智慧，而正是那些充满智慧的理解方式始终在不知不觉地改变着、塑造着人类的整个思想风格和结构。可以 做一个比较：科学不断增加人类的知识、扩大人类的视野，哲学则不断增强人类的思想能力、更新着人类的眼 2019年下半年教师资格考试《综合素质》（幼儿园）真题 光。那么，哲学的“异常思”到底异常在哪里？这很难概括，不过哲学往往从某种与普通思想方式不同的思想 方式去重新思考问题，它能够开拓更多的思想可能性。 </w:t>
      </w:r>
    </w:p>
    <w:p w14:paraId="15A73CB3">
      <w:pPr>
        <w:ind w:firstLine="480"/>
        <w:jc w:val="right"/>
        <w:rPr>
          <w:rFonts w:ascii="宋体" w:hAnsi="宋体" w:eastAsia="宋体"/>
          <w:b w:val="0"/>
          <w:color w:val="000000"/>
          <w:sz w:val="24"/>
        </w:rPr>
      </w:pPr>
      <w:r>
        <w:rPr>
          <w:rFonts w:ascii="宋体" w:hAnsi="宋体" w:eastAsia="宋体"/>
          <w:b w:val="0"/>
          <w:color w:val="000000"/>
          <w:sz w:val="24"/>
        </w:rPr>
        <w:t>（摘编自赵汀阳《思想的功夫》）</w:t>
      </w:r>
    </w:p>
    <w:p w14:paraId="6B443AA9">
      <w:pPr>
        <w:ind w:firstLine="480"/>
        <w:jc w:val="both"/>
        <w:rPr>
          <w:rFonts w:ascii="宋体" w:hAnsi="宋体" w:eastAsia="宋体"/>
          <w:b w:val="0"/>
          <w:color w:val="000000"/>
          <w:sz w:val="24"/>
        </w:rPr>
      </w:pPr>
      <w:r>
        <w:rPr>
          <w:rFonts w:ascii="宋体" w:hAnsi="宋体" w:eastAsia="宋体"/>
          <w:b w:val="0"/>
          <w:color w:val="000000"/>
          <w:sz w:val="24"/>
        </w:rPr>
        <w:t>32.（分析题） 问题：</w:t>
      </w:r>
    </w:p>
    <w:p w14:paraId="1F2F1A10">
      <w:pPr>
        <w:ind w:firstLine="480"/>
        <w:jc w:val="both"/>
        <w:rPr>
          <w:rFonts w:ascii="宋体" w:hAnsi="宋体" w:eastAsia="宋体"/>
          <w:b w:val="0"/>
          <w:color w:val="000000"/>
          <w:sz w:val="24"/>
        </w:rPr>
      </w:pPr>
      <w:r>
        <w:rPr>
          <w:rFonts w:ascii="宋体" w:hAnsi="宋体" w:eastAsia="宋体"/>
          <w:b w:val="0"/>
          <w:color w:val="000000"/>
          <w:sz w:val="24"/>
        </w:rPr>
        <w:t>（1）文章认为哲学的特征是什么？请简要概括。（4分）</w:t>
      </w:r>
    </w:p>
    <w:p w14:paraId="7F6771D9">
      <w:pPr>
        <w:ind w:firstLine="480"/>
        <w:jc w:val="both"/>
        <w:rPr>
          <w:rFonts w:ascii="宋体" w:hAnsi="宋体" w:eastAsia="宋体"/>
          <w:b w:val="0"/>
          <w:color w:val="000000"/>
          <w:sz w:val="24"/>
        </w:rPr>
      </w:pPr>
      <w:r>
        <w:rPr>
          <w:rFonts w:ascii="宋体" w:hAnsi="宋体" w:eastAsia="宋体"/>
          <w:b w:val="0"/>
          <w:color w:val="000000"/>
          <w:sz w:val="24"/>
        </w:rPr>
        <w:t>（2）哲学有哪些用处？请结合文本，简要分析。（10分）</w:t>
      </w:r>
    </w:p>
    <w:p w14:paraId="24723EA5">
      <w:pPr>
        <w:ind w:firstLine="480"/>
      </w:pPr>
      <w:r>
        <w:rPr>
          <w:rFonts w:ascii="宋体" w:hAnsi="宋体" w:eastAsia="宋体"/>
          <w:b w:val="0"/>
          <w:color w:val="000000"/>
          <w:sz w:val="24"/>
        </w:rPr>
        <w:t>【参考答案】：（1）文章中认为哲学的特征有两点内容。①哲学是思想的一种“元”思想。②哲学是在人类各种思想观念后面所进行的“更进一步”的反思性思想或者奠基性思想。（2）哲学的用处在于其重要性和必要性，具体表现为以下五点。①哲学能够让人见见思想的世面，让人的思想变得大气而不小气。②哲学是必要的：一方面，不管人们是否愿意思考哲学问题，人类思想总是自然而然地产生出哲学问题；另一方面，当思想深入到一定的层次，哲学就成为必需的，没有哲学的思想是不健全的思想。③哲学的思考角度和方式超凡脱俗、异乎寻常。哲学的方法使我们能够获得超出知识范围的智慧，而正是那些充满智慧的理解方式始终在不知不觉地改变着、塑造着人类的整个思想风格和结构。④哲学不断增强人类的思想能力、更新着人类的眼光。⑤哲学往往从某种与普通思想方式不同的思想方式去重新思考问题，它能够开拓更多的思想可能性。</w:t>
      </w:r>
    </w:p>
    <w:p w14:paraId="0985F9CC">
      <w:pPr>
        <w:ind w:firstLine="480"/>
        <w:jc w:val="both"/>
        <w:rPr>
          <w:rFonts w:ascii="宋体" w:hAnsi="宋体" w:eastAsia="宋体"/>
          <w:b w:val="0"/>
          <w:color w:val="000000"/>
          <w:sz w:val="24"/>
        </w:rPr>
      </w:pPr>
    </w:p>
    <w:p w14:paraId="128B9A66">
      <w:pPr>
        <w:ind w:firstLine="480"/>
      </w:pPr>
      <w:r>
        <w:rPr>
          <w:rFonts w:ascii="宋体" w:hAnsi="宋体" w:eastAsia="宋体"/>
          <w:b/>
          <w:color w:val="000000"/>
          <w:sz w:val="24"/>
        </w:rPr>
        <w:t>三、写作题（本大题 1 小题，50 分）</w:t>
      </w:r>
    </w:p>
    <w:p w14:paraId="1B165307">
      <w:pPr>
        <w:ind w:firstLine="480"/>
        <w:jc w:val="center"/>
        <w:rPr>
          <w:rFonts w:ascii="宋体" w:hAnsi="宋体" w:eastAsia="宋体"/>
          <w:b w:val="0"/>
          <w:color w:val="000000"/>
          <w:sz w:val="24"/>
        </w:rPr>
      </w:pPr>
      <w:r>
        <w:rPr>
          <w:rFonts w:ascii="宋体" w:hAnsi="宋体" w:eastAsia="宋体"/>
          <w:b w:val="0"/>
          <w:color w:val="000000"/>
          <w:sz w:val="24"/>
        </w:rPr>
        <w:t>（四）</w:t>
      </w:r>
    </w:p>
    <w:p w14:paraId="3EB22FFF">
      <w:pPr>
        <w:ind w:firstLine="480"/>
        <w:rPr>
          <w:rFonts w:ascii="宋体" w:hAnsi="宋体" w:eastAsia="宋体"/>
          <w:b w:val="0"/>
          <w:color w:val="000000"/>
          <w:sz w:val="24"/>
        </w:rPr>
      </w:pPr>
      <w:r>
        <w:rPr>
          <w:rFonts w:ascii="宋体" w:hAnsi="宋体" w:eastAsia="宋体"/>
          <w:b w:val="0"/>
          <w:color w:val="000000"/>
          <w:sz w:val="24"/>
        </w:rPr>
        <w:t>阅读下面的文字，按要求作文。</w:t>
      </w:r>
    </w:p>
    <w:p w14:paraId="60AFE372">
      <w:pPr>
        <w:ind w:firstLine="480"/>
      </w:pPr>
      <w:r>
        <w:rPr>
          <w:rFonts w:ascii="宋体" w:hAnsi="宋体" w:eastAsia="宋体"/>
          <w:b w:val="0"/>
          <w:color w:val="000000"/>
          <w:sz w:val="24"/>
        </w:rPr>
        <w:t>某一布鞋品牌的老板经营模式很简单，每卖出一双鞋子，就捐赠一双给贫困地区的孩子，让没有鞋穿的孩 子拥有一双自己的鞋，可是生意却不见起色。半年后，一家报社报道了他“卖一双，捐一双”的故事，立刻引 起了轰动。人们为他的事迹所感动。短短一天之内，他接到2200多双鞋子的订单。到目前为止，已经卖出了 3800万双，这意味着非洲，拉丁美洲，亚洲等贫困地区的3800多万小脚丫有了鞋子的保护。</w:t>
      </w:r>
    </w:p>
    <w:p w14:paraId="0B9FEB11">
      <w:pPr>
        <w:ind w:firstLine="480"/>
        <w:rPr>
          <w:rFonts w:ascii="宋体" w:hAnsi="宋体" w:eastAsia="宋体"/>
          <w:b w:val="0"/>
          <w:color w:val="000000"/>
          <w:sz w:val="24"/>
        </w:rPr>
      </w:pPr>
      <w:r>
        <w:rPr>
          <w:rFonts w:ascii="宋体" w:hAnsi="宋体" w:eastAsia="宋体"/>
          <w:b w:val="0"/>
          <w:color w:val="000000"/>
          <w:sz w:val="24"/>
        </w:rPr>
        <w:t>33.（论述题） 综合上述材料所引发的联想和感情，写一篇论说文。</w:t>
      </w:r>
    </w:p>
    <w:p w14:paraId="5AD23BBC">
      <w:pPr>
        <w:ind w:firstLine="480"/>
        <w:rPr>
          <w:rFonts w:ascii="宋体" w:hAnsi="宋体" w:eastAsia="宋体"/>
          <w:b w:val="0"/>
          <w:color w:val="000000"/>
          <w:sz w:val="24"/>
        </w:rPr>
      </w:pPr>
      <w:r>
        <w:rPr>
          <w:rFonts w:ascii="宋体" w:hAnsi="宋体" w:eastAsia="宋体"/>
          <w:b w:val="0"/>
          <w:color w:val="000000"/>
          <w:sz w:val="24"/>
        </w:rPr>
        <w:t>要求：用规范的现代汉语写作，角度自选，立意自定，标题自拟，不少于800字。（50分）</w:t>
      </w:r>
    </w:p>
    <w:p w14:paraId="268ED587">
      <w:pPr>
        <w:ind w:firstLine="480"/>
        <w:rPr>
          <w:rFonts w:hint="eastAsia" w:ascii="宋体" w:hAnsi="宋体" w:eastAsia="宋体"/>
          <w:b w:val="0"/>
          <w:color w:val="000000"/>
          <w:sz w:val="24"/>
        </w:rPr>
      </w:pPr>
      <w:r>
        <w:rPr>
          <w:rFonts w:hint="eastAsia" w:ascii="宋体" w:hAnsi="宋体" w:eastAsia="宋体"/>
          <w:b w:val="0"/>
          <w:color w:val="000000"/>
          <w:sz w:val="24"/>
        </w:rPr>
        <w:t>【作文立意】</w:t>
      </w:r>
      <w:r>
        <w:rPr>
          <w:rFonts w:hint="eastAsia"/>
          <w:b w:val="0"/>
          <w:color w:val="000000"/>
          <w:sz w:val="24"/>
          <w:lang w:eastAsia="zh-CN"/>
        </w:rPr>
        <w:t>：</w:t>
      </w:r>
      <w:r>
        <w:rPr>
          <w:rFonts w:hint="eastAsia" w:ascii="宋体" w:hAnsi="宋体" w:eastAsia="宋体"/>
          <w:b w:val="0"/>
          <w:color w:val="000000"/>
          <w:sz w:val="24"/>
        </w:rPr>
        <w:t>本题可采用由果溯因法来立意。材料中描述了这样一种现象：鞋店老板用“卖一双，捐一双”的经营模式，做生意的同时也做慈善，但收效甚微，生意不见起色；他的故事经报社报道之后，引发了社会的广泛关注，鞋子销量骤增，更多需要帮助的人也因此受益。分析鞋店由“生意不见起色”到“卖出 3800 万双”的原因，主要有三个方面。</w:t>
      </w:r>
    </w:p>
    <w:p w14:paraId="15552F7A">
      <w:pPr>
        <w:ind w:firstLine="480"/>
        <w:rPr>
          <w:rFonts w:hint="eastAsia" w:ascii="宋体" w:hAnsi="宋体" w:eastAsia="宋体"/>
          <w:b w:val="0"/>
          <w:color w:val="000000"/>
          <w:sz w:val="24"/>
        </w:rPr>
      </w:pPr>
      <w:r>
        <w:rPr>
          <w:rFonts w:hint="eastAsia" w:ascii="宋体" w:hAnsi="宋体" w:eastAsia="宋体"/>
          <w:b w:val="0"/>
          <w:color w:val="000000"/>
          <w:sz w:val="24"/>
        </w:rPr>
        <w:t>一是鞋店老板在经营时不单纯追求物质利益，帮助他人的善意得到了社会的认可与支持，这也帮助他的鞋店经营得越来越好。鞋店老板帮助他人的同时也帮到了自己。</w:t>
      </w:r>
    </w:p>
    <w:p w14:paraId="786A7D27">
      <w:pPr>
        <w:ind w:firstLine="480"/>
        <w:rPr>
          <w:rFonts w:hint="eastAsia" w:ascii="宋体" w:hAnsi="宋体" w:eastAsia="宋体"/>
          <w:b w:val="0"/>
          <w:color w:val="000000"/>
          <w:sz w:val="24"/>
        </w:rPr>
      </w:pPr>
      <w:r>
        <w:rPr>
          <w:rFonts w:hint="eastAsia" w:ascii="宋体" w:hAnsi="宋体" w:eastAsia="宋体"/>
          <w:b w:val="0"/>
          <w:color w:val="000000"/>
          <w:sz w:val="24"/>
        </w:rPr>
        <w:t>二是报社的报道起到了宣传作用，无论对经营还是对慈善都产生了重要的影响。可见做事的方式不同，效果也截然不同。</w:t>
      </w:r>
    </w:p>
    <w:p w14:paraId="225377B1">
      <w:pPr>
        <w:ind w:firstLine="480"/>
        <w:rPr>
          <w:rFonts w:hint="eastAsia" w:ascii="宋体" w:hAnsi="宋体" w:eastAsia="宋体"/>
          <w:b w:val="0"/>
          <w:color w:val="000000"/>
          <w:sz w:val="24"/>
        </w:rPr>
      </w:pPr>
      <w:r>
        <w:rPr>
          <w:rFonts w:hint="eastAsia" w:ascii="宋体" w:hAnsi="宋体" w:eastAsia="宋体"/>
          <w:b w:val="0"/>
          <w:color w:val="000000"/>
          <w:sz w:val="24"/>
        </w:rPr>
        <w:t>三是对慈善事业的宣传推动着更多的人通过购买布鞋的方式为慈善事业奉献自己的力量。我们可以从分析高调和低调做慈善的利弊方面来立意。</w:t>
      </w:r>
    </w:p>
    <w:p w14:paraId="7D2567F2">
      <w:pPr>
        <w:ind w:firstLine="480"/>
        <w:rPr>
          <w:rFonts w:hint="eastAsia" w:ascii="宋体" w:hAnsi="宋体" w:eastAsia="宋体"/>
          <w:b w:val="0"/>
          <w:color w:val="000000"/>
          <w:sz w:val="24"/>
        </w:rPr>
      </w:pPr>
      <w:r>
        <w:rPr>
          <w:rFonts w:hint="eastAsia" w:ascii="宋体" w:hAnsi="宋体" w:eastAsia="宋体"/>
          <w:b w:val="0"/>
          <w:color w:val="000000"/>
          <w:sz w:val="24"/>
        </w:rPr>
        <w:t>各位考生在立意时自由选择其中一种立意来行文即可：</w:t>
      </w:r>
    </w:p>
    <w:p w14:paraId="29EC1405">
      <w:pPr>
        <w:ind w:firstLine="480"/>
        <w:rPr>
          <w:rFonts w:hint="eastAsia" w:ascii="宋体" w:hAnsi="宋体" w:eastAsia="宋体"/>
          <w:b w:val="0"/>
          <w:color w:val="000000"/>
          <w:sz w:val="24"/>
        </w:rPr>
      </w:pPr>
      <w:r>
        <w:rPr>
          <w:rFonts w:hint="eastAsia" w:ascii="宋体" w:hAnsi="宋体" w:eastAsia="宋体"/>
          <w:b w:val="0"/>
          <w:color w:val="000000"/>
          <w:sz w:val="24"/>
        </w:rPr>
        <w:t>①赠人玫瑰，手有余香；双赢；帮助别人就是帮助自己。</w:t>
      </w:r>
    </w:p>
    <w:p w14:paraId="5B0CD7BE">
      <w:pPr>
        <w:ind w:firstLine="480"/>
        <w:rPr>
          <w:rFonts w:hint="eastAsia" w:ascii="宋体" w:hAnsi="宋体" w:eastAsia="宋体"/>
          <w:b w:val="0"/>
          <w:color w:val="000000"/>
          <w:sz w:val="24"/>
        </w:rPr>
      </w:pPr>
      <w:r>
        <w:rPr>
          <w:rFonts w:hint="eastAsia" w:ascii="宋体" w:hAnsi="宋体" w:eastAsia="宋体"/>
          <w:b w:val="0"/>
          <w:color w:val="000000"/>
          <w:sz w:val="24"/>
        </w:rPr>
        <w:t>②成功需要好方法；选择正确的方法能够事半功倍，效率更高。</w:t>
      </w:r>
    </w:p>
    <w:p w14:paraId="189A19A8">
      <w:pPr>
        <w:ind w:firstLine="480"/>
        <w:rPr>
          <w:rFonts w:hint="eastAsia" w:ascii="宋体" w:hAnsi="宋体" w:eastAsia="宋体"/>
          <w:b w:val="0"/>
          <w:color w:val="000000"/>
          <w:sz w:val="24"/>
        </w:rPr>
      </w:pPr>
      <w:r>
        <w:rPr>
          <w:rFonts w:hint="eastAsia" w:ascii="宋体" w:hAnsi="宋体" w:eastAsia="宋体"/>
          <w:b w:val="0"/>
          <w:color w:val="000000"/>
          <w:sz w:val="24"/>
        </w:rPr>
        <w:t>③高调做慈善可以呼吁更多人参与，让慈善更有影响力；低调的奉献也是在默默地为世界增加温度。（让善意发出声音；奉献，无声亦动人）</w:t>
      </w:r>
    </w:p>
    <w:p w14:paraId="08DB8C43">
      <w:pPr>
        <w:ind w:firstLine="480"/>
        <w:rPr>
          <w:rFonts w:hint="eastAsia" w:ascii="宋体" w:hAnsi="宋体" w:eastAsia="宋体"/>
          <w:b w:val="0"/>
          <w:color w:val="000000"/>
          <w:sz w:val="24"/>
        </w:rPr>
      </w:pPr>
      <w:r>
        <w:rPr>
          <w:rFonts w:hint="eastAsia"/>
          <w:b w:val="0"/>
          <w:color w:val="000000"/>
          <w:sz w:val="24"/>
          <w:lang w:eastAsia="zh-CN"/>
        </w:rPr>
        <w:t>【</w:t>
      </w:r>
      <w:r>
        <w:rPr>
          <w:rFonts w:hint="eastAsia" w:ascii="宋体" w:hAnsi="宋体" w:eastAsia="宋体"/>
          <w:b w:val="0"/>
          <w:color w:val="000000"/>
          <w:sz w:val="24"/>
        </w:rPr>
        <w:t>文章框架</w:t>
      </w:r>
      <w:r>
        <w:rPr>
          <w:rFonts w:hint="eastAsia"/>
          <w:b w:val="0"/>
          <w:color w:val="000000"/>
          <w:sz w:val="24"/>
          <w:lang w:eastAsia="zh-CN"/>
        </w:rPr>
        <w:t>】</w:t>
      </w:r>
      <w:r>
        <w:rPr>
          <w:rFonts w:hint="eastAsia" w:ascii="宋体" w:hAnsi="宋体" w:eastAsia="宋体"/>
          <w:b w:val="0"/>
          <w:color w:val="000000"/>
          <w:sz w:val="24"/>
        </w:rPr>
        <w:t>：</w:t>
      </w:r>
    </w:p>
    <w:p w14:paraId="3FD54676">
      <w:pPr>
        <w:ind w:firstLine="480"/>
        <w:rPr>
          <w:rFonts w:hint="eastAsia" w:ascii="宋体" w:hAnsi="宋体" w:eastAsia="宋体"/>
          <w:b w:val="0"/>
          <w:color w:val="000000"/>
          <w:sz w:val="24"/>
        </w:rPr>
      </w:pPr>
      <w:r>
        <w:rPr>
          <w:rFonts w:hint="eastAsia" w:ascii="宋体" w:hAnsi="宋体" w:eastAsia="宋体"/>
          <w:b w:val="0"/>
          <w:color w:val="000000"/>
          <w:sz w:val="24"/>
        </w:rPr>
        <w:t>①首段：鞋店老板在卖鞋的同时，还想着无鞋可穿的陌生人。这种真诚的善意感动着他人，他们用购买鞋子的行为报以支持。赠人玫瑰，手有余香。鞋店老板帮助他人的同时也帮助了自己，更推动了更多的人为公益事业播撒善意，奉献力量。</w:t>
      </w:r>
    </w:p>
    <w:p w14:paraId="3A18CE54">
      <w:pPr>
        <w:ind w:firstLine="480"/>
        <w:rPr>
          <w:rFonts w:hint="eastAsia" w:ascii="宋体" w:hAnsi="宋体" w:eastAsia="宋体"/>
          <w:b w:val="0"/>
          <w:color w:val="000000"/>
          <w:sz w:val="24"/>
        </w:rPr>
      </w:pPr>
      <w:r>
        <w:rPr>
          <w:rFonts w:hint="eastAsia" w:ascii="宋体" w:hAnsi="宋体" w:eastAsia="宋体"/>
          <w:b w:val="0"/>
          <w:color w:val="000000"/>
          <w:sz w:val="24"/>
        </w:rPr>
        <w:t>②中间三段：心中有他人，生活有便利。</w:t>
      </w:r>
    </w:p>
    <w:p w14:paraId="2B1D5DF6">
      <w:pPr>
        <w:ind w:firstLine="480"/>
        <w:rPr>
          <w:rFonts w:hint="eastAsia" w:ascii="宋体" w:hAnsi="宋体" w:eastAsia="宋体"/>
          <w:b w:val="0"/>
          <w:color w:val="000000"/>
          <w:sz w:val="24"/>
        </w:rPr>
      </w:pPr>
      <w:r>
        <w:rPr>
          <w:rFonts w:hint="eastAsia" w:ascii="宋体" w:hAnsi="宋体" w:eastAsia="宋体"/>
          <w:b w:val="0"/>
          <w:color w:val="000000"/>
          <w:sz w:val="24"/>
        </w:rPr>
        <w:t>心中有他人，灵魂有香气。</w:t>
      </w:r>
    </w:p>
    <w:p w14:paraId="1DB215F7">
      <w:pPr>
        <w:ind w:firstLine="480"/>
        <w:rPr>
          <w:rFonts w:hint="eastAsia" w:ascii="宋体" w:hAnsi="宋体" w:eastAsia="宋体"/>
          <w:b w:val="0"/>
          <w:color w:val="000000"/>
          <w:sz w:val="24"/>
        </w:rPr>
      </w:pPr>
      <w:r>
        <w:rPr>
          <w:rFonts w:hint="eastAsia" w:ascii="宋体" w:hAnsi="宋体" w:eastAsia="宋体"/>
          <w:b w:val="0"/>
          <w:color w:val="000000"/>
          <w:sz w:val="24"/>
        </w:rPr>
        <w:t>心中有他人，远方有歌声。</w:t>
      </w:r>
    </w:p>
    <w:p w14:paraId="570B417B">
      <w:pPr>
        <w:ind w:firstLine="480"/>
        <w:rPr>
          <w:rFonts w:hint="eastAsia" w:ascii="宋体" w:hAnsi="宋体" w:eastAsia="宋体"/>
          <w:b w:val="0"/>
          <w:color w:val="000000"/>
          <w:sz w:val="24"/>
        </w:rPr>
      </w:pPr>
      <w:r>
        <w:rPr>
          <w:rFonts w:hint="eastAsia" w:ascii="宋体" w:hAnsi="宋体" w:eastAsia="宋体"/>
          <w:b w:val="0"/>
          <w:color w:val="000000"/>
          <w:sz w:val="24"/>
        </w:rPr>
        <w:t>③尾段：生命就像是一种回声，你送出什么它就送回什么。当我们帮助他人的时候，我们付出</w:t>
      </w:r>
    </w:p>
    <w:p w14:paraId="7855B217">
      <w:pPr>
        <w:ind w:firstLine="480"/>
        <w:rPr>
          <w:rFonts w:hint="eastAsia" w:ascii="宋体" w:hAnsi="宋体" w:eastAsia="宋体"/>
          <w:b w:val="0"/>
          <w:color w:val="000000"/>
          <w:sz w:val="24"/>
        </w:rPr>
      </w:pPr>
      <w:r>
        <w:rPr>
          <w:rFonts w:hint="eastAsia" w:ascii="宋体" w:hAnsi="宋体" w:eastAsia="宋体"/>
          <w:b w:val="0"/>
          <w:color w:val="000000"/>
          <w:sz w:val="24"/>
        </w:rPr>
        <w:t>的是自己对别人的生命的爱，就仿佛给别人的生命之树一掬清泉。爱是会流动的，我们付出得越多，内心就越充盈，幸福感也会越强。所以，心系他人不仅是付出，也是收获。</w:t>
      </w:r>
    </w:p>
    <w:p w14:paraId="725B464D">
      <w:pPr>
        <w:ind w:firstLine="480"/>
        <w:rPr>
          <w:rFonts w:ascii="宋体" w:hAnsi="宋体" w:eastAsia="宋体"/>
          <w:b w:val="0"/>
          <w:color w:val="000000"/>
          <w:sz w:val="24"/>
        </w:rPr>
      </w:pPr>
      <w:r>
        <w:rPr>
          <w:rFonts w:ascii="宋体" w:hAnsi="宋体" w:eastAsia="宋体"/>
          <w:b w:val="0"/>
          <w:color w:val="000000"/>
          <w:sz w:val="24"/>
        </w:rPr>
        <w:t>【</w:t>
      </w:r>
      <w:r>
        <w:rPr>
          <w:rFonts w:ascii="宋体" w:hAnsi="宋体" w:eastAsia="宋体"/>
          <w:b w:val="0"/>
          <w:color w:val="C00000"/>
          <w:sz w:val="24"/>
        </w:rPr>
        <w:t>写作参考范文</w:t>
      </w:r>
      <w:r>
        <w:rPr>
          <w:rFonts w:ascii="宋体" w:hAnsi="宋体" w:eastAsia="宋体"/>
          <w:b w:val="0"/>
          <w:color w:val="000000"/>
          <w:sz w:val="24"/>
        </w:rPr>
        <w:t>】：</w:t>
      </w:r>
    </w:p>
    <w:p w14:paraId="0FBA6833">
      <w:pPr>
        <w:ind w:firstLine="480"/>
        <w:rPr>
          <w:rFonts w:ascii="宋体" w:hAnsi="宋体" w:eastAsia="宋体"/>
          <w:b w:val="0"/>
          <w:color w:val="000000"/>
          <w:sz w:val="24"/>
        </w:rPr>
      </w:pPr>
      <w:r>
        <w:rPr>
          <w:rFonts w:hint="eastAsia"/>
          <w:b w:val="0"/>
          <w:color w:val="000000"/>
          <w:sz w:val="24"/>
          <w:lang w:eastAsia="zh-CN"/>
        </w:rPr>
        <w:t>《</w:t>
      </w:r>
      <w:r>
        <w:rPr>
          <w:rFonts w:ascii="宋体" w:hAnsi="宋体" w:eastAsia="宋体"/>
          <w:b w:val="0"/>
          <w:color w:val="000000"/>
          <w:sz w:val="24"/>
        </w:rPr>
        <w:t>赠人玫瑰，手有余香</w:t>
      </w:r>
      <w:r>
        <w:rPr>
          <w:rFonts w:hint="eastAsia"/>
          <w:b w:val="0"/>
          <w:color w:val="000000"/>
          <w:sz w:val="24"/>
          <w:lang w:eastAsia="zh-CN"/>
        </w:rPr>
        <w:t>》</w:t>
      </w:r>
      <w:r>
        <w:rPr>
          <w:rFonts w:ascii="宋体" w:hAnsi="宋体" w:eastAsia="宋体"/>
          <w:b w:val="0"/>
          <w:color w:val="000000"/>
          <w:sz w:val="24"/>
        </w:rPr>
        <w:t xml:space="preserve">      </w:t>
      </w:r>
      <w:bookmarkStart w:id="0" w:name="_GoBack"/>
      <w:bookmarkEnd w:id="0"/>
    </w:p>
    <w:p w14:paraId="11521775">
      <w:pPr>
        <w:ind w:firstLine="480"/>
        <w:rPr>
          <w:rFonts w:ascii="宋体" w:hAnsi="宋体" w:eastAsia="宋体"/>
          <w:b w:val="0"/>
          <w:color w:val="000000"/>
          <w:sz w:val="24"/>
        </w:rPr>
      </w:pPr>
      <w:r>
        <w:rPr>
          <w:rFonts w:ascii="宋体" w:hAnsi="宋体" w:eastAsia="宋体"/>
          <w:b w:val="0"/>
          <w:color w:val="000000"/>
          <w:sz w:val="24"/>
        </w:rPr>
        <w:t>鞋店老板在卖鞋的同时，还想着无鞋可穿的陌生人。这种真诚的善意感动着他人，他们用购买鞋子的行为报以支持。赠人玫瑰，手有余香。鞋店老板帮助他人的同时也帮助了自己，更推动了更多的人为公益事业播散善意，奉献力量。</w:t>
      </w:r>
    </w:p>
    <w:p w14:paraId="5C88754C">
      <w:pPr>
        <w:ind w:firstLine="480"/>
        <w:rPr>
          <w:rFonts w:ascii="宋体" w:hAnsi="宋体" w:eastAsia="宋体"/>
          <w:b w:val="0"/>
          <w:color w:val="000000"/>
          <w:sz w:val="24"/>
        </w:rPr>
      </w:pPr>
      <w:r>
        <w:rPr>
          <w:rFonts w:ascii="宋体" w:hAnsi="宋体" w:eastAsia="宋体"/>
          <w:b w:val="0"/>
          <w:color w:val="000000"/>
          <w:sz w:val="24"/>
        </w:rPr>
        <w:t>心中有他人，自己有便利。丘吉尔曾说“个人若能为别人的生命与人道的法则着想，纵使他正在为自己的生命挣扎，并处于极大的压力之下，也不会全无回报的。”人只有在做事时心中有他人，才能容身于这个社会，适应这个社会。鞋店老板心中对贫困地区的孩子的牵挂，正是他生意发展变化的关键。对我们每个人来说，心中有他人，就是“己所不欲，勿施于人”，学会换位思考；就是“勿以善小而不为，勿以恶小而为之”，凝聚点滴善意；就是“老吾老以及人之老，幼吾幼以及人之幼”，心怀宽广大爱。</w:t>
      </w:r>
    </w:p>
    <w:p w14:paraId="0CF726E6">
      <w:pPr>
        <w:ind w:firstLine="480"/>
        <w:rPr>
          <w:rFonts w:ascii="宋体" w:hAnsi="宋体" w:eastAsia="宋体"/>
          <w:b w:val="0"/>
          <w:color w:val="000000"/>
          <w:sz w:val="24"/>
        </w:rPr>
      </w:pPr>
      <w:r>
        <w:rPr>
          <w:rFonts w:ascii="宋体" w:hAnsi="宋体" w:eastAsia="宋体"/>
          <w:b w:val="0"/>
          <w:color w:val="000000"/>
          <w:sz w:val="24"/>
        </w:rPr>
        <w:t>心中有他人，灵魂有香气。心中牵挂急需帮助的孤儿寡母，“兰小草”王珏每年捐款 2 万，一捐就是 15 年。十多年来无声付出，直到去世之前，他的身份才得以大白。心系处在危急情况中的战友，杜富国对战友高喊着“你退后，让我来”，用失去双手和双眼的代价换得同组战友的安然无恙。被默默奉献、舍己救人洗礼过的灵魂，散发出碧草之芬，幽兰之馨。他们激励着更多的人不恋功名，舍身忘我，慷慨付出，无私给予。</w:t>
      </w:r>
    </w:p>
    <w:p w14:paraId="1ECC77F2">
      <w:pPr>
        <w:ind w:firstLine="480"/>
        <w:rPr>
          <w:rFonts w:ascii="宋体" w:hAnsi="宋体" w:eastAsia="宋体"/>
          <w:b w:val="0"/>
          <w:color w:val="000000"/>
          <w:sz w:val="24"/>
        </w:rPr>
      </w:pPr>
      <w:r>
        <w:rPr>
          <w:rFonts w:ascii="宋体" w:hAnsi="宋体" w:eastAsia="宋体"/>
          <w:b w:val="0"/>
          <w:color w:val="000000"/>
          <w:sz w:val="24"/>
        </w:rPr>
        <w:t>心中有他人，远方有歌声。因为心中有贫困地区的孩子，支月英扎根大山，支援山区教育。三十六年跋山涉水，从“支姐姐”到“支奶奶”，她用爱和知识绚烂了两代人的童年。因为心中有贫困地区的教育，卢永根教授将毕生积蓄用于设立教育基金，奖励贫困学生与优秀青年教师。因为心中有人民，张渠伟夙兴夜寐、克勤克俭，为渠县 143802 名贫困人口脱贫、130 个贫困村脱贫和整县摘帽贡献了健康、智慧和热血。因为心怀大爱，他们扎根在人们心里；因为心怀世界，世界报之以歌。</w:t>
      </w:r>
    </w:p>
    <w:p w14:paraId="428E40DD">
      <w:pPr>
        <w:ind w:firstLine="480"/>
      </w:pPr>
      <w:r>
        <w:rPr>
          <w:rFonts w:ascii="宋体" w:hAnsi="宋体" w:eastAsia="宋体"/>
          <w:b w:val="0"/>
          <w:color w:val="000000"/>
          <w:sz w:val="24"/>
        </w:rPr>
        <w:t>生命就像是一种回声，你送出什么它就送回什么。当我们帮助他人的时候，我们付出的是自己对别人的生命的爱，就仿佛给别人的生命之树捧一掬清泉。爱是会流动的，我们付出得越多，内心就越充盈，幸福感会越强，生命也会更有价值。所以，心系他人不仅是付出，也是收获。</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8B3219"/>
    <w:rsid w:val="49401A10"/>
    <w:rsid w:val="5D1D6B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19237</Words>
  <Characters>19539</Characters>
  <Lines>0</Lines>
  <Paragraphs>0</Paragraphs>
  <TotalTime>9</TotalTime>
  <ScaleCrop>false</ScaleCrop>
  <LinksUpToDate>false</LinksUpToDate>
  <CharactersWithSpaces>19871</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2026-08-29T11:07:51Z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DC684E07BA704DF2A2A040B243B3E6E7_12</vt:lpwstr>
  </property>
</Properties>
</file>