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80D67">
      <w:pPr>
        <w:ind w:firstLine="480"/>
      </w:pPr>
      <w:r>
        <w:rPr>
          <w:rFonts w:ascii="宋体" w:hAnsi="宋体" w:eastAsia="宋体"/>
          <w:b/>
          <w:color w:val="000000"/>
          <w:sz w:val="24"/>
        </w:rPr>
        <w:t>一、单项选择题（本大题共 29 小题，每小题 2 分，共 58 分）</w:t>
      </w:r>
    </w:p>
    <w:p w14:paraId="349A1906">
      <w:pPr>
        <w:ind w:firstLine="480"/>
      </w:pPr>
      <w:r>
        <w:rPr>
          <w:rFonts w:ascii="宋体" w:hAnsi="宋体" w:eastAsia="宋体"/>
          <w:b w:val="0"/>
          <w:color w:val="000000"/>
          <w:sz w:val="24"/>
        </w:rPr>
        <w:t>1.铭铭问吴老师：“天上哪颗星星最亮？”吴老师说：“老师也不知道。回家后我们都去想办法找答案，好不 好？”这说明吴老师能做到（ ）。</w:t>
      </w:r>
    </w:p>
    <w:p w14:paraId="5CC1B195">
      <w:pPr>
        <w:ind w:firstLine="480"/>
      </w:pPr>
      <w:r>
        <w:rPr>
          <w:rFonts w:ascii="宋体" w:hAnsi="宋体" w:eastAsia="宋体"/>
          <w:b w:val="0"/>
          <w:color w:val="000000"/>
          <w:sz w:val="24"/>
        </w:rPr>
        <w:t>A.尊重个体差异</w:t>
      </w:r>
    </w:p>
    <w:p w14:paraId="5445E1DE">
      <w:pPr>
        <w:ind w:firstLine="480"/>
      </w:pPr>
      <w:r>
        <w:rPr>
          <w:rFonts w:ascii="宋体" w:hAnsi="宋体" w:eastAsia="宋体"/>
          <w:b w:val="0"/>
          <w:color w:val="000000"/>
          <w:sz w:val="24"/>
        </w:rPr>
        <w:t>B.公平对待幼儿</w:t>
      </w:r>
    </w:p>
    <w:p w14:paraId="2C69E2F0">
      <w:pPr>
        <w:ind w:firstLine="480"/>
      </w:pPr>
      <w:r>
        <w:rPr>
          <w:rFonts w:ascii="宋体" w:hAnsi="宋体" w:eastAsia="宋体"/>
          <w:b w:val="0"/>
          <w:color w:val="000000"/>
          <w:sz w:val="24"/>
        </w:rPr>
        <w:t>C.面向全体幼儿</w:t>
      </w:r>
    </w:p>
    <w:p w14:paraId="2FD49C04">
      <w:pPr>
        <w:ind w:firstLine="480"/>
      </w:pPr>
      <w:r>
        <w:rPr>
          <w:rFonts w:ascii="宋体" w:hAnsi="宋体" w:eastAsia="宋体"/>
          <w:b w:val="0"/>
          <w:color w:val="000000"/>
          <w:sz w:val="24"/>
        </w:rPr>
        <w:t>D.引导幼儿探索</w:t>
      </w:r>
    </w:p>
    <w:p w14:paraId="2DFB7274">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D</w:t>
      </w:r>
    </w:p>
    <w:p w14:paraId="205B9DF8">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教师的职业理念。引导幼儿探索是指以幼儿周围世界和生活实际为参照对象，为幼儿提供充分自由表达、质疑、探究、讨论问题的机会，让幼儿通过各种解难释疑尝试活动，将自己所学知识应用于解决实际问题的一种教学形式。题干中，铭铭问天上哪颗星星最亮，老师没有直接告诉铭铭，而是鼓励他想办法找答案，说明吴老师注重引导幼儿探索发现。D 项正确。</w:t>
      </w:r>
    </w:p>
    <w:p w14:paraId="77DC818C">
      <w:pPr>
        <w:ind w:firstLine="480"/>
        <w:rPr>
          <w:rFonts w:hint="eastAsia" w:ascii="宋体" w:hAnsi="宋体" w:eastAsia="宋体"/>
          <w:b w:val="0"/>
          <w:color w:val="000000"/>
          <w:sz w:val="24"/>
        </w:rPr>
      </w:pPr>
      <w:r>
        <w:rPr>
          <w:rFonts w:hint="eastAsia" w:ascii="宋体" w:hAnsi="宋体" w:eastAsia="宋体"/>
          <w:b w:val="0"/>
          <w:color w:val="000000"/>
          <w:sz w:val="24"/>
        </w:rPr>
        <w:t>A 项：尊重个体差异是指由于每个人先天禀赋、环境影响、接受教育的内化过程等方面存在诸多差异，存在多样的个性，我们把人的个性看作是人性在个体上的反映，是共同性与差别性的统一。要求教师克服按照统一标准和尺度去衡量学生，追求完全趋同、整齐划一的弊端，须根据学生各个方面的情况因材施教。与题干不符，排除。</w:t>
      </w:r>
    </w:p>
    <w:p w14:paraId="6A2F1915">
      <w:pPr>
        <w:ind w:firstLine="480"/>
        <w:rPr>
          <w:rFonts w:hint="eastAsia" w:ascii="宋体" w:hAnsi="宋体" w:eastAsia="宋体"/>
          <w:b w:val="0"/>
          <w:color w:val="000000"/>
          <w:sz w:val="24"/>
        </w:rPr>
      </w:pPr>
      <w:r>
        <w:rPr>
          <w:rFonts w:hint="eastAsia" w:ascii="宋体" w:hAnsi="宋体" w:eastAsia="宋体"/>
          <w:b w:val="0"/>
          <w:color w:val="000000"/>
          <w:sz w:val="24"/>
        </w:rPr>
        <w:t>B、C 项：公平对待幼儿和面向全体幼儿是指人人有受教育的权利，强调在教育中使每个人都得到发展，而不是只注重一部分人，更不是只注重少数人的发展。我们强调的是“创造一种适合儿童的教育，而不是挑选适合教育的儿童”。与题干不符，排除。</w:t>
      </w:r>
    </w:p>
    <w:p w14:paraId="6EF76387">
      <w:pPr>
        <w:ind w:firstLine="480"/>
        <w:rPr>
          <w:rFonts w:hint="eastAsia" w:ascii="宋体" w:hAnsi="宋体" w:eastAsia="宋体"/>
          <w:b w:val="0"/>
          <w:color w:val="000000"/>
          <w:sz w:val="24"/>
        </w:rPr>
      </w:pPr>
      <w:r>
        <w:rPr>
          <w:rFonts w:hint="eastAsia" w:ascii="宋体" w:hAnsi="宋体" w:eastAsia="宋体"/>
          <w:b w:val="0"/>
          <w:color w:val="000000"/>
          <w:sz w:val="24"/>
        </w:rPr>
        <w:t>故正确答案为 D</w:t>
      </w:r>
    </w:p>
    <w:p w14:paraId="6E5835BD">
      <w:pPr>
        <w:ind w:firstLine="480"/>
        <w:rPr>
          <w:rFonts w:hint="eastAsia" w:ascii="宋体" w:hAnsi="宋体" w:eastAsia="宋体"/>
          <w:b w:val="0"/>
          <w:color w:val="000000"/>
          <w:sz w:val="24"/>
        </w:rPr>
      </w:pPr>
    </w:p>
    <w:p w14:paraId="3126A271">
      <w:pPr>
        <w:ind w:firstLine="480"/>
      </w:pPr>
      <w:r>
        <w:rPr>
          <w:rFonts w:ascii="宋体" w:hAnsi="宋体" w:eastAsia="宋体"/>
          <w:b w:val="0"/>
          <w:color w:val="000000"/>
          <w:sz w:val="24"/>
        </w:rPr>
        <w:t>2.刚进园时，小朋友们试图用旋转的方法打开水龙头，不出水就大声叫老师。这时，蒋老师没有急于出手帮助， 而是鼓励他们自己去试。很快小朋友们发现，提起开关，水就流出来，按下去，水就关上了。小朋友们高兴得 不得了。这体现了蒋老师注重（ ）。</w:t>
      </w:r>
    </w:p>
    <w:p w14:paraId="2DB7776C">
      <w:pPr>
        <w:ind w:firstLine="480"/>
      </w:pPr>
      <w:r>
        <w:rPr>
          <w:rFonts w:ascii="宋体" w:hAnsi="宋体" w:eastAsia="宋体"/>
          <w:b w:val="0"/>
          <w:color w:val="000000"/>
          <w:sz w:val="24"/>
        </w:rPr>
        <w:t>A.教师的主体作用</w:t>
      </w:r>
    </w:p>
    <w:p w14:paraId="22E0D4B7">
      <w:pPr>
        <w:ind w:firstLine="480"/>
      </w:pPr>
      <w:r>
        <w:rPr>
          <w:rFonts w:ascii="宋体" w:hAnsi="宋体" w:eastAsia="宋体"/>
          <w:b w:val="0"/>
          <w:color w:val="000000"/>
          <w:sz w:val="24"/>
        </w:rPr>
        <w:t>B.游戏的促进作用</w:t>
      </w:r>
    </w:p>
    <w:p w14:paraId="7F36687A">
      <w:pPr>
        <w:ind w:firstLine="480"/>
      </w:pPr>
      <w:r>
        <w:rPr>
          <w:rFonts w:ascii="宋体" w:hAnsi="宋体" w:eastAsia="宋体"/>
          <w:b w:val="0"/>
          <w:color w:val="000000"/>
          <w:sz w:val="24"/>
        </w:rPr>
        <w:t>C.幼儿的亲身体验</w:t>
      </w:r>
    </w:p>
    <w:p w14:paraId="06C024B1">
      <w:pPr>
        <w:ind w:firstLine="480"/>
      </w:pPr>
      <w:r>
        <w:rPr>
          <w:rFonts w:ascii="宋体" w:hAnsi="宋体" w:eastAsia="宋体"/>
          <w:b w:val="0"/>
          <w:color w:val="000000"/>
          <w:sz w:val="24"/>
        </w:rPr>
        <w:t>D.环境的积极影响</w:t>
      </w:r>
    </w:p>
    <w:p w14:paraId="7BB829BA">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C</w:t>
      </w:r>
    </w:p>
    <w:p w14:paraId="234CABEB">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本题考查职业理念。学生不会打开水龙头，蒋老师不是直接告诉学生，而是鼓励学生去尝试，说</w:t>
      </w:r>
    </w:p>
    <w:p w14:paraId="63B0B39E">
      <w:pPr>
        <w:ind w:firstLine="480"/>
        <w:rPr>
          <w:rFonts w:hint="eastAsia" w:ascii="宋体" w:hAnsi="宋体" w:eastAsia="宋体"/>
          <w:b w:val="0"/>
          <w:color w:val="000000"/>
          <w:sz w:val="24"/>
        </w:rPr>
      </w:pPr>
      <w:r>
        <w:rPr>
          <w:rFonts w:hint="eastAsia" w:ascii="宋体" w:hAnsi="宋体" w:eastAsia="宋体"/>
          <w:b w:val="0"/>
          <w:color w:val="000000"/>
          <w:sz w:val="24"/>
        </w:rPr>
        <w:t>明蒋老师注重幼儿的亲身体验。C 项正确。</w:t>
      </w:r>
    </w:p>
    <w:p w14:paraId="73A3A592">
      <w:pPr>
        <w:ind w:firstLine="480"/>
        <w:rPr>
          <w:rFonts w:hint="eastAsia" w:ascii="宋体" w:hAnsi="宋体" w:eastAsia="宋体"/>
          <w:b w:val="0"/>
          <w:color w:val="000000"/>
          <w:sz w:val="24"/>
        </w:rPr>
      </w:pPr>
      <w:r>
        <w:rPr>
          <w:rFonts w:hint="eastAsia" w:ascii="宋体" w:hAnsi="宋体" w:eastAsia="宋体"/>
          <w:b w:val="0"/>
          <w:color w:val="000000"/>
          <w:sz w:val="24"/>
        </w:rPr>
        <w:t>A 项：教师的主体作用本身表述错误，在教学过程中要充分发挥学生主体的作用。教学过程是教师的教和学生的学所构成的一种双边活动过程，这一过程的基本规律包括：（1）直接经验与间接经验相统一的规律；（2）掌握知识与发展能力相统一的规律；（3）教师主导与学生主体相统一的规律；（4）传授知识与思想教育相统一的规律。其中，教师主导与学生主体相统一的规律指的是在教学过程中既要充分注重教师的教，也要充分调动学生学的积极性，使教师的主导作用与学生的主体地位有机结合，从而取得良好的教学效果。与题干不符，排除。</w:t>
      </w:r>
    </w:p>
    <w:p w14:paraId="1A3A4E52">
      <w:pPr>
        <w:ind w:firstLine="480"/>
        <w:rPr>
          <w:rFonts w:hint="eastAsia" w:ascii="宋体" w:hAnsi="宋体" w:eastAsia="宋体"/>
          <w:b w:val="0"/>
          <w:color w:val="000000"/>
          <w:sz w:val="24"/>
        </w:rPr>
      </w:pPr>
      <w:r>
        <w:rPr>
          <w:rFonts w:hint="eastAsia" w:ascii="宋体" w:hAnsi="宋体" w:eastAsia="宋体"/>
          <w:b w:val="0"/>
          <w:color w:val="000000"/>
          <w:sz w:val="24"/>
        </w:rPr>
        <w:t>B 项：游戏的促进作用是指在幼儿游戏过程中，要对幼儿施加一定的影响或干预，即指导，以保证游戏发展价值和教育作用的实现。并且游戏是儿童自主自愿的行为，而非教师自发自主行为。题干中，吴老师并没有组织游戏活动让幼儿了解水龙头的使用方法。与题干不符，排除。</w:t>
      </w:r>
    </w:p>
    <w:p w14:paraId="06C4D8C7">
      <w:pPr>
        <w:ind w:firstLine="480"/>
        <w:rPr>
          <w:rFonts w:hint="eastAsia" w:ascii="宋体" w:hAnsi="宋体" w:eastAsia="宋体"/>
          <w:b w:val="0"/>
          <w:color w:val="000000"/>
          <w:sz w:val="24"/>
        </w:rPr>
      </w:pPr>
      <w:r>
        <w:rPr>
          <w:rFonts w:hint="eastAsia" w:ascii="宋体" w:hAnsi="宋体" w:eastAsia="宋体"/>
          <w:b w:val="0"/>
          <w:color w:val="000000"/>
          <w:sz w:val="24"/>
        </w:rPr>
        <w:t>D 项：环境的积极影响是指环境对人的影响是广泛的、潜移默化的，人的知识、兴趣、生活习惯以及性格特点无不与周围环境有关，但环境对人的影响是零星的、无计划的、无目的的、不系统的，甚至是互相矛盾的。与题干不符，排除。</w:t>
      </w:r>
    </w:p>
    <w:p w14:paraId="371D3D4C">
      <w:pPr>
        <w:ind w:firstLine="480"/>
        <w:rPr>
          <w:rFonts w:hint="eastAsia" w:ascii="宋体" w:hAnsi="宋体" w:eastAsia="宋体"/>
          <w:b w:val="0"/>
          <w:color w:val="000000"/>
          <w:sz w:val="24"/>
        </w:rPr>
      </w:pPr>
      <w:r>
        <w:rPr>
          <w:rFonts w:hint="eastAsia" w:ascii="宋体" w:hAnsi="宋体" w:eastAsia="宋体"/>
          <w:b w:val="0"/>
          <w:color w:val="000000"/>
          <w:sz w:val="24"/>
        </w:rPr>
        <w:t>故正确答案为 C</w:t>
      </w:r>
    </w:p>
    <w:p w14:paraId="44899D1E">
      <w:pPr>
        <w:ind w:firstLine="480"/>
        <w:rPr>
          <w:rFonts w:hint="eastAsia" w:ascii="宋体" w:hAnsi="宋体" w:eastAsia="宋体"/>
          <w:b w:val="0"/>
          <w:color w:val="000000"/>
          <w:sz w:val="24"/>
        </w:rPr>
      </w:pPr>
    </w:p>
    <w:p w14:paraId="751D27E8">
      <w:pPr>
        <w:ind w:firstLine="480"/>
      </w:pPr>
      <w:r>
        <w:rPr>
          <w:rFonts w:ascii="宋体" w:hAnsi="宋体" w:eastAsia="宋体"/>
          <w:b w:val="0"/>
          <w:color w:val="000000"/>
          <w:sz w:val="24"/>
        </w:rPr>
        <w:t>3.（1）班有一个现象：一个孩子向杨老师“告状”，其他孩子就会一个接一个地“告状”，孩子们吵吵嚷嚷， 班上乱成一锅粥。杨老师恰当的处理方式是（ ）。</w:t>
      </w:r>
    </w:p>
    <w:p w14:paraId="1D0CC337">
      <w:pPr>
        <w:ind w:firstLine="480"/>
      </w:pPr>
      <w:r>
        <w:rPr>
          <w:rFonts w:ascii="宋体" w:hAnsi="宋体" w:eastAsia="宋体"/>
          <w:b w:val="0"/>
          <w:color w:val="000000"/>
          <w:sz w:val="24"/>
        </w:rPr>
        <w:t>A.不理所有“告状”的孩子</w:t>
      </w:r>
    </w:p>
    <w:p w14:paraId="6A6A2D92">
      <w:pPr>
        <w:ind w:firstLine="480"/>
      </w:pPr>
      <w:r>
        <w:rPr>
          <w:rFonts w:ascii="宋体" w:hAnsi="宋体" w:eastAsia="宋体"/>
          <w:b w:val="0"/>
          <w:color w:val="000000"/>
          <w:sz w:val="24"/>
        </w:rPr>
        <w:t>B.先让孩子们安静下来再行处理问题</w:t>
      </w:r>
    </w:p>
    <w:p w14:paraId="1E1577DE">
      <w:pPr>
        <w:ind w:firstLine="480"/>
      </w:pPr>
      <w:r>
        <w:rPr>
          <w:rFonts w:ascii="宋体" w:hAnsi="宋体" w:eastAsia="宋体"/>
          <w:b w:val="0"/>
          <w:color w:val="000000"/>
          <w:sz w:val="24"/>
        </w:rPr>
        <w:t>C.训斥所有“告状”的孩子</w:t>
      </w:r>
    </w:p>
    <w:p w14:paraId="62DC1B90">
      <w:pPr>
        <w:ind w:firstLine="480"/>
      </w:pPr>
      <w:r>
        <w:rPr>
          <w:rFonts w:ascii="宋体" w:hAnsi="宋体" w:eastAsia="宋体"/>
          <w:b w:val="0"/>
          <w:color w:val="000000"/>
          <w:sz w:val="24"/>
        </w:rPr>
        <w:t>D.选取部分孩子的“告状”予以解决</w:t>
      </w:r>
    </w:p>
    <w:p w14:paraId="58CC73B5">
      <w:pPr>
        <w:ind w:firstLine="480"/>
      </w:pPr>
      <w:r>
        <w:rPr>
          <w:rFonts w:ascii="宋体" w:hAnsi="宋体" w:eastAsia="宋体"/>
          <w:b w:val="0"/>
          <w:color w:val="000000"/>
          <w:sz w:val="24"/>
        </w:rPr>
        <w:t>【答案】：B</w:t>
      </w:r>
    </w:p>
    <w:p w14:paraId="1CD1A6A3">
      <w:pPr>
        <w:ind w:firstLine="480"/>
      </w:pPr>
      <w:r>
        <w:rPr>
          <w:rFonts w:ascii="宋体" w:hAnsi="宋体" w:eastAsia="宋体"/>
          <w:b w:val="0"/>
          <w:color w:val="000000"/>
          <w:sz w:val="24"/>
        </w:rPr>
        <w:t>【答案解析】：本题考查育人为本的幼儿观。“育人为本”促进“人的全面发展”的实现途径包括：（1）我们要用全面的眼光看待幼儿，体现出幼儿的主体地位；（2）我们要公平公正地对待每一个幼儿，不因性别、民族、地域、经济状况、家庭背景和身心缺陷等歧视幼儿；（3）尊重、热爱幼儿；（4）因材施教，促进幼儿的个性发展；（5）树立为幼儿发展服务的意识。其中，尊重、热爱幼儿指的是幼儿和老师都有自己的人格，都是相互平等的。教师在对幼儿实施教育过程中，除了爱还要严，教师要把严格的要求和对幼儿的热爱紧密结合起来，用全面的眼光看待幼儿的发展，善于发现幼儿的优点，尽可能地去鼓励幼儿发挥自己的强项和优点；充分尊重幼儿的主体地位。题干中，“孩子们吵吵嚷嚷，班上乱成一锅粥”，所以要先让孩子们安静下来再行处理问题。B 项正确。A、C 两项：不理所有“告状”的孩子和训斥所有“告状”的孩子，均没有做到尊重、热爱幼儿，为干扰项。与题干不符，排除。D 项：选取部分孩子的“告状”予以解决，没有公平对待学生。与题干不符，排除</w:t>
      </w:r>
    </w:p>
    <w:p w14:paraId="3B9A0BC2">
      <w:pPr>
        <w:ind w:firstLine="480"/>
      </w:pPr>
      <w:r>
        <w:rPr>
          <w:rFonts w:ascii="宋体" w:hAnsi="宋体" w:eastAsia="宋体"/>
          <w:b w:val="0"/>
          <w:color w:val="000000"/>
          <w:sz w:val="24"/>
        </w:rPr>
        <w:t>4.沈老师在指导新教师时说：“学习和掌握幼儿身心发展规律、年龄特点，对做好工作极为重要。”沈老师强调 的是（ ）。</w:t>
      </w:r>
    </w:p>
    <w:p w14:paraId="1A3483AB">
      <w:pPr>
        <w:ind w:firstLine="480"/>
      </w:pPr>
      <w:r>
        <w:rPr>
          <w:rFonts w:ascii="宋体" w:hAnsi="宋体" w:eastAsia="宋体"/>
          <w:b w:val="0"/>
          <w:color w:val="000000"/>
          <w:sz w:val="24"/>
        </w:rPr>
        <w:t>A.幼儿发展知识的学习</w:t>
      </w:r>
    </w:p>
    <w:p w14:paraId="196C2E7A">
      <w:pPr>
        <w:ind w:firstLine="480"/>
      </w:pPr>
      <w:r>
        <w:rPr>
          <w:rFonts w:ascii="宋体" w:hAnsi="宋体" w:eastAsia="宋体"/>
          <w:b w:val="0"/>
          <w:color w:val="000000"/>
          <w:sz w:val="24"/>
        </w:rPr>
        <w:t>B.通识性知识的学习</w:t>
      </w:r>
    </w:p>
    <w:p w14:paraId="059B9280">
      <w:pPr>
        <w:ind w:firstLine="480"/>
      </w:pPr>
      <w:r>
        <w:rPr>
          <w:rFonts w:ascii="宋体" w:hAnsi="宋体" w:eastAsia="宋体"/>
          <w:b w:val="0"/>
          <w:color w:val="000000"/>
          <w:sz w:val="24"/>
        </w:rPr>
        <w:t>C.保教知识的学习</w:t>
      </w:r>
    </w:p>
    <w:p w14:paraId="3A8DA376">
      <w:pPr>
        <w:ind w:firstLine="480"/>
      </w:pPr>
      <w:r>
        <w:rPr>
          <w:rFonts w:ascii="宋体" w:hAnsi="宋体" w:eastAsia="宋体"/>
          <w:b w:val="0"/>
          <w:color w:val="000000"/>
          <w:sz w:val="24"/>
        </w:rPr>
        <w:t>D.领域知识的学习</w:t>
      </w:r>
    </w:p>
    <w:p w14:paraId="69E07480">
      <w:pPr>
        <w:ind w:firstLine="480"/>
      </w:pPr>
      <w:r>
        <w:rPr>
          <w:rFonts w:ascii="宋体" w:hAnsi="宋体" w:eastAsia="宋体"/>
          <w:b w:val="0"/>
          <w:color w:val="000000"/>
          <w:sz w:val="24"/>
        </w:rPr>
        <w:t>【答案】：A</w:t>
      </w:r>
    </w:p>
    <w:p w14:paraId="6CCBDD08">
      <w:pPr>
        <w:ind w:firstLine="480"/>
      </w:pPr>
      <w:r>
        <w:rPr>
          <w:rFonts w:ascii="宋体" w:hAnsi="宋体" w:eastAsia="宋体"/>
          <w:b w:val="0"/>
          <w:color w:val="000000"/>
          <w:sz w:val="24"/>
        </w:rPr>
        <w:t>【答案解析】：本题考查的是《幼儿园教师专业标准》中教师的知识结构。《幼儿园教师专业标准》将教师的专业知识分为幼儿发展知识，幼儿保育和教育知识以及通识性知识三个部分。题干中沈老师建议新教师要学习和掌握幼儿身心发展规律和年龄特点，这属于幼儿发展知识。幼儿发展知识揭示的是幼儿身心发展的规律和特点，包括学前心理学和儿童发展心理学等知识。A 项正确。B 项：通识性知识是指广博的文化素养知识。与题干不符，排除。C 项：保教知识是指与顺利实现幼儿园保教目标，完成幼儿同保教任务有关的教育、心理、管理及卫生保健方面的知识，这是对幼儿实施有效引导和影响的基本工具。与题干不符，排除。D 项：领域知识包括五个方面，即语言、健康、常识、社会、艺术。与题干不符，排除</w:t>
      </w:r>
    </w:p>
    <w:p w14:paraId="3B65281B">
      <w:pPr>
        <w:ind w:firstLine="480"/>
      </w:pPr>
      <w:r>
        <w:rPr>
          <w:rFonts w:ascii="宋体" w:hAnsi="宋体" w:eastAsia="宋体"/>
          <w:b w:val="0"/>
          <w:color w:val="000000"/>
          <w:sz w:val="24"/>
        </w:rPr>
        <w:t>5.下列选项中，不属于宪法规定的公民基本权利是（ ）。</w:t>
      </w:r>
    </w:p>
    <w:p w14:paraId="76A8312F">
      <w:pPr>
        <w:ind w:firstLine="480"/>
      </w:pPr>
      <w:r>
        <w:rPr>
          <w:rFonts w:ascii="宋体" w:hAnsi="宋体" w:eastAsia="宋体"/>
          <w:b w:val="0"/>
          <w:color w:val="000000"/>
          <w:sz w:val="24"/>
        </w:rPr>
        <w:t>A.人身自由权</w:t>
      </w:r>
    </w:p>
    <w:p w14:paraId="6C4B7B9A">
      <w:pPr>
        <w:ind w:firstLine="480"/>
      </w:pPr>
      <w:r>
        <w:rPr>
          <w:rFonts w:ascii="宋体" w:hAnsi="宋体" w:eastAsia="宋体"/>
          <w:b w:val="0"/>
          <w:color w:val="000000"/>
          <w:sz w:val="24"/>
        </w:rPr>
        <w:t>B.通识性知识的学习</w:t>
      </w:r>
    </w:p>
    <w:p w14:paraId="1E563ACD">
      <w:pPr>
        <w:ind w:firstLine="480"/>
      </w:pPr>
      <w:r>
        <w:rPr>
          <w:rFonts w:ascii="宋体" w:hAnsi="宋体" w:eastAsia="宋体"/>
          <w:b w:val="0"/>
          <w:color w:val="000000"/>
          <w:sz w:val="24"/>
        </w:rPr>
        <w:t>C.通信自由权</w:t>
      </w:r>
    </w:p>
    <w:p w14:paraId="3539738B">
      <w:pPr>
        <w:ind w:firstLine="480"/>
      </w:pPr>
      <w:r>
        <w:rPr>
          <w:rFonts w:ascii="宋体" w:hAnsi="宋体" w:eastAsia="宋体"/>
          <w:b w:val="0"/>
          <w:color w:val="000000"/>
          <w:sz w:val="24"/>
        </w:rPr>
        <w:t>D.教育自由权</w:t>
      </w:r>
    </w:p>
    <w:p w14:paraId="58975429">
      <w:pPr>
        <w:ind w:firstLine="480"/>
      </w:pPr>
      <w:r>
        <w:rPr>
          <w:rFonts w:ascii="宋体" w:hAnsi="宋体" w:eastAsia="宋体"/>
          <w:b w:val="0"/>
          <w:color w:val="000000"/>
          <w:sz w:val="24"/>
        </w:rPr>
        <w:t>【答案】：D</w:t>
      </w:r>
    </w:p>
    <w:p w14:paraId="0570BD40">
      <w:pPr>
        <w:ind w:firstLine="480"/>
      </w:pPr>
      <w:r>
        <w:rPr>
          <w:rFonts w:ascii="宋体" w:hAnsi="宋体" w:eastAsia="宋体"/>
          <w:b w:val="0"/>
          <w:color w:val="000000"/>
          <w:sz w:val="24"/>
        </w:rPr>
        <w:t>【答案解析】：本题考查我国公民的基本权利。我国宪法规定了公民基本权利，具体是：平等权、选举权、被选举权、政治自由（言论、出版、集会、结社、游行、示威的自由）、宗教信仰自由、人身自由、人格不受侵犯、住宅不受侵犯、通信自由和秘密权、监督权、劳动权、休息权、获得物质帮助的权利、受教育的权利、文化活动权等。D 项中，教育自由权包括教科书的选用权、课程实施计划的制定权、教学形式与方法运用权和评价手段使用权。不属于公民的基本权利。因此，D 项表述错误，为正确选项。A 项：《中华人民共和国宪法》第三十七条规定：“中华人民共和国公民的人身自由不受侵犯。任何公民，非经人民检察院批准或者决定或者人民法院决定，并由公安机关执行，不受逮捕。禁止非法拘禁和以其他方法非法剥夺或者限制公民的人身自由，禁止非法搜查公民的身体。”与题干不符，排除。B 项：《中华人民共和国宪法》第三十六条规定：“中华人民共和国公民有宗教信仰自由。任何国家机关、社会团体和个人不得强制公民信仰宗教或者不信仰宗教，不得歧视信仰宗教的公民和不信仰宗教的公民。国家保护正常的宗教活动。任何人不得利用宗教进行破坏社会秩序、损害公民身体健康、妨碍国家教育制度的活动。宗教团体和宗教事务不受外国势力的支配。”与题干不符，排除。C 项：《中华人民共和国宪法》第四十条规定：“中华人民共和国公民的通信自由和通信秘密受法律的保护。除因国家安全或者追查刑事犯罪的需要，由公安机关或者检察机关依照法律规定的程序对通信进行检查外，任何组织或者个人不得以任何理由侵犯公民的通信自由和通信秘密。”与题干不符，排除</w:t>
      </w:r>
    </w:p>
    <w:p w14:paraId="1F8EE10F">
      <w:pPr>
        <w:ind w:firstLine="480"/>
      </w:pPr>
      <w:r>
        <w:rPr>
          <w:rFonts w:ascii="宋体" w:hAnsi="宋体" w:eastAsia="宋体"/>
          <w:b w:val="0"/>
          <w:color w:val="000000"/>
          <w:sz w:val="24"/>
        </w:rPr>
        <w:t>6.联合国《儿童权利公约》所指的“儿童”是（ ）。</w:t>
      </w:r>
    </w:p>
    <w:p w14:paraId="57DC8A17">
      <w:pPr>
        <w:ind w:firstLine="480"/>
      </w:pPr>
      <w:r>
        <w:rPr>
          <w:rFonts w:ascii="宋体" w:hAnsi="宋体" w:eastAsia="宋体"/>
          <w:b w:val="0"/>
          <w:color w:val="000000"/>
          <w:sz w:val="24"/>
        </w:rPr>
        <w:t>A.18岁以下的任何人</w:t>
      </w:r>
    </w:p>
    <w:p w14:paraId="15056357">
      <w:pPr>
        <w:ind w:firstLine="480"/>
      </w:pPr>
      <w:r>
        <w:rPr>
          <w:rFonts w:ascii="宋体" w:hAnsi="宋体" w:eastAsia="宋体"/>
          <w:b w:val="0"/>
          <w:color w:val="000000"/>
          <w:sz w:val="24"/>
        </w:rPr>
        <w:t>B.16岁以下的任何人</w:t>
      </w:r>
    </w:p>
    <w:p w14:paraId="403AED6C">
      <w:pPr>
        <w:ind w:firstLine="480"/>
      </w:pPr>
      <w:r>
        <w:rPr>
          <w:rFonts w:ascii="宋体" w:hAnsi="宋体" w:eastAsia="宋体"/>
          <w:b w:val="0"/>
          <w:color w:val="000000"/>
          <w:sz w:val="24"/>
        </w:rPr>
        <w:t>C.10岁以下的任何人</w:t>
      </w:r>
    </w:p>
    <w:p w14:paraId="134F2CB1">
      <w:pPr>
        <w:ind w:firstLine="480"/>
      </w:pPr>
      <w:r>
        <w:rPr>
          <w:rFonts w:ascii="宋体" w:hAnsi="宋体" w:eastAsia="宋体"/>
          <w:b w:val="0"/>
          <w:color w:val="000000"/>
          <w:sz w:val="24"/>
        </w:rPr>
        <w:t>D.6岁以下的任何人</w:t>
      </w:r>
    </w:p>
    <w:p w14:paraId="74FBE6B0">
      <w:pPr>
        <w:ind w:firstLine="480"/>
      </w:pPr>
      <w:r>
        <w:rPr>
          <w:rFonts w:ascii="宋体" w:hAnsi="宋体" w:eastAsia="宋体"/>
          <w:b w:val="0"/>
          <w:color w:val="000000"/>
          <w:sz w:val="24"/>
        </w:rPr>
        <w:t>【答案】：A</w:t>
      </w:r>
    </w:p>
    <w:p w14:paraId="6C3828FE">
      <w:pPr>
        <w:ind w:firstLine="480"/>
      </w:pPr>
      <w:r>
        <w:rPr>
          <w:rFonts w:ascii="宋体" w:hAnsi="宋体" w:eastAsia="宋体"/>
          <w:b w:val="0"/>
          <w:color w:val="000000"/>
          <w:sz w:val="24"/>
        </w:rPr>
        <w:t>【答案解析】：本题考查《儿童权利公约》的内容。根据《儿童权利公约》第一条规定：“为本公约之目的，儿童系指 18 岁以下的任何人，除非对其适用之法律规定成年年龄少于 18 岁。”。A 项正确。B、C、D 三项：均为干扰项。与题干不符，排除</w:t>
      </w:r>
    </w:p>
    <w:p w14:paraId="57B9F4BD">
      <w:pPr>
        <w:ind w:firstLine="480"/>
      </w:pPr>
      <w:r>
        <w:rPr>
          <w:rFonts w:ascii="宋体" w:hAnsi="宋体" w:eastAsia="宋体"/>
          <w:b w:val="0"/>
          <w:color w:val="000000"/>
          <w:sz w:val="24"/>
        </w:rPr>
        <w:t>7.为解决新建小区幼儿入园难的问题，某房产开发公司在所建小区引入了一大家由某教育发展集团独资举办的幼 儿园，根据《中华人民共和国教育法》的规定，有权确立该幼儿园管理体制的是（ ）。</w:t>
      </w:r>
    </w:p>
    <w:p w14:paraId="2E3B955E">
      <w:pPr>
        <w:ind w:firstLine="480"/>
      </w:pPr>
      <w:r>
        <w:rPr>
          <w:rFonts w:ascii="宋体" w:hAnsi="宋体" w:eastAsia="宋体"/>
          <w:b w:val="0"/>
          <w:color w:val="000000"/>
          <w:sz w:val="24"/>
        </w:rPr>
        <w:t>A.当地人民政府面</w:t>
      </w:r>
    </w:p>
    <w:p w14:paraId="5E536A43">
      <w:pPr>
        <w:ind w:firstLine="480"/>
      </w:pPr>
      <w:r>
        <w:rPr>
          <w:rFonts w:ascii="宋体" w:hAnsi="宋体" w:eastAsia="宋体"/>
          <w:b w:val="0"/>
          <w:color w:val="000000"/>
          <w:sz w:val="24"/>
        </w:rPr>
        <w:t>B.当地教育行政部门</w:t>
      </w:r>
    </w:p>
    <w:p w14:paraId="7691ECFA">
      <w:pPr>
        <w:ind w:firstLine="480"/>
      </w:pPr>
      <w:r>
        <w:rPr>
          <w:rFonts w:ascii="宋体" w:hAnsi="宋体" w:eastAsia="宋体"/>
          <w:b w:val="0"/>
          <w:color w:val="000000"/>
          <w:sz w:val="24"/>
        </w:rPr>
        <w:t>C.该教育发展集团</w:t>
      </w:r>
    </w:p>
    <w:p w14:paraId="43033CDC">
      <w:pPr>
        <w:ind w:firstLine="480"/>
      </w:pPr>
      <w:r>
        <w:rPr>
          <w:rFonts w:ascii="宋体" w:hAnsi="宋体" w:eastAsia="宋体"/>
          <w:b w:val="0"/>
          <w:color w:val="000000"/>
          <w:sz w:val="24"/>
        </w:rPr>
        <w:t>D.该房产开发公司</w:t>
      </w:r>
    </w:p>
    <w:p w14:paraId="1505F85B">
      <w:pPr>
        <w:ind w:firstLine="480"/>
      </w:pPr>
      <w:r>
        <w:rPr>
          <w:rFonts w:ascii="宋体" w:hAnsi="宋体" w:eastAsia="宋体"/>
          <w:b w:val="0"/>
          <w:color w:val="000000"/>
          <w:sz w:val="24"/>
        </w:rPr>
        <w:t>【答案】：C</w:t>
      </w:r>
    </w:p>
    <w:p w14:paraId="1680B08F">
      <w:pPr>
        <w:ind w:firstLine="480"/>
      </w:pPr>
      <w:r>
        <w:rPr>
          <w:rFonts w:ascii="宋体" w:hAnsi="宋体" w:eastAsia="宋体"/>
          <w:b w:val="0"/>
          <w:color w:val="000000"/>
          <w:sz w:val="24"/>
        </w:rPr>
        <w:t>【答案解析】：本题考查《中华人民共和国教育法》相关规定。《中华人民共和国教育法》第三章第三十一条规定：“学校及其他教育机构的举办者按照国家有关规定，确定其所举办的学校或者其他教育机构的管理体制。”题干中，某教育发展集团独资举办的幼儿园，根据法律规定该教育发展集团有权确立该幼儿园管理体制。C 项正确。A、B、D 三项：均为干扰项。与题干不符，排除</w:t>
      </w:r>
    </w:p>
    <w:p w14:paraId="16836F15">
      <w:pPr>
        <w:ind w:firstLine="480"/>
      </w:pPr>
      <w:r>
        <w:rPr>
          <w:rFonts w:ascii="宋体" w:hAnsi="宋体" w:eastAsia="宋体"/>
          <w:b w:val="0"/>
          <w:color w:val="000000"/>
          <w:sz w:val="24"/>
        </w:rPr>
        <w:t>8.某幼儿园为提升教师专业水平，从所有教师工资中扣除100元用于订阅专业刊物。该园的做法（ ）。</w:t>
      </w:r>
    </w:p>
    <w:p w14:paraId="0E9E4316">
      <w:pPr>
        <w:ind w:firstLine="480"/>
      </w:pPr>
      <w:r>
        <w:rPr>
          <w:rFonts w:ascii="宋体" w:hAnsi="宋体" w:eastAsia="宋体"/>
          <w:b w:val="0"/>
          <w:color w:val="000000"/>
          <w:sz w:val="24"/>
        </w:rPr>
        <w:t>A.合法，幼儿园有权管理和使用本单位经费</w:t>
      </w:r>
    </w:p>
    <w:p w14:paraId="3AE8D6CE">
      <w:pPr>
        <w:ind w:firstLine="480"/>
      </w:pPr>
      <w:r>
        <w:rPr>
          <w:rFonts w:ascii="宋体" w:hAnsi="宋体" w:eastAsia="宋体"/>
          <w:b w:val="0"/>
          <w:color w:val="000000"/>
          <w:sz w:val="24"/>
        </w:rPr>
        <w:t>B.合法，幼儿园有按照章程自主管理的权利</w:t>
      </w:r>
    </w:p>
    <w:p w14:paraId="58887E16">
      <w:pPr>
        <w:ind w:firstLine="480"/>
      </w:pPr>
      <w:r>
        <w:rPr>
          <w:rFonts w:ascii="宋体" w:hAnsi="宋体" w:eastAsia="宋体"/>
          <w:b w:val="0"/>
          <w:color w:val="000000"/>
          <w:sz w:val="24"/>
        </w:rPr>
        <w:t>C.不合法，侵犯了教师获取工资报酬的权利</w:t>
      </w:r>
    </w:p>
    <w:p w14:paraId="59DB48C3">
      <w:pPr>
        <w:ind w:firstLine="480"/>
      </w:pPr>
      <w:r>
        <w:rPr>
          <w:rFonts w:ascii="宋体" w:hAnsi="宋体" w:eastAsia="宋体"/>
          <w:b w:val="0"/>
          <w:color w:val="000000"/>
          <w:sz w:val="24"/>
        </w:rPr>
        <w:t>D.不合法，侵犯了教师从事科学研究的自由</w:t>
      </w:r>
    </w:p>
    <w:p w14:paraId="2A7C9B27">
      <w:pPr>
        <w:ind w:firstLine="480"/>
      </w:pPr>
      <w:r>
        <w:rPr>
          <w:rFonts w:ascii="宋体" w:hAnsi="宋体" w:eastAsia="宋体"/>
          <w:b w:val="0"/>
          <w:color w:val="000000"/>
          <w:sz w:val="24"/>
        </w:rPr>
        <w:t>【答案】：C</w:t>
      </w:r>
    </w:p>
    <w:p w14:paraId="22748B35">
      <w:pPr>
        <w:ind w:firstLine="480"/>
      </w:pPr>
      <w:r>
        <w:rPr>
          <w:rFonts w:ascii="宋体" w:hAnsi="宋体" w:eastAsia="宋体"/>
          <w:b w:val="0"/>
          <w:color w:val="000000"/>
          <w:sz w:val="24"/>
        </w:rPr>
        <w:t>【答案解析】：本题考查的是《中华人民共和国教师法》。《中华人民共和国教师法》第七条规定，教师享有下列权利：“（1）进行教育教学活动，开展教育教学改革和实验；（2）从事科学研究、学术交流，参加专业的学术团体，在学术活动中充分发表意见；（3）指导学生的学习和发展，评定学生的品行和学业成绩；（4）按时获取工资报酬，享受国家规定的福利待遇以及寒暑假期的带薪休假；（5）对学校教育教学、管理工作和教育行政部门的工作提出意见和建议，通过教职工代表大会或者其他形式，参与学校的民主管理；（6）参加进修或者其他方式的培训。”题干中，幼儿园如果要订阅专业书籍，应提前征得所有教师的同意，老师自愿上交费用而非从工资扣除。C 项正确。A、B 项：该幼儿园的做法为不合法的，为干扰项。与题干不符，排除。D 项：教师享有“从事科学研究、学术交流、参加专业的学术团体、在学术活动中发表意见”的权利，可简称为学术研究权。学术研究权是教师作为专业技术人员应当享有的一项基本权利。主要内容包括：首先，教师在完成规定的教育教学任务的前提下，有权进行科学研究、技术开发、论文撰写、发表自己的观点等创造性活动；其次，教师有权参加有关的学术团体和学术交流活动。与题干不符，排除</w:t>
      </w:r>
    </w:p>
    <w:p w14:paraId="6CDB8846">
      <w:pPr>
        <w:ind w:firstLine="480"/>
      </w:pPr>
      <w:r>
        <w:rPr>
          <w:rFonts w:ascii="宋体" w:hAnsi="宋体" w:eastAsia="宋体"/>
          <w:b w:val="0"/>
          <w:color w:val="000000"/>
          <w:sz w:val="24"/>
        </w:rPr>
        <w:t>9.未成年学生孔某在逛超市的时候，管理人员怀疑他偷拿物品，并对他进行了强制搜身。该超市侵犯孔某的权利 是（ ）。</w:t>
      </w:r>
    </w:p>
    <w:p w14:paraId="5F8EB7FB">
      <w:pPr>
        <w:ind w:firstLine="480"/>
      </w:pPr>
      <w:r>
        <w:rPr>
          <w:rFonts w:ascii="宋体" w:hAnsi="宋体" w:eastAsia="宋体"/>
          <w:b w:val="0"/>
          <w:color w:val="000000"/>
          <w:sz w:val="24"/>
        </w:rPr>
        <w:t>A.名誉权</w:t>
      </w:r>
    </w:p>
    <w:p w14:paraId="446F69C5">
      <w:pPr>
        <w:ind w:firstLine="480"/>
      </w:pPr>
      <w:r>
        <w:rPr>
          <w:rFonts w:ascii="宋体" w:hAnsi="宋体" w:eastAsia="宋体"/>
          <w:b w:val="0"/>
          <w:color w:val="000000"/>
          <w:sz w:val="24"/>
        </w:rPr>
        <w:t>B.人身自由权</w:t>
      </w:r>
    </w:p>
    <w:p w14:paraId="37743C5A">
      <w:pPr>
        <w:ind w:firstLine="480"/>
      </w:pPr>
      <w:r>
        <w:rPr>
          <w:rFonts w:ascii="宋体" w:hAnsi="宋体" w:eastAsia="宋体"/>
          <w:b w:val="0"/>
          <w:color w:val="000000"/>
          <w:sz w:val="24"/>
        </w:rPr>
        <w:t>C.生命健康权</w:t>
      </w:r>
    </w:p>
    <w:p w14:paraId="7D84E6EF">
      <w:pPr>
        <w:ind w:firstLine="480"/>
      </w:pPr>
      <w:r>
        <w:rPr>
          <w:rFonts w:ascii="宋体" w:hAnsi="宋体" w:eastAsia="宋体"/>
          <w:b w:val="0"/>
          <w:color w:val="000000"/>
          <w:sz w:val="24"/>
        </w:rPr>
        <w:t>D.隐私权</w:t>
      </w:r>
    </w:p>
    <w:p w14:paraId="5B3A2986">
      <w:pPr>
        <w:ind w:firstLine="480"/>
      </w:pPr>
      <w:r>
        <w:rPr>
          <w:rFonts w:ascii="宋体" w:hAnsi="宋体" w:eastAsia="宋体"/>
          <w:b w:val="0"/>
          <w:color w:val="000000"/>
          <w:sz w:val="24"/>
        </w:rPr>
        <w:t>【答案】：B</w:t>
      </w:r>
    </w:p>
    <w:p w14:paraId="134E1D50">
      <w:pPr>
        <w:ind w:firstLine="480"/>
      </w:pPr>
      <w:r>
        <w:rPr>
          <w:rFonts w:ascii="宋体" w:hAnsi="宋体" w:eastAsia="宋体"/>
          <w:b w:val="0"/>
          <w:color w:val="000000"/>
          <w:sz w:val="24"/>
        </w:rPr>
        <w:t>【答案解析】：本题考查幼儿的法律权利。人身自由权是指未成年学生有支配自己人身和行动的自由，非经法定程序，不得非法拘禁、搜查和逮捕，如学校和教师不得以任何理由随意对学生进行搜查，不得对学生关禁闭。题干中，超市管理员对孔某进行了强制搜身，侵犯了孔某的人身自由权。B 项正确。A 项：名誉权是人格权的一种，是指学生依法享有的对自己所获得的客观社会评价、排除他人侵害的权利。与题干不符，排除。C 项：生命健康权是公民最根本的人身权利，是公民首要的权利，是公民享受其他权利的基础。与题干不符，排除。D 项：隐私权是指学生有权要求他人尊重自己个人的、不愿或不方便让他人获知或干涉的、与公共利益无关的信息或生活领域。与题干不符，排除</w:t>
      </w:r>
    </w:p>
    <w:p w14:paraId="542ED7C8">
      <w:pPr>
        <w:ind w:firstLine="480"/>
      </w:pPr>
      <w:r>
        <w:rPr>
          <w:rFonts w:ascii="宋体" w:hAnsi="宋体" w:eastAsia="宋体"/>
          <w:b w:val="0"/>
          <w:color w:val="000000"/>
          <w:sz w:val="24"/>
        </w:rPr>
        <w:t>10.某幼儿园在上学期为大班开设了小学一年级语文、数学课程。该幼儿园的做法（ ）。</w:t>
      </w:r>
    </w:p>
    <w:p w14:paraId="56AE30BF">
      <w:pPr>
        <w:ind w:firstLine="480"/>
      </w:pPr>
      <w:r>
        <w:rPr>
          <w:rFonts w:ascii="宋体" w:hAnsi="宋体" w:eastAsia="宋体"/>
          <w:b w:val="0"/>
          <w:color w:val="000000"/>
          <w:sz w:val="24"/>
        </w:rPr>
        <w:t>A.正确，幼儿园有权安排教学活动</w:t>
      </w:r>
    </w:p>
    <w:p w14:paraId="428B3E52">
      <w:pPr>
        <w:ind w:firstLine="480"/>
      </w:pPr>
      <w:r>
        <w:rPr>
          <w:rFonts w:ascii="宋体" w:hAnsi="宋体" w:eastAsia="宋体"/>
          <w:b w:val="0"/>
          <w:color w:val="000000"/>
          <w:sz w:val="24"/>
        </w:rPr>
        <w:t>B.不正确，这些内容应设在大班下学期</w:t>
      </w:r>
    </w:p>
    <w:p w14:paraId="1D0ABDCC">
      <w:pPr>
        <w:ind w:firstLine="480"/>
      </w:pPr>
      <w:r>
        <w:rPr>
          <w:rFonts w:ascii="宋体" w:hAnsi="宋体" w:eastAsia="宋体"/>
          <w:b w:val="0"/>
          <w:color w:val="000000"/>
          <w:sz w:val="24"/>
        </w:rPr>
        <w:t>C.正确，有利于实现幼小衔接</w:t>
      </w:r>
    </w:p>
    <w:p w14:paraId="3B4652D1">
      <w:pPr>
        <w:ind w:firstLine="480"/>
      </w:pPr>
      <w:r>
        <w:rPr>
          <w:rFonts w:ascii="宋体" w:hAnsi="宋体" w:eastAsia="宋体"/>
          <w:b w:val="0"/>
          <w:color w:val="000000"/>
          <w:sz w:val="24"/>
        </w:rPr>
        <w:t>D.不正确，不利于幼儿的身心发展</w:t>
      </w:r>
    </w:p>
    <w:p w14:paraId="7BFC7707">
      <w:pPr>
        <w:ind w:firstLine="480"/>
      </w:pPr>
      <w:r>
        <w:rPr>
          <w:rFonts w:ascii="宋体" w:hAnsi="宋体" w:eastAsia="宋体"/>
          <w:b w:val="0"/>
          <w:color w:val="000000"/>
          <w:sz w:val="24"/>
        </w:rPr>
        <w:t>【答案】：D</w:t>
      </w:r>
    </w:p>
    <w:p w14:paraId="274AC2B0">
      <w:pPr>
        <w:ind w:firstLine="480"/>
      </w:pPr>
      <w:r>
        <w:rPr>
          <w:rFonts w:ascii="宋体" w:hAnsi="宋体" w:eastAsia="宋体"/>
          <w:b w:val="0"/>
          <w:color w:val="000000"/>
          <w:sz w:val="24"/>
        </w:rPr>
        <w:t>【答案解析】：本题考查人的身心发展的阶段性。人的身心发展的阶段性是指个体的发展是一个分阶段的连续过程，前后相邻的阶段是有规律地更替的，前一阶段为后一阶段的过渡做准备。个体在不同的年龄阶段表现出身心发展不同的总体特征及主要矛盾，面临着不同的发展任务。小学化教育表明教育没有遵循儿童阶段性特征，忽视了幼儿园儿童阶段特点，违背了阶段性。题干中，“幼儿园在上学期为大班开设了小学一年级语文、数学课程”的行为，违背学生的身心发展规律。因此是不正确的，不利于幼儿的身心发展。D 项正确。A、B、C 三项：均为干扰项。与题干不符，排除</w:t>
      </w:r>
    </w:p>
    <w:p w14:paraId="137A459D">
      <w:pPr>
        <w:ind w:firstLine="480"/>
      </w:pPr>
      <w:r>
        <w:rPr>
          <w:rFonts w:ascii="宋体" w:hAnsi="宋体" w:eastAsia="宋体"/>
          <w:b w:val="0"/>
          <w:color w:val="000000"/>
          <w:sz w:val="24"/>
        </w:rPr>
        <w:t>11.某幼儿园要求幼儿必须到医院接受体检，合格后方可入园。该幼儿园的做法（ ）。</w:t>
      </w:r>
    </w:p>
    <w:p w14:paraId="6152F791">
      <w:pPr>
        <w:ind w:firstLine="480"/>
      </w:pPr>
      <w:r>
        <w:rPr>
          <w:rFonts w:ascii="宋体" w:hAnsi="宋体" w:eastAsia="宋体"/>
          <w:b w:val="0"/>
          <w:color w:val="000000"/>
          <w:sz w:val="24"/>
        </w:rPr>
        <w:t>A.有利于全面了解幼儿健康状况</w:t>
      </w:r>
    </w:p>
    <w:p w14:paraId="3DE83276">
      <w:pPr>
        <w:ind w:firstLine="480"/>
      </w:pPr>
      <w:r>
        <w:rPr>
          <w:rFonts w:ascii="宋体" w:hAnsi="宋体" w:eastAsia="宋体"/>
          <w:b w:val="0"/>
          <w:color w:val="000000"/>
          <w:sz w:val="24"/>
        </w:rPr>
        <w:t>B.有利于选拔优秀幼儿入园</w:t>
      </w:r>
    </w:p>
    <w:p w14:paraId="46FA58AA">
      <w:pPr>
        <w:ind w:firstLine="480"/>
      </w:pPr>
      <w:r>
        <w:rPr>
          <w:rFonts w:ascii="宋体" w:hAnsi="宋体" w:eastAsia="宋体"/>
          <w:b w:val="0"/>
          <w:color w:val="000000"/>
          <w:sz w:val="24"/>
        </w:rPr>
        <w:t>C.侵犯了幼儿的受教育权</w:t>
      </w:r>
    </w:p>
    <w:p w14:paraId="798B2342">
      <w:pPr>
        <w:ind w:firstLine="480"/>
      </w:pPr>
      <w:r>
        <w:rPr>
          <w:rFonts w:ascii="宋体" w:hAnsi="宋体" w:eastAsia="宋体"/>
          <w:b w:val="0"/>
          <w:color w:val="000000"/>
          <w:sz w:val="24"/>
        </w:rPr>
        <w:t>D.侵犯了幼儿的个人隐私</w:t>
      </w:r>
    </w:p>
    <w:p w14:paraId="3D7E9A87">
      <w:pPr>
        <w:ind w:firstLine="480"/>
      </w:pPr>
      <w:r>
        <w:rPr>
          <w:rFonts w:ascii="宋体" w:hAnsi="宋体" w:eastAsia="宋体"/>
          <w:b w:val="0"/>
          <w:color w:val="000000"/>
          <w:sz w:val="24"/>
        </w:rPr>
        <w:t>【答案】：A</w:t>
      </w:r>
    </w:p>
    <w:p w14:paraId="57660A26">
      <w:pPr>
        <w:ind w:firstLine="480"/>
      </w:pPr>
      <w:r>
        <w:rPr>
          <w:rFonts w:ascii="宋体" w:hAnsi="宋体" w:eastAsia="宋体"/>
          <w:b w:val="0"/>
          <w:color w:val="000000"/>
          <w:sz w:val="24"/>
        </w:rPr>
        <w:t>【答案解析】：本题考查的是《幼儿园工作规程》。《幼儿园工作规程》第二章第十条规定：“幼儿入园前，应当按照卫生部门制定的卫生保健制度进行健康检查，合格者方可入园。幼儿入园除进行健康检查外，禁止任何形式的考试或测查。”题干中，该幼儿园要求幼儿必须到医院接受体检，合格后方可入园，这种做法是正确的，有利于全面了解幼儿的健康状况。A 项正确。B 项：为干扰项。与题干不符，排除。C、D 两项：该幼儿园的做法是正确的，有利于全面了解幼儿的健康状况，而不是侵犯幼儿的受教育权和隐私权。与题干不符，排除</w:t>
      </w:r>
    </w:p>
    <w:p w14:paraId="09857283">
      <w:pPr>
        <w:ind w:firstLine="480"/>
      </w:pPr>
      <w:r>
        <w:rPr>
          <w:rFonts w:ascii="宋体" w:hAnsi="宋体" w:eastAsia="宋体"/>
          <w:b w:val="0"/>
          <w:color w:val="000000"/>
          <w:sz w:val="24"/>
        </w:rPr>
        <w:t>12.亮亮是驻某地武警部队现役军人的子女，根据《中华人民共和国义务教育法》的规定，对亮亮的义务教育负有 保障义务的是（ ）。</w:t>
      </w:r>
    </w:p>
    <w:p w14:paraId="1EEACF0F">
      <w:pPr>
        <w:ind w:firstLine="480"/>
      </w:pPr>
      <w:r>
        <w:rPr>
          <w:rFonts w:ascii="宋体" w:hAnsi="宋体" w:eastAsia="宋体"/>
          <w:b w:val="0"/>
          <w:color w:val="000000"/>
          <w:sz w:val="24"/>
        </w:rPr>
        <w:t>A.中央人民政府教育行政部门</w:t>
      </w:r>
    </w:p>
    <w:p w14:paraId="1B3AF9C6">
      <w:pPr>
        <w:ind w:firstLine="480"/>
      </w:pPr>
      <w:r>
        <w:rPr>
          <w:rFonts w:ascii="宋体" w:hAnsi="宋体" w:eastAsia="宋体"/>
          <w:b w:val="0"/>
          <w:color w:val="000000"/>
          <w:sz w:val="24"/>
        </w:rPr>
        <w:t>B.省级人民政府教育行政部门2018年下半年教师资格考试《综合素质》（幼儿园）题</w:t>
      </w:r>
    </w:p>
    <w:p w14:paraId="51037C94">
      <w:pPr>
        <w:ind w:firstLine="480"/>
      </w:pPr>
      <w:r>
        <w:rPr>
          <w:rFonts w:ascii="宋体" w:hAnsi="宋体" w:eastAsia="宋体"/>
          <w:b w:val="0"/>
          <w:color w:val="000000"/>
          <w:sz w:val="24"/>
        </w:rPr>
        <w:t>C.市级人民政府教育行政部门</w:t>
      </w:r>
    </w:p>
    <w:p w14:paraId="64BE30EA">
      <w:pPr>
        <w:ind w:firstLine="480"/>
      </w:pPr>
      <w:r>
        <w:rPr>
          <w:rFonts w:ascii="宋体" w:hAnsi="宋体" w:eastAsia="宋体"/>
          <w:b w:val="0"/>
          <w:color w:val="000000"/>
          <w:sz w:val="24"/>
        </w:rPr>
        <w:t>D.县级人民政府教育行政部门</w:t>
      </w:r>
    </w:p>
    <w:p w14:paraId="6FF22F32">
      <w:pPr>
        <w:ind w:firstLine="480"/>
      </w:pPr>
      <w:r>
        <w:rPr>
          <w:rFonts w:ascii="宋体" w:hAnsi="宋体" w:eastAsia="宋体"/>
          <w:b w:val="0"/>
          <w:color w:val="000000"/>
          <w:sz w:val="24"/>
        </w:rPr>
        <w:t>【答案】：D</w:t>
      </w:r>
    </w:p>
    <w:p w14:paraId="59463886">
      <w:pPr>
        <w:ind w:firstLine="480"/>
      </w:pPr>
      <w:r>
        <w:rPr>
          <w:rFonts w:ascii="宋体" w:hAnsi="宋体" w:eastAsia="宋体"/>
          <w:b w:val="0"/>
          <w:color w:val="000000"/>
          <w:sz w:val="24"/>
        </w:rPr>
        <w:t>【答案解析】：本题考查的是《中华人民共和国义务教育法》。《中华人民共和国义务教育法》第五条规定：“各级人民政府及其有关部门应当履行本法规定的各项职责，保障适龄儿童、少年接受义务教育的权利。”题干中，亮亮属于驻某地武警部队现役军人的子女，因此，对亮亮的义务教育负有保障义务的是县级人民政府教育行政部门。D 项正确。A、B、C 三项：均为干扰项。与题干不符，排除</w:t>
      </w:r>
    </w:p>
    <w:p w14:paraId="0A9C7A56">
      <w:pPr>
        <w:ind w:firstLine="480"/>
      </w:pPr>
      <w:r>
        <w:rPr>
          <w:rFonts w:ascii="宋体" w:hAnsi="宋体" w:eastAsia="宋体"/>
          <w:b w:val="0"/>
          <w:color w:val="000000"/>
          <w:sz w:val="24"/>
        </w:rPr>
        <w:t>13.休息时，王老师让孩子们排队接水喝，可队伍总也排不好，你推我，我挤你。王老师只好扯着嗓门提醒孩子 们，可队伍刚排好，过会儿又乱了。这时，王老师也口渴了。她端起杯子走到队伍前面接了一杯水喝，很无奈 地看着眼前乱哄哄的接水队伍。这表明王老师（ ）。</w:t>
      </w:r>
    </w:p>
    <w:p w14:paraId="38EEE6B9">
      <w:pPr>
        <w:ind w:firstLine="480"/>
      </w:pPr>
      <w:r>
        <w:rPr>
          <w:rFonts w:ascii="宋体" w:hAnsi="宋体" w:eastAsia="宋体"/>
          <w:b w:val="0"/>
          <w:color w:val="000000"/>
          <w:sz w:val="24"/>
        </w:rPr>
        <w:t>A.未能廉洁从教</w:t>
      </w:r>
    </w:p>
    <w:p w14:paraId="6C6EF8D7">
      <w:pPr>
        <w:ind w:firstLine="480"/>
      </w:pPr>
      <w:r>
        <w:rPr>
          <w:rFonts w:ascii="宋体" w:hAnsi="宋体" w:eastAsia="宋体"/>
          <w:b w:val="0"/>
          <w:color w:val="000000"/>
          <w:sz w:val="24"/>
        </w:rPr>
        <w:t>B.未能公平对待幼儿</w:t>
      </w:r>
    </w:p>
    <w:p w14:paraId="3B2AE5EA">
      <w:pPr>
        <w:ind w:firstLine="480"/>
      </w:pPr>
      <w:r>
        <w:rPr>
          <w:rFonts w:ascii="宋体" w:hAnsi="宋体" w:eastAsia="宋体"/>
          <w:b w:val="0"/>
          <w:color w:val="000000"/>
          <w:sz w:val="24"/>
        </w:rPr>
        <w:t>C.未能以身作则</w:t>
      </w:r>
    </w:p>
    <w:p w14:paraId="13B4A80C">
      <w:pPr>
        <w:ind w:firstLine="480"/>
      </w:pPr>
      <w:r>
        <w:rPr>
          <w:rFonts w:ascii="宋体" w:hAnsi="宋体" w:eastAsia="宋体"/>
          <w:b w:val="0"/>
          <w:color w:val="000000"/>
          <w:sz w:val="24"/>
        </w:rPr>
        <w:t>D.未能公正对待幼儿</w:t>
      </w:r>
    </w:p>
    <w:p w14:paraId="7DC6DB5E">
      <w:pPr>
        <w:ind w:firstLine="480"/>
      </w:pPr>
      <w:r>
        <w:rPr>
          <w:rFonts w:ascii="宋体" w:hAnsi="宋体" w:eastAsia="宋体"/>
          <w:b w:val="0"/>
          <w:color w:val="000000"/>
          <w:sz w:val="24"/>
        </w:rPr>
        <w:t>【答案】：C</w:t>
      </w:r>
    </w:p>
    <w:p w14:paraId="2CECE56F">
      <w:pPr>
        <w:ind w:firstLine="480"/>
      </w:pPr>
      <w:r>
        <w:rPr>
          <w:rFonts w:ascii="宋体" w:hAnsi="宋体" w:eastAsia="宋体"/>
          <w:b w:val="0"/>
          <w:color w:val="000000"/>
          <w:sz w:val="24"/>
        </w:rPr>
        <w:t>【答案解析】：本题考查的是教师的职业行为。教师职业道德基本原则的构成要素包括：教书育人、为人师表、献身教育。其中，为人师表是指教师在从事教育职业的过程中，按照教师整体素质的要求进行全面的修养，并以师德、师能、师为的综合形象展现在受教育者的面前。题干中，王老师让小朋友们排队接水喝，但是自己却没有排队。说明王老师没有做到以身作则。C 项正确。A 项：廉洁从教是指教师坚守高尚情操，发扬奉献精神，自觉抵制社会不良风气影响。不利用职责之便谋取私利。与题干不符，排除。B、D 两项：题干中王老师让每个幼儿都排队接水喝，因此体现了公平公正对待幼儿。与题干不符，排除</w:t>
      </w:r>
    </w:p>
    <w:p w14:paraId="0A28E839">
      <w:pPr>
        <w:ind w:firstLine="480"/>
      </w:pPr>
      <w:r>
        <w:rPr>
          <w:rFonts w:ascii="宋体" w:hAnsi="宋体" w:eastAsia="宋体"/>
          <w:b w:val="0"/>
          <w:color w:val="000000"/>
          <w:sz w:val="24"/>
        </w:rPr>
        <w:t>14.一天，陈老师正在组织孩子们踢球，方方总是抢球后抱着跑。陈老师看到后就让他站到一边，并对带班老师 说：“以后都别让他踢球了！”陈老师的做法（ ）。</w:t>
      </w:r>
    </w:p>
    <w:p w14:paraId="5E976E0E">
      <w:pPr>
        <w:ind w:firstLine="480"/>
      </w:pPr>
      <w:r>
        <w:rPr>
          <w:rFonts w:ascii="宋体" w:hAnsi="宋体" w:eastAsia="宋体"/>
          <w:b w:val="0"/>
          <w:color w:val="000000"/>
          <w:sz w:val="24"/>
        </w:rPr>
        <w:t>A.正确，维护了整个活动的良好秩序</w:t>
      </w:r>
    </w:p>
    <w:p w14:paraId="5C146391">
      <w:pPr>
        <w:ind w:firstLine="480"/>
      </w:pPr>
      <w:r>
        <w:rPr>
          <w:rFonts w:ascii="宋体" w:hAnsi="宋体" w:eastAsia="宋体"/>
          <w:b w:val="0"/>
          <w:color w:val="000000"/>
          <w:sz w:val="24"/>
        </w:rPr>
        <w:t>B.正确，保护了其他孩子的人身安全</w:t>
      </w:r>
    </w:p>
    <w:p w14:paraId="14CAB396">
      <w:pPr>
        <w:ind w:firstLine="480"/>
      </w:pPr>
      <w:r>
        <w:rPr>
          <w:rFonts w:ascii="宋体" w:hAnsi="宋体" w:eastAsia="宋体"/>
          <w:b w:val="0"/>
          <w:color w:val="000000"/>
          <w:sz w:val="24"/>
        </w:rPr>
        <w:t>C.不正确，破坏了同事间的团结协作</w:t>
      </w:r>
    </w:p>
    <w:p w14:paraId="0BA64CFD">
      <w:pPr>
        <w:ind w:firstLine="480"/>
      </w:pPr>
      <w:r>
        <w:rPr>
          <w:rFonts w:ascii="宋体" w:hAnsi="宋体" w:eastAsia="宋体"/>
          <w:b w:val="0"/>
          <w:color w:val="000000"/>
          <w:sz w:val="24"/>
        </w:rPr>
        <w:t>D.不正确，打击了方方的参与积极性</w:t>
      </w:r>
    </w:p>
    <w:p w14:paraId="4ABB4E57">
      <w:pPr>
        <w:ind w:firstLine="480"/>
      </w:pPr>
      <w:r>
        <w:rPr>
          <w:rFonts w:ascii="宋体" w:hAnsi="宋体" w:eastAsia="宋体"/>
          <w:b w:val="0"/>
          <w:color w:val="000000"/>
          <w:sz w:val="24"/>
        </w:rPr>
        <w:t>【答案】：D</w:t>
      </w:r>
    </w:p>
    <w:p w14:paraId="1CC597A2">
      <w:pPr>
        <w:ind w:firstLine="480"/>
      </w:pPr>
      <w:r>
        <w:rPr>
          <w:rFonts w:ascii="宋体" w:hAnsi="宋体" w:eastAsia="宋体"/>
          <w:b w:val="0"/>
          <w:color w:val="000000"/>
          <w:sz w:val="24"/>
        </w:rPr>
        <w:t>【答案解析】：本题考查的是教师职业道德规范。《中小学教师职业道德规范》基本内容包括：爱国守法、爱岗敬业、关爱学生、教书育人、为人师表、终身学习。其中，关爱学生是指关心爱护全体学生，尊重学生人格，平等公正对待学生。对学生严慈相济，做学生良师益友。保护学生安全，关心学生健康，维护学生权益。不讽刺、挖苦、歧视学生，不体罚或变相体罚学生。题干中，陈老师的做法是错误的，不能因为方方抢球后抱着跑就剥夺方方以后踢球的权利，而应该关心方方，了解方方抢球后抱着跑的原因。这样不问原因直接剥夺方方以后踢球的权利，容易打击了方方的参与积极性。D 项正确。A、B、C 三项：均为干扰项。与题干不符，排除</w:t>
      </w:r>
    </w:p>
    <w:p w14:paraId="5AC647BC">
      <w:pPr>
        <w:ind w:firstLine="480"/>
      </w:pPr>
      <w:r>
        <w:rPr>
          <w:rFonts w:ascii="宋体" w:hAnsi="宋体" w:eastAsia="宋体"/>
          <w:b w:val="0"/>
          <w:color w:val="000000"/>
          <w:sz w:val="24"/>
        </w:rPr>
        <w:t>15.“丢手绢”的游戏结束了，张老师正准备带领小朋友们回教室。晓珺突然走到张老师面前，低声说：“老师， 还没有轮到我丢手绢呢。”此时，张老师恰当的回应是（ ）。</w:t>
      </w:r>
    </w:p>
    <w:p w14:paraId="2F68BA89">
      <w:pPr>
        <w:ind w:firstLine="480"/>
      </w:pPr>
      <w:r>
        <w:rPr>
          <w:rFonts w:ascii="宋体" w:hAnsi="宋体" w:eastAsia="宋体"/>
          <w:b w:val="0"/>
          <w:color w:val="000000"/>
          <w:sz w:val="24"/>
        </w:rPr>
        <w:t>A.“难道还让我叫小朋友来陪你玩次？”</w:t>
      </w:r>
    </w:p>
    <w:p w14:paraId="71741309">
      <w:pPr>
        <w:ind w:firstLine="480"/>
      </w:pPr>
      <w:r>
        <w:rPr>
          <w:rFonts w:ascii="宋体" w:hAnsi="宋体" w:eastAsia="宋体"/>
          <w:b w:val="0"/>
          <w:color w:val="000000"/>
          <w:sz w:val="24"/>
        </w:rPr>
        <w:t>B.“待会儿我们再去玩更有趣的游戏吧！”</w:t>
      </w:r>
    </w:p>
    <w:p w14:paraId="50A43B51">
      <w:pPr>
        <w:ind w:firstLine="480"/>
      </w:pPr>
      <w:r>
        <w:rPr>
          <w:rFonts w:ascii="宋体" w:hAnsi="宋体" w:eastAsia="宋体"/>
          <w:b w:val="0"/>
          <w:color w:val="000000"/>
          <w:sz w:val="24"/>
        </w:rPr>
        <w:t>C.“小朋友们先等着，我带晓珺去玩！”</w:t>
      </w:r>
    </w:p>
    <w:p w14:paraId="65CB4C68">
      <w:pPr>
        <w:ind w:firstLine="480"/>
      </w:pPr>
      <w:r>
        <w:rPr>
          <w:rFonts w:ascii="宋体" w:hAnsi="宋体" w:eastAsia="宋体"/>
          <w:b w:val="0"/>
          <w:color w:val="000000"/>
          <w:sz w:val="24"/>
        </w:rPr>
        <w:t>D.“下次再玩吧，谁让你运气这么差！”</w:t>
      </w:r>
    </w:p>
    <w:p w14:paraId="3EEAC7CB">
      <w:pPr>
        <w:ind w:firstLine="480"/>
      </w:pPr>
      <w:r>
        <w:rPr>
          <w:rFonts w:ascii="宋体" w:hAnsi="宋体" w:eastAsia="宋体"/>
          <w:b w:val="0"/>
          <w:color w:val="000000"/>
          <w:sz w:val="24"/>
        </w:rPr>
        <w:t>【答案】：B</w:t>
      </w:r>
    </w:p>
    <w:p w14:paraId="67337453">
      <w:pPr>
        <w:ind w:firstLine="480"/>
      </w:pPr>
      <w:r>
        <w:rPr>
          <w:rFonts w:ascii="宋体" w:hAnsi="宋体" w:eastAsia="宋体"/>
          <w:b w:val="0"/>
          <w:color w:val="000000"/>
          <w:sz w:val="24"/>
        </w:rPr>
        <w:t>【答案解析】：本题考查关爱学生的职业道德要求。关爱学生要求教师要关心爱护全体学生，尊重学生人格，平等公正对待学生。对学生严慈相济，做学生良师益友。保护学生安全，关心学生健康，维护学生权益。不讽刺、挖苦、歧视学生，不体罚或变相体罚学生。因此，张老师恰当的回应是“待会儿我们再去玩更有趣的游戏吧！”B 项正确。A、C、D 三项：均违背了关爱学生的职业道德要求。与题干不符，排除</w:t>
      </w:r>
    </w:p>
    <w:p w14:paraId="20E858B6">
      <w:pPr>
        <w:ind w:firstLine="480"/>
      </w:pPr>
      <w:r>
        <w:rPr>
          <w:rFonts w:ascii="宋体" w:hAnsi="宋体" w:eastAsia="宋体"/>
          <w:b w:val="0"/>
          <w:color w:val="000000"/>
          <w:sz w:val="24"/>
        </w:rPr>
        <w:t>16.离园时，家长们都走进幼儿园接孩子。金老师一见到小齐爸爸，就埋怨他说：“小齐到现在还不会自己吃饭、 穿衣，你们做家长的都怎么教的？”小齐爸爸觉得很难堪恼怒地说：“就是不会才送到幼儿园学习的嘛！”对 该事情，下列说法正确的是（ ）。</w:t>
      </w:r>
    </w:p>
    <w:p w14:paraId="260B52AC">
      <w:pPr>
        <w:ind w:firstLine="480"/>
      </w:pPr>
      <w:r>
        <w:rPr>
          <w:rFonts w:ascii="宋体" w:hAnsi="宋体" w:eastAsia="宋体"/>
          <w:b w:val="0"/>
          <w:color w:val="000000"/>
          <w:sz w:val="24"/>
        </w:rPr>
        <w:t>A.金老师应该注意与家长沟通的方式</w:t>
      </w:r>
    </w:p>
    <w:p w14:paraId="4988B6AB">
      <w:pPr>
        <w:ind w:firstLine="480"/>
      </w:pPr>
      <w:r>
        <w:rPr>
          <w:rFonts w:ascii="宋体" w:hAnsi="宋体" w:eastAsia="宋体"/>
          <w:b w:val="0"/>
          <w:color w:val="000000"/>
          <w:sz w:val="24"/>
        </w:rPr>
        <w:t>B.生活能力的培养主要由家长负责</w:t>
      </w:r>
    </w:p>
    <w:p w14:paraId="12A3DED9">
      <w:pPr>
        <w:ind w:firstLine="480"/>
      </w:pPr>
      <w:r>
        <w:rPr>
          <w:rFonts w:ascii="宋体" w:hAnsi="宋体" w:eastAsia="宋体"/>
          <w:b w:val="0"/>
          <w:color w:val="000000"/>
          <w:sz w:val="24"/>
        </w:rPr>
        <w:t>C.金老师拥有批评幼儿家长的权利</w:t>
      </w:r>
    </w:p>
    <w:p w14:paraId="1CE0599B">
      <w:pPr>
        <w:ind w:firstLine="480"/>
      </w:pPr>
      <w:r>
        <w:rPr>
          <w:rFonts w:ascii="宋体" w:hAnsi="宋体" w:eastAsia="宋体"/>
          <w:b w:val="0"/>
          <w:color w:val="000000"/>
          <w:sz w:val="24"/>
        </w:rPr>
        <w:t>D.生活能力的培养主要由教师负责</w:t>
      </w:r>
    </w:p>
    <w:p w14:paraId="06A34A4C">
      <w:pPr>
        <w:ind w:firstLine="480"/>
      </w:pPr>
      <w:r>
        <w:rPr>
          <w:rFonts w:ascii="宋体" w:hAnsi="宋体" w:eastAsia="宋体"/>
          <w:b w:val="0"/>
          <w:color w:val="000000"/>
          <w:sz w:val="24"/>
        </w:rPr>
        <w:t>【答案】：A</w:t>
      </w:r>
    </w:p>
    <w:p w14:paraId="676509C6">
      <w:pPr>
        <w:ind w:firstLine="480"/>
      </w:pPr>
      <w:r>
        <w:rPr>
          <w:rFonts w:ascii="宋体" w:hAnsi="宋体" w:eastAsia="宋体"/>
          <w:b w:val="0"/>
          <w:color w:val="000000"/>
          <w:sz w:val="24"/>
        </w:rPr>
        <w:t>【答案解析】：本题考查教师的职业行为规范。教师职业行为规范主要涉及以下五个方面：（1）教师思想行为规范；（2）教师教学行为规范；（3）教师人际行为规范；（4）教师仪表行为规范；（5）教师语言行为规范。在教师的人际行为规范中，教师与学生家长之间要保持良好的合作关系。教师要尊重和理解家长，重视家长的请求和诉愿，听取家长的建议，与家长保持长期的联络，切勿对家长态度生硬，或者将责任推到家长一方，埋怨家长，要学会与家长形成合力，努力通过家校合作来达到共同教育学生的目的。题干中，金老师的行为违背了教师的人际行为规范。金老师应该注意与家长的沟通方式。A 项正确。B、C、D 三项：均不符合教师职业行为规范的要求。与题干不符，排除</w:t>
      </w:r>
    </w:p>
    <w:p w14:paraId="5CB82F33">
      <w:pPr>
        <w:ind w:firstLine="480"/>
      </w:pPr>
      <w:r>
        <w:rPr>
          <w:rFonts w:ascii="宋体" w:hAnsi="宋体" w:eastAsia="宋体"/>
          <w:b w:val="0"/>
          <w:color w:val="000000"/>
          <w:sz w:val="24"/>
        </w:rPr>
        <w:t>17.大量细小的水滴随气流漂浮，从天空慢慢降落地面。生活中，人们常常把这种自然现象称作（ ）。</w:t>
      </w:r>
    </w:p>
    <w:p w14:paraId="4EFA2F9F">
      <w:pPr>
        <w:ind w:firstLine="480"/>
      </w:pPr>
      <w:r>
        <w:rPr>
          <w:rFonts w:ascii="宋体" w:hAnsi="宋体" w:eastAsia="宋体"/>
          <w:b w:val="0"/>
          <w:color w:val="000000"/>
          <w:sz w:val="24"/>
        </w:rPr>
        <w:t>A.雾</w:t>
      </w:r>
    </w:p>
    <w:p w14:paraId="6A44A80F">
      <w:pPr>
        <w:ind w:firstLine="480"/>
      </w:pPr>
      <w:r>
        <w:rPr>
          <w:rFonts w:ascii="宋体" w:hAnsi="宋体" w:eastAsia="宋体"/>
          <w:b w:val="0"/>
          <w:color w:val="000000"/>
          <w:sz w:val="24"/>
        </w:rPr>
        <w:t>B.霾</w:t>
      </w:r>
    </w:p>
    <w:p w14:paraId="04DFAFB6">
      <w:pPr>
        <w:ind w:firstLine="480"/>
      </w:pPr>
      <w:r>
        <w:rPr>
          <w:rFonts w:ascii="宋体" w:hAnsi="宋体" w:eastAsia="宋体"/>
          <w:b w:val="0"/>
          <w:color w:val="000000"/>
          <w:sz w:val="24"/>
        </w:rPr>
        <w:t>C.小雨</w:t>
      </w:r>
    </w:p>
    <w:p w14:paraId="422C2720">
      <w:pPr>
        <w:ind w:firstLine="480"/>
      </w:pPr>
      <w:r>
        <w:rPr>
          <w:rFonts w:ascii="宋体" w:hAnsi="宋体" w:eastAsia="宋体"/>
          <w:b w:val="0"/>
          <w:color w:val="000000"/>
          <w:sz w:val="24"/>
        </w:rPr>
        <w:t>D.毛毛雨</w:t>
      </w:r>
    </w:p>
    <w:p w14:paraId="7BBFC867">
      <w:pPr>
        <w:ind w:firstLine="480"/>
      </w:pPr>
      <w:r>
        <w:rPr>
          <w:rFonts w:ascii="宋体" w:hAnsi="宋体" w:eastAsia="宋体"/>
          <w:b w:val="0"/>
          <w:color w:val="000000"/>
          <w:sz w:val="24"/>
        </w:rPr>
        <w:t>【答案】：D</w:t>
      </w:r>
    </w:p>
    <w:p w14:paraId="3D5A2506">
      <w:pPr>
        <w:ind w:firstLine="480"/>
      </w:pPr>
      <w:r>
        <w:rPr>
          <w:rFonts w:ascii="宋体" w:hAnsi="宋体" w:eastAsia="宋体"/>
          <w:b w:val="0"/>
          <w:color w:val="000000"/>
          <w:sz w:val="24"/>
        </w:rPr>
        <w:t>【答案解析】：本题考查自然地理常识。毛毛雨是指分布稠密均匀的微细液态降水。水滴直径小于 0.5 毫米，可随风飘流。毛毛雨大多降自大气层结稳定的层云，也有从雾中降落的。下降时在空中飘浮，难以用眼睛分辨其下降情况。毛毛雨常伴有雾，但又与雾不同，下落到地面。D 项正确。A 项：雾是指在水气充足、微风及大气层稳定的情况下，如果接近地面的空气冷却至某程度时，空气中的水气便会凝结成细微的水滴悬浮于空中，使地面水平的能见度下降。多出现于秋冬季节。与题干不符，排除。B 项：霾也称灰霾（烟霞），是指原因不明的因大量烟、尘等微粒悬浮而形成的浑浊现象。霾的核心物质是空气中悬浮的灰尘颗粒，气象学上称为气溶胶颗粒。与题干不符，排除。C 项：中国气象业务工作中规定小雨是指：（1）1 小时内的雨量小于等于 2.5mm 的雨；（2）24 小时内的雨量小于 10mm 的雨。与题干不符，排除</w:t>
      </w:r>
    </w:p>
    <w:p w14:paraId="4B21280C">
      <w:pPr>
        <w:ind w:firstLine="480"/>
      </w:pPr>
      <w:r>
        <w:rPr>
          <w:rFonts w:ascii="宋体" w:hAnsi="宋体" w:eastAsia="宋体"/>
          <w:b w:val="0"/>
          <w:color w:val="000000"/>
          <w:sz w:val="24"/>
        </w:rPr>
        <w:t>18.人类的发展进行与使用的工具密切相关。下列选项中，属于人类最早使用的工具是（ ）。</w:t>
      </w:r>
    </w:p>
    <w:p w14:paraId="43CC2924">
      <w:pPr>
        <w:ind w:firstLine="480"/>
      </w:pPr>
      <w:r>
        <w:rPr>
          <w:rFonts w:ascii="宋体" w:hAnsi="宋体" w:eastAsia="宋体"/>
          <w:b w:val="0"/>
          <w:color w:val="000000"/>
          <w:sz w:val="24"/>
        </w:rPr>
        <w:t>A.石器</w:t>
      </w:r>
    </w:p>
    <w:p w14:paraId="7C238CB5">
      <w:pPr>
        <w:ind w:firstLine="480"/>
      </w:pPr>
      <w:r>
        <w:rPr>
          <w:rFonts w:ascii="宋体" w:hAnsi="宋体" w:eastAsia="宋体"/>
          <w:b w:val="0"/>
          <w:color w:val="000000"/>
          <w:sz w:val="24"/>
        </w:rPr>
        <w:t>B.陶器</w:t>
      </w:r>
    </w:p>
    <w:p w14:paraId="21000B39">
      <w:pPr>
        <w:ind w:firstLine="480"/>
      </w:pPr>
      <w:r>
        <w:rPr>
          <w:rFonts w:ascii="宋体" w:hAnsi="宋体" w:eastAsia="宋体"/>
          <w:b w:val="0"/>
          <w:color w:val="000000"/>
          <w:sz w:val="24"/>
        </w:rPr>
        <w:t>C.瓷器</w:t>
      </w:r>
    </w:p>
    <w:p w14:paraId="05C76515">
      <w:pPr>
        <w:ind w:firstLine="480"/>
      </w:pPr>
      <w:r>
        <w:rPr>
          <w:rFonts w:ascii="宋体" w:hAnsi="宋体" w:eastAsia="宋体"/>
          <w:b w:val="0"/>
          <w:color w:val="000000"/>
          <w:sz w:val="24"/>
        </w:rPr>
        <w:t>D.铁器</w:t>
      </w:r>
    </w:p>
    <w:p w14:paraId="6EC95D96">
      <w:pPr>
        <w:ind w:firstLine="480"/>
      </w:pPr>
      <w:r>
        <w:rPr>
          <w:rFonts w:ascii="宋体" w:hAnsi="宋体" w:eastAsia="宋体"/>
          <w:b w:val="0"/>
          <w:color w:val="000000"/>
          <w:sz w:val="24"/>
        </w:rPr>
        <w:t>【答案】：A</w:t>
      </w:r>
    </w:p>
    <w:p w14:paraId="54B1F965">
      <w:pPr>
        <w:ind w:firstLine="480"/>
      </w:pPr>
      <w:r>
        <w:rPr>
          <w:rFonts w:ascii="宋体" w:hAnsi="宋体" w:eastAsia="宋体"/>
          <w:b w:val="0"/>
          <w:color w:val="000000"/>
          <w:sz w:val="24"/>
        </w:rPr>
        <w:t>【答案解析】：本题考查历史常识。石器是指以岩石为原料制作的工具，它是人类最初的主要生产工具，盛行于人类历史的初期阶段。根据不同的发展阶段，又可分为旧石器时代和新石器时代，也有人将新、旧石器时代之间列出一个过渡的中石器时代。因此，人类最早使用的工具是石器。A 项正确。B、C、D 三项：陶瓷、瓷器、铁器均不属于人类最早使用的工具。与题干不符</w:t>
      </w:r>
    </w:p>
    <w:p w14:paraId="26C0ACD9">
      <w:pPr>
        <w:ind w:firstLine="480"/>
        <w:rPr>
          <w:rFonts w:ascii="宋体" w:hAnsi="宋体" w:eastAsia="宋体"/>
          <w:b w:val="0"/>
          <w:color w:val="000000"/>
          <w:sz w:val="24"/>
        </w:rPr>
      </w:pPr>
      <w:r>
        <w:rPr>
          <w:rFonts w:ascii="宋体" w:hAnsi="宋体" w:eastAsia="宋体"/>
          <w:b w:val="0"/>
          <w:color w:val="000000"/>
          <w:sz w:val="24"/>
        </w:rPr>
        <w:t>19.漫面中的超级英雄拥有特别的服饰和超人的能力很多被搬上银幕，深得小朋友们的喜爱。图1的银幕形象是 （ ）。</w:t>
      </w:r>
    </w:p>
    <w:p w14:paraId="50027561">
      <w:pPr>
        <w:ind w:firstLine="480"/>
      </w:pPr>
      <w:r>
        <w:drawing>
          <wp:inline distT="0" distB="0" distL="114300" distR="114300">
            <wp:extent cx="2879725" cy="2693035"/>
            <wp:effectExtent l="0" t="0" r="1587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880000" cy="2693525"/>
                    </a:xfrm>
                    <a:prstGeom prst="rect">
                      <a:avLst/>
                    </a:prstGeom>
                  </pic:spPr>
                </pic:pic>
              </a:graphicData>
            </a:graphic>
          </wp:inline>
        </w:drawing>
      </w:r>
    </w:p>
    <w:p w14:paraId="5E4A98A5">
      <w:pPr>
        <w:ind w:firstLine="480"/>
      </w:pPr>
      <w:r>
        <w:rPr>
          <w:rFonts w:ascii="宋体" w:hAnsi="宋体" w:eastAsia="宋体"/>
          <w:b w:val="0"/>
          <w:color w:val="000000"/>
          <w:sz w:val="24"/>
        </w:rPr>
        <w:t>A.闪电侠</w:t>
      </w:r>
    </w:p>
    <w:p w14:paraId="74C93B43">
      <w:pPr>
        <w:ind w:firstLine="480"/>
      </w:pPr>
      <w:r>
        <w:rPr>
          <w:rFonts w:ascii="宋体" w:hAnsi="宋体" w:eastAsia="宋体"/>
          <w:b w:val="0"/>
          <w:color w:val="000000"/>
          <w:sz w:val="24"/>
        </w:rPr>
        <w:t>B.蝙蝠侠</w:t>
      </w:r>
    </w:p>
    <w:p w14:paraId="314F9246">
      <w:pPr>
        <w:ind w:firstLine="480"/>
      </w:pPr>
      <w:r>
        <w:rPr>
          <w:rFonts w:ascii="宋体" w:hAnsi="宋体" w:eastAsia="宋体"/>
          <w:b w:val="0"/>
          <w:color w:val="000000"/>
          <w:sz w:val="24"/>
        </w:rPr>
        <w:t>C.蜘蛛侠</w:t>
      </w:r>
    </w:p>
    <w:p w14:paraId="1976550C">
      <w:pPr>
        <w:ind w:firstLine="480"/>
      </w:pPr>
      <w:r>
        <w:rPr>
          <w:rFonts w:ascii="宋体" w:hAnsi="宋体" w:eastAsia="宋体"/>
          <w:b w:val="0"/>
          <w:color w:val="000000"/>
          <w:sz w:val="24"/>
        </w:rPr>
        <w:t>D.钢铁侠</w:t>
      </w:r>
    </w:p>
    <w:p w14:paraId="3C4D2B01"/>
    <w:p w14:paraId="0227B343">
      <w:pPr>
        <w:ind w:firstLine="480"/>
      </w:pPr>
      <w:r>
        <w:rPr>
          <w:rFonts w:ascii="宋体" w:hAnsi="宋体" w:eastAsia="宋体"/>
          <w:b w:val="0"/>
          <w:color w:val="000000"/>
          <w:sz w:val="24"/>
        </w:rPr>
        <w:t>【答案】：C</w:t>
      </w:r>
    </w:p>
    <w:p w14:paraId="3E6C1077">
      <w:pPr>
        <w:ind w:firstLine="480"/>
      </w:pPr>
      <w:r>
        <w:rPr>
          <w:rFonts w:ascii="宋体" w:hAnsi="宋体" w:eastAsia="宋体"/>
          <w:b w:val="0"/>
          <w:color w:val="000000"/>
          <w:sz w:val="24"/>
        </w:rPr>
        <w:t>【答案解析】：本题考查文化常识。蜘蛛侠是美国漫威漫画旗下的超级英雄，由编剧斯坦·李和画家史蒂夫·迪特科联合创造。图 1 的银幕形象是蜘蛛侠。C 项正确。A、B 两项：闪电侠、蝙蝠侠是美国 DC 漫画旗下的超级英雄。与题干不符，排除。D 项：钢铁侠是美国漫威漫画旗下的超级英雄，由斯坦·李、赖瑞·理柏、唐·赫克和杰克·科比联合创造。与题干不符，排除</w:t>
      </w:r>
    </w:p>
    <w:p w14:paraId="26EE8C21">
      <w:pPr>
        <w:ind w:firstLine="480"/>
      </w:pPr>
      <w:r>
        <w:rPr>
          <w:rFonts w:ascii="宋体" w:hAnsi="宋体" w:eastAsia="宋体"/>
          <w:b w:val="0"/>
          <w:color w:val="000000"/>
          <w:sz w:val="24"/>
        </w:rPr>
        <w:t>20.一位作家在创作和翻译儿童文学作品方面卓有成就，主编过儿童文学杂志，有一项儿童文学奖就是以其名字命 名的，这位作家是（ ）。</w:t>
      </w:r>
    </w:p>
    <w:p w14:paraId="2E80D85D">
      <w:pPr>
        <w:ind w:firstLine="480"/>
      </w:pPr>
      <w:r>
        <w:rPr>
          <w:rFonts w:ascii="宋体" w:hAnsi="宋体" w:eastAsia="宋体"/>
          <w:b w:val="0"/>
          <w:color w:val="000000"/>
          <w:sz w:val="24"/>
        </w:rPr>
        <w:t>A.严文井</w:t>
      </w:r>
    </w:p>
    <w:p w14:paraId="05C0F249">
      <w:pPr>
        <w:ind w:firstLine="480"/>
      </w:pPr>
      <w:r>
        <w:rPr>
          <w:rFonts w:ascii="宋体" w:hAnsi="宋体" w:eastAsia="宋体"/>
          <w:b w:val="0"/>
          <w:color w:val="000000"/>
          <w:sz w:val="24"/>
        </w:rPr>
        <w:t>B.陈伯吹</w:t>
      </w:r>
    </w:p>
    <w:p w14:paraId="4B49F9C2">
      <w:pPr>
        <w:ind w:firstLine="480"/>
      </w:pPr>
      <w:r>
        <w:rPr>
          <w:rFonts w:ascii="宋体" w:hAnsi="宋体" w:eastAsia="宋体"/>
          <w:b w:val="0"/>
          <w:color w:val="000000"/>
          <w:sz w:val="24"/>
        </w:rPr>
        <w:t>C.张天翼</w:t>
      </w:r>
    </w:p>
    <w:p w14:paraId="117611D9">
      <w:pPr>
        <w:ind w:firstLine="480"/>
      </w:pPr>
      <w:r>
        <w:rPr>
          <w:rFonts w:ascii="宋体" w:hAnsi="宋体" w:eastAsia="宋体"/>
          <w:b w:val="0"/>
          <w:color w:val="000000"/>
          <w:sz w:val="24"/>
        </w:rPr>
        <w:t>D.叶圣陶</w:t>
      </w:r>
    </w:p>
    <w:p w14:paraId="22C3731C">
      <w:pPr>
        <w:ind w:firstLine="480"/>
      </w:pPr>
      <w:r>
        <w:rPr>
          <w:rFonts w:ascii="宋体" w:hAnsi="宋体" w:eastAsia="宋体"/>
          <w:b w:val="0"/>
          <w:color w:val="000000"/>
          <w:sz w:val="24"/>
        </w:rPr>
        <w:t>【答案】：B</w:t>
      </w:r>
    </w:p>
    <w:p w14:paraId="650E09E8">
      <w:pPr>
        <w:ind w:firstLine="480"/>
      </w:pPr>
      <w:r>
        <w:rPr>
          <w:rFonts w:ascii="宋体" w:hAnsi="宋体" w:eastAsia="宋体"/>
          <w:b w:val="0"/>
          <w:color w:val="000000"/>
          <w:sz w:val="24"/>
        </w:rPr>
        <w:t>【答案解析】：本题考查中国近代文学常识。陈伯吹原名陈汝埙，曾用笔名夏雷。民盟成员，上海市宝山区（原江苏省宝山县）人。中国著名的儿童文学作家、翻译家、出版家、教育家。他把毕生精力奉献给儿童文学事业，是中国儿童文学的一代宗师，在海内外享有极高的声誉。他对中国儿童文学事业做了杰出的贡献。“陈伯吹儿童文学奖”，是中国连续运行时间最长的文学奖项之一，对鼓励和促进儿童文学的创作、培养儿童文学作家起到了极大作用。B 项正确。A 项：严文井原名严文锦。是现代作家、散文家、著名儿童文学家。著有《南南和胡子伯伯》《丁丁的一次奇怪旅行》等作品。与题干不符，排除。C 项：张天翼原名元定，是中国著名作家。主要作品为小说与儿童文学。小说以幽默和讽刺见长。与题干不符，排除。D 项：叶圣陶原名叶绍钧，是现代作家、教育家、文学出版家和社会活动家，有“优秀的语言艺术家”之称。与题干不符，排除</w:t>
      </w:r>
    </w:p>
    <w:p w14:paraId="33DE0CB9">
      <w:pPr>
        <w:ind w:firstLine="480"/>
      </w:pPr>
      <w:r>
        <w:rPr>
          <w:rFonts w:ascii="宋体" w:hAnsi="宋体" w:eastAsia="宋体"/>
          <w:b w:val="0"/>
          <w:color w:val="000000"/>
          <w:sz w:val="24"/>
        </w:rPr>
        <w:t>21.中国古代蒙学教育的基本目标是培养儿童认字和书写能力，养成良好的日常生活习惯，具备基本的道德伦理规 范，掌握一些中国基本文化常识及日常生活常识。下列选项中，不属于中国传统蒙学教材的是（ ）。</w:t>
      </w:r>
    </w:p>
    <w:p w14:paraId="7165961C">
      <w:pPr>
        <w:ind w:firstLine="480"/>
      </w:pPr>
      <w:r>
        <w:rPr>
          <w:rFonts w:ascii="宋体" w:hAnsi="宋体" w:eastAsia="宋体"/>
          <w:b w:val="0"/>
          <w:color w:val="000000"/>
          <w:sz w:val="24"/>
        </w:rPr>
        <w:t>A.《千字文》</w:t>
      </w:r>
    </w:p>
    <w:p w14:paraId="22315EDB">
      <w:pPr>
        <w:ind w:firstLine="480"/>
      </w:pPr>
      <w:r>
        <w:rPr>
          <w:rFonts w:ascii="宋体" w:hAnsi="宋体" w:eastAsia="宋体"/>
          <w:b w:val="0"/>
          <w:color w:val="000000"/>
          <w:sz w:val="24"/>
        </w:rPr>
        <w:t>B.《百家姓》</w:t>
      </w:r>
    </w:p>
    <w:p w14:paraId="0F91097A">
      <w:pPr>
        <w:ind w:firstLine="480"/>
      </w:pPr>
      <w:r>
        <w:rPr>
          <w:rFonts w:ascii="宋体" w:hAnsi="宋体" w:eastAsia="宋体"/>
          <w:b w:val="0"/>
          <w:color w:val="000000"/>
          <w:sz w:val="24"/>
        </w:rPr>
        <w:t>C.《急就章》</w:t>
      </w:r>
    </w:p>
    <w:p w14:paraId="4CC33165">
      <w:pPr>
        <w:ind w:firstLine="480"/>
      </w:pPr>
      <w:r>
        <w:rPr>
          <w:rFonts w:ascii="宋体" w:hAnsi="宋体" w:eastAsia="宋体"/>
          <w:b w:val="0"/>
          <w:color w:val="000000"/>
          <w:sz w:val="24"/>
        </w:rPr>
        <w:t>D.《山海经》</w:t>
      </w:r>
    </w:p>
    <w:p w14:paraId="145BA69A">
      <w:pPr>
        <w:ind w:firstLine="480"/>
      </w:pPr>
      <w:r>
        <w:rPr>
          <w:rFonts w:ascii="宋体" w:hAnsi="宋体" w:eastAsia="宋体"/>
          <w:b w:val="0"/>
          <w:color w:val="000000"/>
          <w:sz w:val="24"/>
        </w:rPr>
        <w:t>【答案】：D</w:t>
      </w:r>
    </w:p>
    <w:p w14:paraId="513DB3B1">
      <w:pPr>
        <w:ind w:firstLine="480"/>
      </w:pPr>
      <w:r>
        <w:rPr>
          <w:rFonts w:ascii="宋体" w:hAnsi="宋体" w:eastAsia="宋体"/>
          <w:b w:val="0"/>
          <w:color w:val="000000"/>
          <w:sz w:val="24"/>
        </w:rPr>
        <w:t>【答案解析】：本题考查中国古代文学常识。《山海经》是中国一部记述古代志怪的古籍，大体是战国中后期到汉代初中期的楚国或巴蜀人所作。《山海经》不属于传统蒙学教材。因此，D 项表述错误，为正确选项。A 项：《千字文》是由南北朝时期梁朝散骑侍郎、给事中周兴嗣编纂、一千个汉字组成的韵文，是中国传统蒙学三大读物之一。与题干不符，排除。B 项：《百家姓》是一篇关于中文姓氏的文章。按文献记载，成文于北宋初。是中国传统蒙学三大读物之一。与题干不符，排除。C 项：《急就章》原名《急就篇》，是西汉元帝时命令黄门令史游为儿童识字编的识字课本。属于中国传统蒙学教材。与题干不符，排除</w:t>
      </w:r>
    </w:p>
    <w:p w14:paraId="2A01DE34">
      <w:pPr>
        <w:ind w:firstLine="480"/>
      </w:pPr>
      <w:r>
        <w:rPr>
          <w:rFonts w:ascii="宋体" w:hAnsi="宋体" w:eastAsia="宋体"/>
          <w:b w:val="0"/>
          <w:color w:val="000000"/>
          <w:sz w:val="24"/>
        </w:rPr>
        <w:t>22.作为计量单位，“光年”和“甲子”分别是（ ）。</w:t>
      </w:r>
    </w:p>
    <w:p w14:paraId="4FB130EC">
      <w:pPr>
        <w:ind w:firstLine="480"/>
      </w:pPr>
      <w:r>
        <w:rPr>
          <w:rFonts w:ascii="宋体" w:hAnsi="宋体" w:eastAsia="宋体"/>
          <w:b w:val="0"/>
          <w:color w:val="000000"/>
          <w:sz w:val="24"/>
        </w:rPr>
        <w:t>A.时间单位、时间单位</w:t>
      </w:r>
    </w:p>
    <w:p w14:paraId="23206746">
      <w:pPr>
        <w:ind w:firstLine="480"/>
      </w:pPr>
      <w:r>
        <w:rPr>
          <w:rFonts w:ascii="宋体" w:hAnsi="宋体" w:eastAsia="宋体"/>
          <w:b w:val="0"/>
          <w:color w:val="000000"/>
          <w:sz w:val="24"/>
        </w:rPr>
        <w:t>B.长度单位、长度单位</w:t>
      </w:r>
    </w:p>
    <w:p w14:paraId="25E642D8">
      <w:pPr>
        <w:ind w:firstLine="480"/>
      </w:pPr>
      <w:r>
        <w:rPr>
          <w:rFonts w:ascii="宋体" w:hAnsi="宋体" w:eastAsia="宋体"/>
          <w:b w:val="0"/>
          <w:color w:val="000000"/>
          <w:sz w:val="24"/>
        </w:rPr>
        <w:t>C.时间单位、长度单位</w:t>
      </w:r>
    </w:p>
    <w:p w14:paraId="382551E8">
      <w:pPr>
        <w:ind w:firstLine="480"/>
      </w:pPr>
      <w:r>
        <w:rPr>
          <w:rFonts w:ascii="宋体" w:hAnsi="宋体" w:eastAsia="宋体"/>
          <w:b w:val="0"/>
          <w:color w:val="000000"/>
          <w:sz w:val="24"/>
        </w:rPr>
        <w:t>D.长度单位、时间单位</w:t>
      </w:r>
    </w:p>
    <w:p w14:paraId="69DA7956">
      <w:pPr>
        <w:ind w:firstLine="480"/>
      </w:pPr>
      <w:r>
        <w:rPr>
          <w:rFonts w:ascii="宋体" w:hAnsi="宋体" w:eastAsia="宋体"/>
          <w:b w:val="0"/>
          <w:color w:val="000000"/>
          <w:sz w:val="24"/>
        </w:rPr>
        <w:t>【答案】：D</w:t>
      </w:r>
    </w:p>
    <w:p w14:paraId="54C2B3E1">
      <w:pPr>
        <w:ind w:firstLine="480"/>
      </w:pPr>
      <w:r>
        <w:rPr>
          <w:rFonts w:ascii="宋体" w:hAnsi="宋体" w:eastAsia="宋体"/>
          <w:b w:val="0"/>
          <w:color w:val="000000"/>
          <w:sz w:val="24"/>
        </w:rPr>
        <w:t>【答案解析】：本题考查物理知识。“光年”是长度单位，用来计量光在宇宙真空中沿直线传播了一年时间的距离，一般被用于衡量天体间的时空距离，其字面意思是指光在宇宙真空中沿直线传播了一年时间所经过的距离 9460730472580800 米，是时间和光速计算出来的单位。甲子是时间单位，干支纪年或记岁时六十组干支轮一周，称一个甲子，共六十年。D 项正确。A、B、C 三项：说法错误，均为干扰项。与题干不符，排除</w:t>
      </w:r>
    </w:p>
    <w:p w14:paraId="474A9CAE">
      <w:pPr>
        <w:ind w:firstLine="480"/>
      </w:pPr>
      <w:r>
        <w:rPr>
          <w:rFonts w:ascii="宋体" w:hAnsi="宋体" w:eastAsia="宋体"/>
          <w:b w:val="0"/>
          <w:color w:val="000000"/>
          <w:sz w:val="24"/>
        </w:rPr>
        <w:t>23.如果太阳不发光，那么地球上的人们仍然能够用肉眼直接看到的天体是（ ）。 2018年下半年教师资格考试《综合素质》（幼儿园）题</w:t>
      </w:r>
    </w:p>
    <w:p w14:paraId="17B89B4B">
      <w:pPr>
        <w:ind w:firstLine="480"/>
      </w:pPr>
      <w:r>
        <w:rPr>
          <w:rFonts w:ascii="宋体" w:hAnsi="宋体" w:eastAsia="宋体"/>
          <w:b w:val="0"/>
          <w:color w:val="000000"/>
          <w:sz w:val="24"/>
        </w:rPr>
        <w:t>A.彗星</w:t>
      </w:r>
    </w:p>
    <w:p w14:paraId="099DAF90">
      <w:pPr>
        <w:ind w:firstLine="480"/>
      </w:pPr>
      <w:r>
        <w:rPr>
          <w:rFonts w:ascii="宋体" w:hAnsi="宋体" w:eastAsia="宋体"/>
          <w:b w:val="0"/>
          <w:color w:val="000000"/>
          <w:sz w:val="24"/>
        </w:rPr>
        <w:t>B.金星</w:t>
      </w:r>
    </w:p>
    <w:p w14:paraId="14A49415">
      <w:pPr>
        <w:ind w:firstLine="480"/>
      </w:pPr>
      <w:r>
        <w:rPr>
          <w:rFonts w:ascii="宋体" w:hAnsi="宋体" w:eastAsia="宋体"/>
          <w:b w:val="0"/>
          <w:color w:val="000000"/>
          <w:sz w:val="24"/>
        </w:rPr>
        <w:t>C.流星</w:t>
      </w:r>
    </w:p>
    <w:p w14:paraId="044203B7">
      <w:pPr>
        <w:ind w:firstLine="480"/>
      </w:pPr>
      <w:r>
        <w:rPr>
          <w:rFonts w:ascii="宋体" w:hAnsi="宋体" w:eastAsia="宋体"/>
          <w:b w:val="0"/>
          <w:color w:val="000000"/>
          <w:sz w:val="24"/>
        </w:rPr>
        <w:t>D.月亮</w:t>
      </w:r>
    </w:p>
    <w:p w14:paraId="006B2334">
      <w:pPr>
        <w:ind w:firstLine="480"/>
      </w:pPr>
      <w:r>
        <w:rPr>
          <w:rFonts w:ascii="宋体" w:hAnsi="宋体" w:eastAsia="宋体"/>
          <w:b w:val="0"/>
          <w:color w:val="000000"/>
          <w:sz w:val="24"/>
        </w:rPr>
        <w:t>【答案】：C</w:t>
      </w:r>
    </w:p>
    <w:p w14:paraId="2F6CB0FD">
      <w:pPr>
        <w:ind w:firstLine="480"/>
      </w:pPr>
      <w:r>
        <w:rPr>
          <w:rFonts w:ascii="宋体" w:hAnsi="宋体" w:eastAsia="宋体"/>
          <w:b w:val="0"/>
          <w:color w:val="000000"/>
          <w:sz w:val="24"/>
        </w:rPr>
        <w:t>【答案解析】：本题考查自然地理常识。流星是指运行在星际空间的流星体（通常包括宇宙尘粒和固体块等空间物质）在接近地球时由于受到地球引力的摄动而被地球吸引，从而进入地球大气层，并与大气摩擦燃烧所产生的光迹。C 项正确。A 项：彗星是指进入太阳系内亮度和形状会随日距变化而变化的绕日运动的天体。彗星物质蒸发，在冰核周围形成朦胧的彗发和一条稀薄物质流构成的彗尾。由于太阳风的压力，彗尾总是指向背离太阳的方向。因此，如果太阳不发光，那么地球上的人们不能够用肉眼直接看到的彗星。与题干不符，排除。B 项：金星是太阳系中八大行星之一，按离太阳由近及远的次序，是第二颗。金星本身不发光，金星表面具有厚密的大气，反射光线到达地球。因此，如果太阳不发光，那么地球上的人们不能够用肉眼直接看到的金星。与题干不符，排除。D 项：月球俗称月亮，是地球的卫星。不会发光，只会反射太阳的光线。因此，如果太阳不发光，那么地球上的人们不能够用肉眼直接看到的月球。与题干不符，排除</w:t>
      </w:r>
    </w:p>
    <w:p w14:paraId="2C2D257D">
      <w:pPr>
        <w:ind w:firstLine="480"/>
      </w:pPr>
      <w:r>
        <w:rPr>
          <w:rFonts w:ascii="宋体" w:hAnsi="宋体" w:eastAsia="宋体"/>
          <w:b w:val="0"/>
          <w:color w:val="000000"/>
          <w:sz w:val="24"/>
        </w:rPr>
        <w:t>24.大气是围绕着地球的气圈，对地球有重要的作用。下列选项中，不属于大气作用的是（ ）。</w:t>
      </w:r>
    </w:p>
    <w:p w14:paraId="0C976E43">
      <w:pPr>
        <w:ind w:firstLine="480"/>
      </w:pPr>
      <w:r>
        <w:rPr>
          <w:rFonts w:ascii="宋体" w:hAnsi="宋体" w:eastAsia="宋体"/>
          <w:b w:val="0"/>
          <w:color w:val="000000"/>
          <w:sz w:val="24"/>
        </w:rPr>
        <w:t>A.防止过量的太阳紫外线辐射</w:t>
      </w:r>
    </w:p>
    <w:p w14:paraId="12D5D409">
      <w:pPr>
        <w:ind w:firstLine="480"/>
      </w:pPr>
      <w:r>
        <w:rPr>
          <w:rFonts w:ascii="宋体" w:hAnsi="宋体" w:eastAsia="宋体"/>
          <w:b w:val="0"/>
          <w:color w:val="000000"/>
          <w:sz w:val="24"/>
        </w:rPr>
        <w:t>B.帮助保持地球温度</w:t>
      </w:r>
    </w:p>
    <w:p w14:paraId="60868B61">
      <w:pPr>
        <w:ind w:firstLine="480"/>
      </w:pPr>
      <w:r>
        <w:rPr>
          <w:rFonts w:ascii="宋体" w:hAnsi="宋体" w:eastAsia="宋体"/>
          <w:b w:val="0"/>
          <w:color w:val="000000"/>
          <w:sz w:val="24"/>
        </w:rPr>
        <w:t>C.锁住地球生物所需要的水分</w:t>
      </w:r>
    </w:p>
    <w:p w14:paraId="64408BC7">
      <w:pPr>
        <w:ind w:firstLine="480"/>
      </w:pPr>
      <w:r>
        <w:rPr>
          <w:rFonts w:ascii="宋体" w:hAnsi="宋体" w:eastAsia="宋体"/>
          <w:b w:val="0"/>
          <w:color w:val="000000"/>
          <w:sz w:val="24"/>
        </w:rPr>
        <w:t>D.产生厄尔尼诺现象</w:t>
      </w:r>
    </w:p>
    <w:p w14:paraId="3B8C11B7">
      <w:pPr>
        <w:ind w:firstLine="480"/>
      </w:pPr>
      <w:r>
        <w:rPr>
          <w:rFonts w:ascii="宋体" w:hAnsi="宋体" w:eastAsia="宋体"/>
          <w:b w:val="0"/>
          <w:color w:val="000000"/>
          <w:sz w:val="24"/>
        </w:rPr>
        <w:t>【答案】：D</w:t>
      </w:r>
    </w:p>
    <w:p w14:paraId="79AA4D08">
      <w:pPr>
        <w:ind w:firstLine="480"/>
      </w:pPr>
      <w:r>
        <w:rPr>
          <w:rFonts w:ascii="宋体" w:hAnsi="宋体" w:eastAsia="宋体"/>
          <w:b w:val="0"/>
          <w:color w:val="000000"/>
          <w:sz w:val="24"/>
        </w:rPr>
        <w:t>【答案解析】：本题考查自然地理常识。大气层对地面既有保护作用，地球大气中的臭氧层能吸收太阳光中的紫外线，防止过量的太阳紫外线辐射。地球大气中的二氧化碳等温室气体又能产生温室效应，使地面温度保持温暖而且稳定。一定强度的大气压力是使地面水在常温下保持液体状态的必要条件。厄尔尼诺现象主要是指太平洋东部和中部的热带海洋的海水温度异常地持续变暖，使整个世界气候模式发生变化，造成一些地区干旱而另一些地区又降雨量过多。因此，厄尔尼诺现象不属于大气作用的现象。D 项表述错误，为正确选项。A、B、C 三项：说法正确，均为干扰项。与题干不符，排除</w:t>
      </w:r>
    </w:p>
    <w:p w14:paraId="0FFC5D3F">
      <w:pPr>
        <w:ind w:firstLine="480"/>
        <w:rPr>
          <w:rFonts w:ascii="宋体" w:hAnsi="宋体" w:eastAsia="宋体"/>
          <w:b w:val="0"/>
          <w:color w:val="000000"/>
          <w:sz w:val="24"/>
        </w:rPr>
      </w:pPr>
      <w:r>
        <w:rPr>
          <w:rFonts w:ascii="宋体" w:hAnsi="宋体" w:eastAsia="宋体"/>
          <w:b w:val="0"/>
          <w:color w:val="000000"/>
          <w:sz w:val="24"/>
        </w:rPr>
        <w:t>25.中国传统民居风格众多，有着很深的人文与地理环境的烙印，生动反映了人与自然的关系。图2所示民居的名 称是（ ）。</w:t>
      </w:r>
    </w:p>
    <w:p w14:paraId="32997B55">
      <w:pPr>
        <w:ind w:firstLine="480"/>
      </w:pPr>
      <w:r>
        <w:drawing>
          <wp:inline distT="0" distB="0" distL="114300" distR="114300">
            <wp:extent cx="2879725" cy="2118360"/>
            <wp:effectExtent l="0" t="0" r="15875"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880000" cy="2118621"/>
                    </a:xfrm>
                    <a:prstGeom prst="rect">
                      <a:avLst/>
                    </a:prstGeom>
                  </pic:spPr>
                </pic:pic>
              </a:graphicData>
            </a:graphic>
          </wp:inline>
        </w:drawing>
      </w:r>
    </w:p>
    <w:p w14:paraId="2F01C872">
      <w:pPr>
        <w:ind w:firstLine="480"/>
      </w:pPr>
      <w:r>
        <w:rPr>
          <w:rFonts w:ascii="宋体" w:hAnsi="宋体" w:eastAsia="宋体"/>
          <w:b w:val="0"/>
          <w:color w:val="000000"/>
          <w:sz w:val="24"/>
        </w:rPr>
        <w:t>A.傣族竹楼</w:t>
      </w:r>
    </w:p>
    <w:p w14:paraId="2BB1A139">
      <w:pPr>
        <w:ind w:firstLine="480"/>
      </w:pPr>
      <w:r>
        <w:rPr>
          <w:rFonts w:ascii="宋体" w:hAnsi="宋体" w:eastAsia="宋体"/>
          <w:b w:val="0"/>
          <w:color w:val="000000"/>
          <w:sz w:val="24"/>
        </w:rPr>
        <w:t>B.福建土楼</w:t>
      </w:r>
    </w:p>
    <w:p w14:paraId="71DC3BCE">
      <w:pPr>
        <w:ind w:firstLine="480"/>
      </w:pPr>
      <w:r>
        <w:rPr>
          <w:rFonts w:ascii="宋体" w:hAnsi="宋体" w:eastAsia="宋体"/>
          <w:b w:val="0"/>
          <w:color w:val="000000"/>
          <w:sz w:val="24"/>
        </w:rPr>
        <w:t>C.侗族鼓楼</w:t>
      </w:r>
    </w:p>
    <w:p w14:paraId="5A31236C">
      <w:pPr>
        <w:ind w:firstLine="480"/>
      </w:pPr>
      <w:r>
        <w:rPr>
          <w:rFonts w:ascii="宋体" w:hAnsi="宋体" w:eastAsia="宋体"/>
          <w:b w:val="0"/>
          <w:color w:val="000000"/>
          <w:sz w:val="24"/>
        </w:rPr>
        <w:t>D.西藏碉房</w:t>
      </w:r>
    </w:p>
    <w:p w14:paraId="27634416"/>
    <w:p w14:paraId="02C894C1">
      <w:pPr>
        <w:ind w:firstLine="480"/>
      </w:pPr>
      <w:r>
        <w:rPr>
          <w:rFonts w:ascii="宋体" w:hAnsi="宋体" w:eastAsia="宋体"/>
          <w:b w:val="0"/>
          <w:color w:val="000000"/>
          <w:sz w:val="24"/>
        </w:rPr>
        <w:t>【答案】：A</w:t>
      </w:r>
    </w:p>
    <w:p w14:paraId="7FFD4417">
      <w:pPr>
        <w:ind w:firstLine="480"/>
      </w:pPr>
      <w:r>
        <w:rPr>
          <w:rFonts w:ascii="宋体" w:hAnsi="宋体" w:eastAsia="宋体"/>
          <w:b w:val="0"/>
          <w:color w:val="000000"/>
          <w:sz w:val="24"/>
        </w:rPr>
        <w:t>【答案解析】：本题考查的是人文地理常识。傣家竹楼是傣族固有的典型建筑，是一种杆栏式住宅。其下层高约七八尺，四无遮栏，牛马拴束于柱上；上层近梯处有一露台，转进为长形大房，用竹篱隔出主人卧室并兼重要钱物存储处；其余为一大敞间，屋顶不甚高，两边倾斜，屋檐及于楼板，一般无窗。若屋檐稍高则两侧开有小窗，后面开一门。楼中央是一个火塘，日夜燃烧不熄。屋顶用茅草铺盖，梁柱门窗楼板全部用竹制成。图片中的民居是傣族竹楼。A 项正确。B 项：福建土楼是以土作墙而建造起来的集体建筑，呈圆形、半圆形、方形、四角形、五角形、交椅形、畚箕形等，各具特色。与题干不符，排除，C 项：鼓楼亦称凉庭，它是侗文化的象征，是侗寨的独特标志。鼓楼以高而大，伟岸稳重，巍巍挺拔见长。鼓楼楼檐层数为奇数，不管层次多少，均高于民居。鼓楼有厅堂式、干栏式和宝塔式三种类型，柱型有单柱和多柱之分，多柱型鼓楼中间的四根主柱象征四季，12 根衬柱象征 12 个月，合起来寓意岁岁平安、四季祥和。与题干不符，排除。D 项：碉房是中国西南部的青藏高原以及内蒙部分地区常见的藏族人民居住建筑形式。其墙体下厚上薄，外形下大上小，建筑平面都较为简洁，一般多方形平面，也有曲尺形的平面。与题干不符，排除</w:t>
      </w:r>
    </w:p>
    <w:p w14:paraId="6E3240CF">
      <w:pPr>
        <w:ind w:firstLine="480"/>
      </w:pPr>
      <w:r>
        <w:rPr>
          <w:rFonts w:ascii="宋体" w:hAnsi="宋体" w:eastAsia="宋体"/>
          <w:b w:val="0"/>
          <w:color w:val="000000"/>
          <w:sz w:val="24"/>
        </w:rPr>
        <w:t>26.图文混排是Word的特色功能之一。下列表述中，不正确的是（ ）。</w:t>
      </w:r>
    </w:p>
    <w:p w14:paraId="44FD2386">
      <w:pPr>
        <w:ind w:firstLine="480"/>
      </w:pPr>
      <w:r>
        <w:rPr>
          <w:rFonts w:ascii="宋体" w:hAnsi="宋体" w:eastAsia="宋体"/>
          <w:b w:val="0"/>
          <w:color w:val="000000"/>
          <w:sz w:val="24"/>
        </w:rPr>
        <w:t>A.可以在文档中插人剪贴画</w:t>
      </w:r>
    </w:p>
    <w:p w14:paraId="1E847EEC">
      <w:pPr>
        <w:ind w:firstLine="480"/>
      </w:pPr>
      <w:r>
        <w:rPr>
          <w:rFonts w:ascii="宋体" w:hAnsi="宋体" w:eastAsia="宋体"/>
          <w:b w:val="0"/>
          <w:color w:val="000000"/>
          <w:sz w:val="24"/>
        </w:rPr>
        <w:t>B.可以在文档中插人图形</w:t>
      </w:r>
    </w:p>
    <w:p w14:paraId="6DCDEDB6">
      <w:pPr>
        <w:ind w:firstLine="480"/>
      </w:pPr>
      <w:r>
        <w:rPr>
          <w:rFonts w:ascii="宋体" w:hAnsi="宋体" w:eastAsia="宋体"/>
          <w:b w:val="0"/>
          <w:color w:val="000000"/>
          <w:sz w:val="24"/>
        </w:rPr>
        <w:t>C.可以在文档中插入文本框</w:t>
      </w:r>
    </w:p>
    <w:p w14:paraId="380B3E82">
      <w:pPr>
        <w:ind w:firstLine="480"/>
      </w:pPr>
      <w:r>
        <w:rPr>
          <w:rFonts w:ascii="宋体" w:hAnsi="宋体" w:eastAsia="宋体"/>
          <w:b w:val="0"/>
          <w:color w:val="000000"/>
          <w:sz w:val="24"/>
        </w:rPr>
        <w:t>D.可以在文档中插入配色方案</w:t>
      </w:r>
    </w:p>
    <w:p w14:paraId="6640FDAC">
      <w:pPr>
        <w:ind w:firstLine="480"/>
      </w:pPr>
      <w:r>
        <w:rPr>
          <w:rFonts w:ascii="宋体" w:hAnsi="宋体" w:eastAsia="宋体"/>
          <w:b w:val="0"/>
          <w:color w:val="000000"/>
          <w:sz w:val="24"/>
        </w:rPr>
        <w:t>【答案】：D</w:t>
      </w:r>
    </w:p>
    <w:p w14:paraId="23CF3AB6">
      <w:pPr>
        <w:ind w:firstLine="480"/>
      </w:pPr>
      <w:r>
        <w:rPr>
          <w:rFonts w:ascii="宋体" w:hAnsi="宋体" w:eastAsia="宋体"/>
          <w:b w:val="0"/>
          <w:color w:val="000000"/>
          <w:sz w:val="24"/>
        </w:rPr>
        <w:t>【答案解析】：本题考查 Word 的运用。图文混排是指将文字与图片混合排列，文字可在图片的四周、嵌入图片下面、浮于图片上方等。配色方案是用于用户界面而不是用于文档界面。D 项表述错误，为正确选项。A、B、C 三项。说法正确，均为干扰项。与题干不符，排除</w:t>
      </w:r>
    </w:p>
    <w:p w14:paraId="106E0E26">
      <w:pPr>
        <w:ind w:firstLine="480"/>
      </w:pPr>
      <w:r>
        <w:rPr>
          <w:rFonts w:ascii="宋体" w:hAnsi="宋体" w:eastAsia="宋体"/>
          <w:b w:val="0"/>
          <w:color w:val="000000"/>
          <w:sz w:val="24"/>
        </w:rPr>
        <w:t>27.下列关于PowerPoint中“自定义动画”的表述，正确的是（ ）。</w:t>
      </w:r>
    </w:p>
    <w:p w14:paraId="5F16AC8C">
      <w:pPr>
        <w:ind w:firstLine="480"/>
      </w:pPr>
      <w:r>
        <w:rPr>
          <w:rFonts w:ascii="宋体" w:hAnsi="宋体" w:eastAsia="宋体"/>
          <w:b w:val="0"/>
          <w:color w:val="000000"/>
          <w:sz w:val="24"/>
        </w:rPr>
        <w:t>A.只能用鼠标不能用时间来控制动画</w:t>
      </w:r>
    </w:p>
    <w:p w14:paraId="3198B111">
      <w:pPr>
        <w:ind w:firstLine="480"/>
      </w:pPr>
      <w:r>
        <w:rPr>
          <w:rFonts w:ascii="宋体" w:hAnsi="宋体" w:eastAsia="宋体"/>
          <w:b w:val="0"/>
          <w:color w:val="000000"/>
          <w:sz w:val="24"/>
        </w:rPr>
        <w:t>B.只能用时间不能用鼠标来控制动画</w:t>
      </w:r>
    </w:p>
    <w:p w14:paraId="24202350">
      <w:pPr>
        <w:ind w:firstLine="480"/>
      </w:pPr>
      <w:r>
        <w:rPr>
          <w:rFonts w:ascii="宋体" w:hAnsi="宋体" w:eastAsia="宋体"/>
          <w:b w:val="0"/>
          <w:color w:val="000000"/>
          <w:sz w:val="24"/>
        </w:rPr>
        <w:t>C.鼠标和时间都能够控制动画</w:t>
      </w:r>
    </w:p>
    <w:p w14:paraId="6FA32343">
      <w:pPr>
        <w:ind w:firstLine="480"/>
      </w:pPr>
      <w:r>
        <w:rPr>
          <w:rFonts w:ascii="宋体" w:hAnsi="宋体" w:eastAsia="宋体"/>
          <w:b w:val="0"/>
          <w:color w:val="000000"/>
          <w:sz w:val="24"/>
        </w:rPr>
        <w:t>D.鼠标和时间都不能控制动画</w:t>
      </w:r>
    </w:p>
    <w:p w14:paraId="5B3478D9">
      <w:pPr>
        <w:ind w:firstLine="480"/>
      </w:pPr>
      <w:r>
        <w:rPr>
          <w:rFonts w:ascii="宋体" w:hAnsi="宋体" w:eastAsia="宋体"/>
          <w:b w:val="0"/>
          <w:color w:val="000000"/>
          <w:sz w:val="24"/>
        </w:rPr>
        <w:t>【答案】：C</w:t>
      </w:r>
    </w:p>
    <w:p w14:paraId="68A0357B">
      <w:pPr>
        <w:ind w:firstLine="480"/>
      </w:pPr>
      <w:r>
        <w:rPr>
          <w:rFonts w:ascii="宋体" w:hAnsi="宋体" w:eastAsia="宋体"/>
          <w:b w:val="0"/>
          <w:color w:val="000000"/>
          <w:sz w:val="24"/>
        </w:rPr>
        <w:t>【答案解析】：本题考查 PowerPoint 的运用。自定义动画列表是幻灯片动画序列的列表。项目按添加的顺序列出，并包含指示相对于其他动画事件计时的图标。鼠标和时间都能够控制动画。幻灯片的换片方式分为手动和自动放映，手动使用鼠标或键盘上的按钮实现，自动放映可采用排练计时完成。C项正确。A、B、D 三项：说法错误，均为干扰项。与题干不符，排除</w:t>
      </w:r>
    </w:p>
    <w:p w14:paraId="7B0ADB02">
      <w:pPr>
        <w:ind w:firstLine="480"/>
      </w:pPr>
      <w:r>
        <w:rPr>
          <w:rFonts w:ascii="宋体" w:hAnsi="宋体" w:eastAsia="宋体"/>
          <w:b w:val="0"/>
          <w:color w:val="000000"/>
          <w:sz w:val="24"/>
        </w:rPr>
        <w:t>28.下列选项中，与“家具—衣柜”逻辑关系相同的是（ ）。</w:t>
      </w:r>
    </w:p>
    <w:p w14:paraId="7A599572">
      <w:pPr>
        <w:ind w:firstLine="480"/>
      </w:pPr>
      <w:r>
        <w:rPr>
          <w:rFonts w:ascii="宋体" w:hAnsi="宋体" w:eastAsia="宋体"/>
          <w:b w:val="0"/>
          <w:color w:val="000000"/>
          <w:sz w:val="24"/>
        </w:rPr>
        <w:t>A.电冰箱—空调</w:t>
      </w:r>
    </w:p>
    <w:p w14:paraId="5DDA9F1D">
      <w:pPr>
        <w:ind w:firstLine="480"/>
      </w:pPr>
      <w:r>
        <w:rPr>
          <w:rFonts w:ascii="宋体" w:hAnsi="宋体" w:eastAsia="宋体"/>
          <w:b w:val="0"/>
          <w:color w:val="000000"/>
          <w:sz w:val="24"/>
        </w:rPr>
        <w:t>B.坐具—双人床</w:t>
      </w:r>
    </w:p>
    <w:p w14:paraId="66A92E1A">
      <w:pPr>
        <w:ind w:firstLine="480"/>
      </w:pPr>
      <w:r>
        <w:rPr>
          <w:rFonts w:ascii="宋体" w:hAnsi="宋体" w:eastAsia="宋体"/>
          <w:b w:val="0"/>
          <w:color w:val="000000"/>
          <w:sz w:val="24"/>
        </w:rPr>
        <w:t>C.消毒柜—冰柜</w:t>
      </w:r>
    </w:p>
    <w:p w14:paraId="409EA788">
      <w:pPr>
        <w:ind w:firstLine="480"/>
      </w:pPr>
      <w:r>
        <w:rPr>
          <w:rFonts w:ascii="宋体" w:hAnsi="宋体" w:eastAsia="宋体"/>
          <w:b w:val="0"/>
          <w:color w:val="000000"/>
          <w:sz w:val="24"/>
        </w:rPr>
        <w:t>D.炊具—煤气灶</w:t>
      </w:r>
    </w:p>
    <w:p w14:paraId="088CF342">
      <w:pPr>
        <w:ind w:firstLine="480"/>
      </w:pPr>
      <w:r>
        <w:rPr>
          <w:rFonts w:ascii="宋体" w:hAnsi="宋体" w:eastAsia="宋体"/>
          <w:b w:val="0"/>
          <w:color w:val="000000"/>
          <w:sz w:val="24"/>
        </w:rPr>
        <w:t>【答案】：D</w:t>
      </w:r>
    </w:p>
    <w:p w14:paraId="523ABE98">
      <w:pPr>
        <w:ind w:firstLine="480"/>
      </w:pPr>
      <w:r>
        <w:rPr>
          <w:rFonts w:ascii="宋体" w:hAnsi="宋体" w:eastAsia="宋体"/>
          <w:b w:val="0"/>
          <w:color w:val="000000"/>
          <w:sz w:val="24"/>
        </w:rPr>
        <w:t>【答案解析】：本题考查概念间关系。包含关系亦称属种关系。对任意的两个概念 A、B，如果 B 的外延完全在A 的外延之中，而 A 的外延只有部分与 B 的外延相同（即所有的 B 是 A，而且有的 A 是 B，有的 A 不是 B），就称 A 与 B 之间是包含关系。例如：教师—小学教师。题干中，衣柜是家具的一类，二者之间存在包含关系。煤气灶属于是炊具的一类，二者之间也存在包含关系。D 项正确。A、B、C 三项：全异关系是指对任意的两个概念 A、B，如果 A 的外延与 B 的外延完全不相同（即所有的 A 不是 B，所有的 B 不是 A），就称 A 和 B 之间是全异关系。例如：狗—猫。电冰箱与空调、坐具与双人床、消毒柜与冰柜皆属于全异关系。与题干不符，排除</w:t>
      </w:r>
    </w:p>
    <w:p w14:paraId="0979467D">
      <w:pPr>
        <w:ind w:firstLine="480"/>
      </w:pPr>
      <w:r>
        <w:rPr>
          <w:rFonts w:ascii="宋体" w:hAnsi="宋体" w:eastAsia="宋体"/>
          <w:b w:val="0"/>
          <w:color w:val="000000"/>
          <w:sz w:val="24"/>
        </w:rPr>
        <w:t>29.找规律填数字是一项很有趣的活动，特别锻炼观察和思考能力。下列选项中，填入数列“50、90、170、（ ） 650”空缺处的数字，正确的是（ ）。</w:t>
      </w:r>
    </w:p>
    <w:p w14:paraId="402FECDF">
      <w:pPr>
        <w:ind w:firstLine="480"/>
      </w:pPr>
      <w:r>
        <w:rPr>
          <w:rFonts w:ascii="宋体" w:hAnsi="宋体" w:eastAsia="宋体"/>
          <w:b w:val="0"/>
          <w:color w:val="000000"/>
          <w:sz w:val="24"/>
        </w:rPr>
        <w:t>A.330</w:t>
      </w:r>
    </w:p>
    <w:p w14:paraId="0ABC7CA5">
      <w:pPr>
        <w:ind w:firstLine="480"/>
      </w:pPr>
      <w:r>
        <w:rPr>
          <w:rFonts w:ascii="宋体" w:hAnsi="宋体" w:eastAsia="宋体"/>
          <w:b w:val="0"/>
          <w:color w:val="000000"/>
          <w:sz w:val="24"/>
        </w:rPr>
        <w:t>B.340</w:t>
      </w:r>
    </w:p>
    <w:p w14:paraId="45420A8B">
      <w:pPr>
        <w:ind w:firstLine="480"/>
      </w:pPr>
      <w:r>
        <w:rPr>
          <w:rFonts w:ascii="宋体" w:hAnsi="宋体" w:eastAsia="宋体"/>
          <w:b w:val="0"/>
          <w:color w:val="000000"/>
          <w:sz w:val="24"/>
        </w:rPr>
        <w:t>C.350</w:t>
      </w:r>
    </w:p>
    <w:p w14:paraId="394E8633">
      <w:pPr>
        <w:ind w:firstLine="480"/>
        <w:rPr>
          <w:rFonts w:ascii="宋体" w:hAnsi="宋体" w:eastAsia="宋体"/>
          <w:b w:val="0"/>
          <w:color w:val="000000"/>
          <w:sz w:val="24"/>
        </w:rPr>
      </w:pPr>
      <w:r>
        <w:rPr>
          <w:rFonts w:ascii="宋体" w:hAnsi="宋体" w:eastAsia="宋体"/>
          <w:b w:val="0"/>
          <w:color w:val="000000"/>
          <w:sz w:val="24"/>
        </w:rPr>
        <w:t>D.360</w:t>
      </w:r>
    </w:p>
    <w:p w14:paraId="1EEF0643">
      <w:pPr>
        <w:ind w:firstLine="480"/>
      </w:pPr>
      <w:r>
        <w:rPr>
          <w:rFonts w:ascii="宋体" w:hAnsi="宋体" w:eastAsia="宋体"/>
          <w:b w:val="0"/>
          <w:color w:val="000000"/>
          <w:sz w:val="24"/>
        </w:rPr>
        <w:t>【答案】：A</w:t>
      </w:r>
    </w:p>
    <w:p w14:paraId="0C5A0796">
      <w:pPr>
        <w:ind w:firstLine="480"/>
        <w:rPr>
          <w:rFonts w:ascii="宋体" w:hAnsi="宋体" w:eastAsia="宋体"/>
          <w:b w:val="0"/>
          <w:color w:val="000000"/>
          <w:sz w:val="24"/>
        </w:rPr>
      </w:pPr>
      <w:r>
        <w:rPr>
          <w:rFonts w:ascii="宋体" w:hAnsi="宋体" w:eastAsia="宋体"/>
          <w:b w:val="0"/>
          <w:color w:val="000000"/>
          <w:sz w:val="24"/>
        </w:rPr>
        <w:t>【答案解析】：本题考查数字推理。数列数字持续增大，且数列后一项都与前一项的 2 倍很接近，故可考虑数列前面的项通过有关 2 倍的变化得到后面的项。“50、90、170”，这几个数字，可以发现 50×2-10=90，这种变化方式在后面也是成立的，90×2-10=170。因此，本题中的排列规律即是“第一项×2-10=第二项”，运用这个规律，则括号中的数应是 170×2-10=330。A 项正确。B、C、D 三项：均为干扰项。与题干不符，排除。</w:t>
      </w:r>
    </w:p>
    <w:p w14:paraId="04A53492">
      <w:pPr>
        <w:ind w:firstLine="480"/>
        <w:rPr>
          <w:rFonts w:ascii="宋体" w:hAnsi="宋体" w:eastAsia="宋体"/>
          <w:b w:val="0"/>
          <w:color w:val="000000"/>
          <w:sz w:val="24"/>
        </w:rPr>
      </w:pPr>
      <w:r>
        <w:rPr>
          <w:rFonts w:ascii="宋体" w:hAnsi="宋体" w:eastAsia="宋体"/>
          <w:b/>
          <w:color w:val="000000"/>
          <w:sz w:val="24"/>
        </w:rPr>
        <w:t>二、材料分析题（本大题共 3 小题，每小题 14 分，共 42 分）阅读材料，并回答问题。</w:t>
      </w:r>
    </w:p>
    <w:p w14:paraId="02037712">
      <w:pPr>
        <w:ind w:firstLine="480"/>
        <w:jc w:val="center"/>
        <w:rPr>
          <w:rFonts w:ascii="宋体" w:hAnsi="宋体" w:eastAsia="宋体"/>
          <w:b w:val="0"/>
          <w:color w:val="000000"/>
          <w:sz w:val="24"/>
        </w:rPr>
      </w:pPr>
      <w:r>
        <w:rPr>
          <w:rFonts w:ascii="宋体" w:hAnsi="宋体" w:eastAsia="宋体"/>
          <w:b w:val="0"/>
          <w:color w:val="000000"/>
          <w:sz w:val="24"/>
        </w:rPr>
        <w:t>（一）</w:t>
      </w:r>
    </w:p>
    <w:p w14:paraId="4155DF9C">
      <w:pPr>
        <w:ind w:firstLine="480"/>
        <w:rPr>
          <w:rFonts w:ascii="宋体" w:hAnsi="宋体" w:eastAsia="宋体"/>
          <w:b w:val="0"/>
          <w:color w:val="000000"/>
          <w:sz w:val="24"/>
        </w:rPr>
      </w:pPr>
      <w:r>
        <w:rPr>
          <w:rFonts w:ascii="宋体" w:hAnsi="宋体" w:eastAsia="宋体"/>
          <w:b w:val="0"/>
          <w:color w:val="000000"/>
          <w:sz w:val="24"/>
        </w:rPr>
        <w:t>班上的一些小朋友不喜欢洗手，有些小朋友虽然洗手，也只是简单地冲冲水就算了。</w:t>
      </w:r>
    </w:p>
    <w:p w14:paraId="7BB3B8CF">
      <w:pPr>
        <w:ind w:firstLine="480"/>
        <w:rPr>
          <w:rFonts w:ascii="宋体" w:hAnsi="宋体" w:eastAsia="宋体"/>
          <w:b w:val="0"/>
          <w:color w:val="000000"/>
          <w:sz w:val="24"/>
        </w:rPr>
      </w:pPr>
      <w:r>
        <w:rPr>
          <w:rFonts w:ascii="宋体" w:hAnsi="宋体" w:eastAsia="宋体"/>
          <w:b w:val="0"/>
          <w:color w:val="000000"/>
          <w:sz w:val="24"/>
        </w:rPr>
        <w:t>户外活动后，韩老师把小朋友分成两组：一组念着儿歌认真地洗手，另一组暂时不洗手。韩老师拿出两块柚子皮，一组一块，让小朋友分别摸柚子皮内层。红红突然叫起来：“黑了，黑了！”果然，没洗手那组小朋友摸过的柚子皮内层已经黑乎乎的了。韩老师趁机提问：“柚子皮为什么会变黑呀？”孩子们抢着说：“他们没洗手，手很脏。”“手上有土，把柚子皮弄脏了。”韩老师连忙引导：“这是我们能看见的，还有我们看不见的呢？”“细菌、病毒”，孩子们大声说。韩老师趁热打铁：“如果我们不洗手就拿东西吃，手上的脏东西会沾到食物上，脏东西进入我们的肚子，身体会怎么样？我们应该怎样做呢？”孩子们叽叽喳喳地讨论开来，最后得出了“一定要认真洗手，做健康的小主人”的结论。活动结束后，没洗手的小朋友，立刻跑到洗手池边洗手，洗得格外认真。洗了手的小朋友中，有人感觉自己没洗干净，就认真地又洗了一遍。</w:t>
      </w:r>
    </w:p>
    <w:p w14:paraId="5D5FE1CF">
      <w:pPr>
        <w:ind w:firstLine="480"/>
        <w:rPr>
          <w:rFonts w:ascii="宋体" w:hAnsi="宋体" w:eastAsia="宋体"/>
          <w:b w:val="0"/>
          <w:color w:val="000000"/>
          <w:sz w:val="24"/>
        </w:rPr>
      </w:pPr>
      <w:r>
        <w:rPr>
          <w:rFonts w:ascii="宋体" w:hAnsi="宋体" w:eastAsia="宋体"/>
          <w:b w:val="0"/>
          <w:color w:val="000000"/>
          <w:sz w:val="24"/>
        </w:rPr>
        <w:t>自此，小朋友们大都能自觉地去洗手，如果某个小朋友忘记洗手，其他的小朋友也会提醒他。</w:t>
      </w:r>
    </w:p>
    <w:p w14:paraId="2C62B650">
      <w:pPr>
        <w:ind w:firstLine="480"/>
        <w:rPr>
          <w:rFonts w:ascii="宋体" w:hAnsi="宋体" w:eastAsia="宋体"/>
          <w:b w:val="0"/>
          <w:color w:val="000000"/>
          <w:sz w:val="24"/>
        </w:rPr>
      </w:pPr>
      <w:r>
        <w:rPr>
          <w:rFonts w:ascii="宋体" w:hAnsi="宋体" w:eastAsia="宋体"/>
          <w:b w:val="0"/>
          <w:color w:val="000000"/>
          <w:sz w:val="24"/>
        </w:rPr>
        <w:t xml:space="preserve">30.（分析题） 请结合材料，从儿童观的角度评析韩老师的教育行为。（14分） </w:t>
      </w:r>
    </w:p>
    <w:p w14:paraId="1E2BC27C">
      <w:pPr>
        <w:ind w:firstLine="480"/>
        <w:rPr>
          <w:rFonts w:ascii="宋体" w:hAnsi="宋体" w:eastAsia="宋体"/>
          <w:b w:val="0"/>
          <w:color w:val="000000"/>
          <w:sz w:val="24"/>
        </w:rPr>
      </w:pPr>
    </w:p>
    <w:p w14:paraId="5944E5E2">
      <w:pPr>
        <w:ind w:firstLine="480"/>
        <w:rPr>
          <w:rFonts w:ascii="宋体" w:hAnsi="宋体" w:eastAsia="宋体"/>
          <w:b w:val="0"/>
          <w:color w:val="000000"/>
          <w:sz w:val="24"/>
        </w:rPr>
      </w:pPr>
      <w:r>
        <w:rPr>
          <w:rFonts w:ascii="宋体" w:hAnsi="宋体" w:eastAsia="宋体"/>
          <w:b w:val="0"/>
          <w:color w:val="000000"/>
          <w:sz w:val="24"/>
        </w:rPr>
        <w:t>【参考答案】：韩老师的行为是正确的，遵循了“育人为本”的儿童观。</w:t>
      </w:r>
    </w:p>
    <w:p w14:paraId="73B83138">
      <w:pPr>
        <w:ind w:firstLine="480"/>
        <w:rPr>
          <w:rFonts w:ascii="宋体" w:hAnsi="宋体" w:eastAsia="宋体"/>
          <w:b w:val="0"/>
          <w:color w:val="000000"/>
          <w:sz w:val="24"/>
        </w:rPr>
      </w:pPr>
      <w:r>
        <w:rPr>
          <w:rFonts w:ascii="宋体" w:hAnsi="宋体" w:eastAsia="宋体"/>
          <w:b w:val="0"/>
          <w:color w:val="000000"/>
          <w:sz w:val="24"/>
        </w:rPr>
        <w:t>首先，儿童是发展中的人，儿童是连续不断发展的个体，其身心发展具有巨大的潜能。材料中，韩老师并没有因为幼儿不会洗手而放弃了此方面的培养，而是结合“儿歌”、自主探究的形式，引导幼儿掌握洗手的重要性，遵循了儿童是发展中的人的儿童观。</w:t>
      </w:r>
    </w:p>
    <w:p w14:paraId="3EF1E967">
      <w:pPr>
        <w:ind w:firstLine="480"/>
        <w:rPr>
          <w:rFonts w:ascii="宋体" w:hAnsi="宋体" w:eastAsia="宋体"/>
          <w:b w:val="0"/>
          <w:color w:val="000000"/>
          <w:sz w:val="24"/>
        </w:rPr>
      </w:pPr>
      <w:r>
        <w:rPr>
          <w:rFonts w:ascii="宋体" w:hAnsi="宋体" w:eastAsia="宋体"/>
          <w:b w:val="0"/>
          <w:color w:val="000000"/>
          <w:sz w:val="24"/>
        </w:rPr>
        <w:t>其次，儿童是独特的人。每个儿童身心发展的速度各不相同，每个幼儿都有自己的特长，材料中，韩老师将儿童看成独特的个体，因材施教，把幼儿分成了两组，并且在活动中听从了孩子们的想法进而开展进一步的活动。</w:t>
      </w:r>
    </w:p>
    <w:p w14:paraId="5EE90F78">
      <w:pPr>
        <w:ind w:firstLine="480"/>
        <w:rPr>
          <w:rFonts w:ascii="宋体" w:hAnsi="宋体" w:eastAsia="宋体"/>
          <w:b w:val="0"/>
          <w:color w:val="000000"/>
          <w:sz w:val="24"/>
        </w:rPr>
      </w:pPr>
      <w:r>
        <w:rPr>
          <w:rFonts w:ascii="宋体" w:hAnsi="宋体" w:eastAsia="宋体"/>
          <w:b w:val="0"/>
          <w:color w:val="000000"/>
          <w:sz w:val="24"/>
        </w:rPr>
        <w:t>最后，儿童是学习的主体，是具有能动性的教育对象，每个幼儿都是教育活动的主体，都有自己的思维和判断。材料中，韩老师并没有直接讲解洗手的重要性，而是让幼儿自己实际操作，感知洗手的重要性以及不洗手的危害，充分发挥了儿童的主观能动性。</w:t>
      </w:r>
    </w:p>
    <w:p w14:paraId="4F04F6E0">
      <w:pPr>
        <w:ind w:firstLine="480"/>
      </w:pPr>
      <w:r>
        <w:rPr>
          <w:rFonts w:ascii="宋体" w:hAnsi="宋体" w:eastAsia="宋体"/>
          <w:b w:val="0"/>
          <w:color w:val="000000"/>
          <w:sz w:val="24"/>
        </w:rPr>
        <w:t>综上所述，韩老师的行为值得我们学习，要树立正确的儿童观，促进幼儿更好地发展</w:t>
      </w:r>
    </w:p>
    <w:p w14:paraId="40C154F7">
      <w:pPr>
        <w:ind w:firstLine="480"/>
        <w:jc w:val="center"/>
        <w:rPr>
          <w:rFonts w:ascii="宋体" w:hAnsi="宋体" w:eastAsia="宋体"/>
          <w:b w:val="0"/>
          <w:color w:val="000000"/>
          <w:sz w:val="24"/>
        </w:rPr>
      </w:pPr>
      <w:r>
        <w:rPr>
          <w:rFonts w:ascii="宋体" w:hAnsi="宋体" w:eastAsia="宋体"/>
          <w:b w:val="0"/>
          <w:color w:val="000000"/>
          <w:sz w:val="24"/>
        </w:rPr>
        <w:t>（二）</w:t>
      </w:r>
    </w:p>
    <w:p w14:paraId="56DA6744">
      <w:pPr>
        <w:ind w:firstLine="480"/>
        <w:rPr>
          <w:rFonts w:ascii="宋体" w:hAnsi="宋体" w:eastAsia="宋体"/>
          <w:b w:val="0"/>
          <w:color w:val="000000"/>
          <w:sz w:val="24"/>
        </w:rPr>
      </w:pPr>
      <w:r>
        <w:rPr>
          <w:rFonts w:ascii="宋体" w:hAnsi="宋体" w:eastAsia="宋体"/>
          <w:b w:val="0"/>
          <w:color w:val="000000"/>
          <w:sz w:val="24"/>
        </w:rPr>
        <w:t xml:space="preserve">  一天早上，陈一航蹦蹦跳跳地走进教室，在搬椅子时，他发现旁边小朋友的椅子上有一本书没有收好，便 大声喊道：“余老师，这儿有一本书没有收。”余老师笑着说：“那就请你把它送回去，好吗？”他高兴地把 书拿往圈书角。由于陈一航平时吃饭、睡觉、上课、活动无一不让老师费心，所以余老师一直盯着他的送书过 程，生怕他把书拿到别处去。当他把书拿到书柜前，正想顺手往里面一扔时，余老师连忙说：“谢谢你哦，你 帮了我一个大忙，要不等会儿我还得自己把书整理好。”他听了后连忙把书放整齐，离开书柜了，还不时地回 头看看书本是否会掉下来。</w:t>
      </w:r>
    </w:p>
    <w:p w14:paraId="2EFE6787">
      <w:pPr>
        <w:ind w:firstLine="480"/>
        <w:rPr>
          <w:rFonts w:ascii="宋体" w:hAnsi="宋体" w:eastAsia="宋体"/>
          <w:b w:val="0"/>
          <w:color w:val="000000"/>
          <w:sz w:val="24"/>
        </w:rPr>
      </w:pPr>
      <w:r>
        <w:rPr>
          <w:rFonts w:ascii="宋体" w:hAnsi="宋体" w:eastAsia="宋体"/>
          <w:b w:val="0"/>
          <w:color w:val="000000"/>
          <w:sz w:val="24"/>
        </w:rPr>
        <w:t xml:space="preserve">余老师被陈一航的这个行为所触动，立刻走过去，轻轻拍了拍他，说：“陈一航，原来你那么会整理书 啊，那你愿意做‘图书管理员’吗？把小朋友们没有收好的书，都送到这里来收放整齐。”他高兴地说：“当 然可以！我放书最整齐了！” </w:t>
      </w:r>
    </w:p>
    <w:p w14:paraId="0298E8DB">
      <w:pPr>
        <w:ind w:firstLine="480"/>
      </w:pPr>
      <w:r>
        <w:rPr>
          <w:rFonts w:ascii="宋体" w:hAnsi="宋体" w:eastAsia="宋体"/>
          <w:b w:val="0"/>
          <w:color w:val="000000"/>
          <w:sz w:val="24"/>
        </w:rPr>
        <w:t>之后的一个星期，在余老师的引导下，陈一航很用心地寻找没有收回图书角的书，把书摆放整齐，在其他 方面也进步了很多。</w:t>
      </w:r>
    </w:p>
    <w:p w14:paraId="5610E7D6">
      <w:pPr>
        <w:ind w:firstLine="480"/>
        <w:rPr>
          <w:rFonts w:ascii="宋体" w:hAnsi="宋体" w:eastAsia="宋体"/>
          <w:b w:val="0"/>
          <w:color w:val="000000"/>
          <w:sz w:val="24"/>
        </w:rPr>
      </w:pPr>
      <w:r>
        <w:rPr>
          <w:rFonts w:ascii="宋体" w:hAnsi="宋体" w:eastAsia="宋体"/>
          <w:b w:val="0"/>
          <w:color w:val="000000"/>
          <w:sz w:val="24"/>
        </w:rPr>
        <w:t xml:space="preserve">31.（分析题） 请结合材料，从教师职业道德的角度评析余老师的教育行为。（14分） </w:t>
      </w:r>
    </w:p>
    <w:p w14:paraId="17C75358">
      <w:pPr>
        <w:ind w:firstLine="480"/>
      </w:pPr>
      <w:r>
        <w:rPr>
          <w:rFonts w:ascii="宋体" w:hAnsi="宋体" w:eastAsia="宋体"/>
          <w:b w:val="0"/>
          <w:color w:val="000000"/>
          <w:sz w:val="24"/>
        </w:rPr>
        <w:t>【参考答案】：根据《中小学教师职业道德规范》（2008 年修订）要求教师要做到：爱国守法、爱岗敬业、关爱学生、教书育人、为人师表、终身学习。材料中余老师的行为是正确的，践行了教师职业道德的要求，体现了关爱学生、教书育人、爱岗敬业的职业道德。（1）作为教师，要“关爱学生”。教师要关心爱护全体学生，尊重学生人格，不讽刺、体罚变相体罚学生。材料中，教师在对待平时较为费心的陈一航小朋友时，能够尊重学生的人格，能够正确看到其送回书的这一过程，并且能恰当的加以引导。这充分说明该老师尊重学生人格，关心爱护全体学生。（2）作为教师，要“教书育人”。教师要实施素质教育，循循善诱，诲人不倦，因材施教。不以分数作为评价学生的唯一标准。材料中，陈一航小朋友虽在其他方面有时稍显调皮，但是能够主动为老师承担任务，老师能够抓住这一点，进行因材施教，并在老师任命为图书管理员后有了良好的行为表现。（3）作为教师，要“爱岗敬业”。认真备课上课，认真辅导学生，甘为人梯，不敷衍塞责。材料中余老师在陈航当“图书管理员”之后，一个星期一直引导幼儿把书摆放整齐，体现了爱岗敬业的职业道德。综上所述，该老师用自己的行为为大家树立榜样，是我们老师学习的榜样，引导我们要树立正确的职业道德理念。</w:t>
      </w:r>
    </w:p>
    <w:p w14:paraId="0B59D143">
      <w:pPr>
        <w:ind w:firstLine="480"/>
      </w:pPr>
    </w:p>
    <w:p w14:paraId="77A06427">
      <w:pPr>
        <w:ind w:firstLine="480"/>
        <w:jc w:val="center"/>
        <w:rPr>
          <w:rFonts w:ascii="宋体" w:hAnsi="宋体" w:eastAsia="宋体"/>
          <w:b w:val="0"/>
          <w:color w:val="000000"/>
          <w:sz w:val="24"/>
        </w:rPr>
      </w:pPr>
      <w:r>
        <w:rPr>
          <w:rFonts w:ascii="宋体" w:hAnsi="宋体" w:eastAsia="宋体"/>
          <w:b w:val="0"/>
          <w:color w:val="000000"/>
          <w:sz w:val="24"/>
        </w:rPr>
        <w:t>（三）</w:t>
      </w:r>
    </w:p>
    <w:p w14:paraId="29ACA143">
      <w:pPr>
        <w:ind w:firstLine="480"/>
        <w:rPr>
          <w:rFonts w:ascii="宋体" w:hAnsi="宋体" w:eastAsia="宋体"/>
          <w:b w:val="0"/>
          <w:color w:val="000000"/>
          <w:sz w:val="24"/>
        </w:rPr>
      </w:pPr>
      <w:r>
        <w:rPr>
          <w:rFonts w:ascii="宋体" w:hAnsi="宋体" w:eastAsia="宋体"/>
          <w:b w:val="0"/>
          <w:color w:val="000000"/>
          <w:sz w:val="24"/>
        </w:rPr>
        <w:t>民族文化的独特性和优越性，不仅体现于显性的世界现和价值观，而且根植于隐性的思维模式中。在人类 文明的进程中，中华文明之所以延续得如此锦长，在很大程度上得益于我们这个民族独特的方法论和辩证法原 则，得益于中国人思考问题的方式和解决问题的路径，辩证矛盾思维即是其中之一。</w:t>
      </w:r>
    </w:p>
    <w:p w14:paraId="69B8E489">
      <w:pPr>
        <w:ind w:firstLine="480"/>
        <w:rPr>
          <w:rFonts w:ascii="宋体" w:hAnsi="宋体" w:eastAsia="宋体"/>
          <w:b w:val="0"/>
          <w:color w:val="000000"/>
          <w:sz w:val="24"/>
        </w:rPr>
      </w:pPr>
      <w:r>
        <w:rPr>
          <w:rFonts w:ascii="宋体" w:hAnsi="宋体" w:eastAsia="宋体"/>
          <w:b w:val="0"/>
          <w:color w:val="000000"/>
          <w:sz w:val="24"/>
        </w:rPr>
        <w:t>辩证矛盾思维特别注重时间性。既然矛盾双方之间的辩证运动是在时间中展开的，时间就不是可有可无 的，而必须是参与事件的重要因素，因此，辩证思维特别看重“时机”，追求“时中”。</w:t>
      </w:r>
    </w:p>
    <w:p w14:paraId="17EA2438">
      <w:pPr>
        <w:ind w:firstLine="480"/>
        <w:rPr>
          <w:rFonts w:ascii="宋体" w:hAnsi="宋体" w:eastAsia="宋体"/>
          <w:b w:val="0"/>
          <w:color w:val="000000"/>
          <w:sz w:val="24"/>
        </w:rPr>
      </w:pPr>
      <w:r>
        <w:rPr>
          <w:rFonts w:ascii="宋体" w:hAnsi="宋体" w:eastAsia="宋体"/>
          <w:b w:val="0"/>
          <w:color w:val="000000"/>
          <w:sz w:val="24"/>
        </w:rPr>
        <w:t>“时中”一词最早出现于《周易》“蒙”外的《彖传》：“蒙，亨。以亨行，时中也。”意思是说，蒙卦 表示希望亨通，所以，以通来行事，是符合“蒙”这个时机的，可见，所谓“时中”，主要有两方面的含义： 一是要“合乎时宜”，二是要“随时变通”。中而非时，不谓之中。同样，时而不中，更不谓之中了。</w:t>
      </w:r>
    </w:p>
    <w:p w14:paraId="1A627A68">
      <w:pPr>
        <w:ind w:firstLine="480"/>
        <w:rPr>
          <w:rFonts w:ascii="宋体" w:hAnsi="宋体" w:eastAsia="宋体"/>
          <w:b w:val="0"/>
          <w:color w:val="000000"/>
          <w:sz w:val="24"/>
        </w:rPr>
      </w:pPr>
      <w:r>
        <w:rPr>
          <w:rFonts w:ascii="宋体" w:hAnsi="宋体" w:eastAsia="宋体"/>
          <w:b w:val="0"/>
          <w:color w:val="000000"/>
          <w:sz w:val="24"/>
        </w:rPr>
        <w:t xml:space="preserve"> 《资活通鉴》中记载了这么一个故事，说韩国的国君韩昭候准备修建一个高门。但他的谋士层宜臼却奉劝 他不要这么做。屈宜臼说：“如果你非要修建这个高门，恐怕你还等不到这个高门修建完，就要死了。为什么 呢？因为时机不对。国君在自己家修建一个高一点的门楼，搞得气派一些，有错吗？没有错。当年我们国强民 富的时候，你如果修建一个高门，肯定没有问题。可是今天的情况已经不一样了，秦国去年刚刚攻占了我们的 宜阳城，我国无气大伤，你偏偏要在这个时候修建高门，势必会使百姓离心，将士散德，韩国的败落就不可避 免了。”结果，韩昭侯没有听屈宜臼的劝告，而屈宜臼的预言也应验了，高门还没有修好，韩昭侯就去世了。 当然，这只是一个小故事，但其中蕴含的道理却非常深刻。正如屈宜臼说的那句话：“吾所谓时者，非时日 也。夫人固有利、不利时。”意思是说，我所说的时间，不是客观的时间，而是参与到事情当中来的时间。在 合适的时间做一件事情，效果会很好；在不合适的时间做同一件事情，往往会很糟。这正是“举事而不时，力 虽尽而功不成”的道理。</w:t>
      </w:r>
    </w:p>
    <w:p w14:paraId="62C5E322">
      <w:pPr>
        <w:ind w:firstLine="480"/>
        <w:rPr>
          <w:rFonts w:ascii="宋体" w:hAnsi="宋体" w:eastAsia="宋体"/>
          <w:b w:val="0"/>
          <w:color w:val="000000"/>
          <w:sz w:val="24"/>
        </w:rPr>
      </w:pPr>
      <w:r>
        <w:rPr>
          <w:rFonts w:ascii="宋体" w:hAnsi="宋体" w:eastAsia="宋体"/>
          <w:b w:val="0"/>
          <w:color w:val="000000"/>
          <w:sz w:val="24"/>
        </w:rPr>
        <w:t>正因为此，中国文化对时间非常敏感，强调做任何事情都要相时而动，顺势而行。</w:t>
      </w:r>
    </w:p>
    <w:p w14:paraId="1198659C">
      <w:pPr>
        <w:ind w:firstLine="480"/>
        <w:rPr>
          <w:rFonts w:ascii="宋体" w:hAnsi="宋体" w:eastAsia="宋体"/>
          <w:b w:val="0"/>
          <w:color w:val="000000"/>
          <w:sz w:val="24"/>
        </w:rPr>
      </w:pPr>
      <w:r>
        <w:rPr>
          <w:rFonts w:ascii="宋体" w:hAnsi="宋体" w:eastAsia="宋体"/>
          <w:b w:val="0"/>
          <w:color w:val="000000"/>
          <w:sz w:val="24"/>
        </w:rPr>
        <w:t>《中庸》中说：“君子之中庸也，君子而时中；小人之中庸也，小人而无忌惮也。”宋代学者朱熹在注 释“时中”时也说：“盖中无定体，随时而在，是乃平常之理也。”即是指，“中庸”，是 因“时”而“中”的，并非骑墙、折中，更不是简单、侵化的“中间地带”。“时中”又是何其之难！因为它 在实践中很难把握，你不可能一劳永逸地抓住它，然后照本宣科地去实践。但是，认识到这种困难并不是坏 事，因为你一旦明白了“时中”的艰难，就会有一种危机感，而这种危机感又会让你在行为中谨小慎微、如履 薄冰。相时顺势，减少犯错。</w:t>
      </w:r>
    </w:p>
    <w:p w14:paraId="275F4AD0">
      <w:pPr>
        <w:ind w:firstLine="480"/>
        <w:jc w:val="right"/>
      </w:pPr>
      <w:r>
        <w:rPr>
          <w:rFonts w:ascii="宋体" w:hAnsi="宋体" w:eastAsia="宋体"/>
          <w:b w:val="0"/>
          <w:color w:val="000000"/>
          <w:sz w:val="24"/>
        </w:rPr>
        <w:t>（摘编自祝和军《中国传统文化中的辩证思维》）</w:t>
      </w:r>
    </w:p>
    <w:p w14:paraId="556664EF">
      <w:pPr>
        <w:ind w:firstLine="480"/>
        <w:rPr>
          <w:rFonts w:hint="eastAsia"/>
          <w:b w:val="0"/>
          <w:color w:val="000000"/>
          <w:sz w:val="24"/>
          <w:lang w:eastAsia="zh-CN"/>
        </w:rPr>
      </w:pPr>
      <w:r>
        <w:rPr>
          <w:rFonts w:ascii="宋体" w:hAnsi="宋体" w:eastAsia="宋体"/>
          <w:b w:val="0"/>
          <w:color w:val="000000"/>
          <w:sz w:val="24"/>
        </w:rPr>
        <w:t>32.（分析题）</w:t>
      </w:r>
      <w:r>
        <w:rPr>
          <w:rFonts w:hint="eastAsia"/>
          <w:b w:val="0"/>
          <w:color w:val="000000"/>
          <w:sz w:val="24"/>
          <w:lang w:eastAsia="zh-CN"/>
        </w:rPr>
        <w:t>：</w:t>
      </w:r>
    </w:p>
    <w:p w14:paraId="589FD37B">
      <w:pPr>
        <w:ind w:firstLine="480"/>
        <w:rPr>
          <w:rFonts w:ascii="宋体" w:hAnsi="宋体" w:eastAsia="宋体"/>
          <w:b w:val="0"/>
          <w:color w:val="000000"/>
          <w:sz w:val="24"/>
        </w:rPr>
      </w:pPr>
      <w:r>
        <w:rPr>
          <w:rFonts w:ascii="宋体" w:hAnsi="宋体" w:eastAsia="宋体"/>
          <w:b w:val="0"/>
          <w:color w:val="000000"/>
          <w:sz w:val="24"/>
        </w:rPr>
        <w:t xml:space="preserve">（1）辩证矛盾思维为何特别注重时间性？请结合文本，简要概括（4分） </w:t>
      </w:r>
    </w:p>
    <w:p w14:paraId="45C32F54">
      <w:pPr>
        <w:ind w:firstLine="480"/>
        <w:rPr>
          <w:rFonts w:ascii="宋体" w:hAnsi="宋体" w:eastAsia="宋体"/>
          <w:b w:val="0"/>
          <w:color w:val="000000"/>
          <w:sz w:val="24"/>
        </w:rPr>
      </w:pPr>
      <w:r>
        <w:rPr>
          <w:rFonts w:ascii="宋体" w:hAnsi="宋体" w:eastAsia="宋体"/>
          <w:b w:val="0"/>
          <w:color w:val="000000"/>
          <w:sz w:val="24"/>
        </w:rPr>
        <w:t>（2）追求“时中”，对个体而言有何价值和作用？请结合文本，简要分析。（10分）</w:t>
      </w:r>
    </w:p>
    <w:p w14:paraId="2B1F90D9">
      <w:pPr>
        <w:keepNext w:val="0"/>
        <w:keepLines w:val="0"/>
        <w:widowControl/>
        <w:suppressLineNumbers w:val="0"/>
        <w:jc w:val="left"/>
      </w:pPr>
      <w:r>
        <w:rPr>
          <w:rFonts w:ascii="宋体" w:hAnsi="宋体" w:eastAsia="宋体"/>
          <w:b w:val="0"/>
          <w:color w:val="000000"/>
          <w:sz w:val="24"/>
        </w:rPr>
        <w:t>【参考答案】：</w:t>
      </w:r>
      <w:r>
        <w:rPr>
          <w:rFonts w:hint="eastAsia" w:ascii="宋体" w:hAnsi="宋体" w:eastAsia="宋体" w:cs="宋体"/>
          <w:color w:val="000000"/>
          <w:kern w:val="0"/>
          <w:sz w:val="24"/>
          <w:szCs w:val="24"/>
          <w:lang w:val="en-US" w:eastAsia="zh-CN" w:bidi="ar"/>
        </w:rPr>
        <w:t>（</w:t>
      </w:r>
      <w:r>
        <w:rPr>
          <w:rFonts w:ascii="Calibri" w:hAnsi="Calibri" w:eastAsia="宋体" w:cs="Calibri"/>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）辩证矛盾思维注重时间性的原因是： </w:t>
      </w:r>
    </w:p>
    <w:p w14:paraId="462B8E48">
      <w:pPr>
        <w:keepNext w:val="0"/>
        <w:keepLines w:val="0"/>
        <w:widowControl/>
        <w:suppressLineNumbers w:val="0"/>
        <w:jc w:val="left"/>
      </w:pPr>
      <w:r>
        <w:rPr>
          <w:rFonts w:hint="default" w:ascii="Calibri" w:hAnsi="Calibri" w:eastAsia="宋体" w:cs="Calibri"/>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矛盾双方之间的辩证运动是在时间中展开的，时间是参与事件的重要因素。 </w:t>
      </w:r>
    </w:p>
    <w:p w14:paraId="386DE73B">
      <w:pPr>
        <w:keepNext w:val="0"/>
        <w:keepLines w:val="0"/>
        <w:widowControl/>
        <w:suppressLineNumbers w:val="0"/>
        <w:jc w:val="left"/>
      </w:pPr>
      <w:r>
        <w:rPr>
          <w:rFonts w:hint="default" w:ascii="Calibri" w:hAnsi="Calibri" w:eastAsia="宋体" w:cs="Calibri"/>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此一时的事物矛盾运动和彼一时的事物矛盾运动是不同的，我们需要根据事物不同时间的矛盾运动，采取不同的措施以解决问题。 </w:t>
      </w:r>
    </w:p>
    <w:p w14:paraId="1F7D8DF1">
      <w:pPr>
        <w:keepNext w:val="0"/>
        <w:keepLines w:val="0"/>
        <w:widowControl/>
        <w:suppressLineNumbers w:val="0"/>
        <w:jc w:val="left"/>
      </w:pP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时中</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对个体而言有很大的价值和作用。 </w:t>
      </w:r>
    </w:p>
    <w:p w14:paraId="281FADC7">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default" w:ascii="Calibri" w:hAnsi="Calibri" w:eastAsia="宋体" w:cs="Calibri"/>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要</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合乎时宜</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。在合适的时间做一件事，效果很好；在不合适的时间做同一件事，往往很糟；</w:t>
      </w:r>
    </w:p>
    <w:p w14:paraId="28EE9B31">
      <w:pPr>
        <w:keepNext w:val="0"/>
        <w:keepLines w:val="0"/>
        <w:widowControl/>
        <w:suppressLineNumbers w:val="0"/>
        <w:jc w:val="left"/>
      </w:pPr>
      <w:r>
        <w:rPr>
          <w:rFonts w:hint="default" w:ascii="Calibri" w:hAnsi="Calibri" w:eastAsia="宋体" w:cs="Calibri"/>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要</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随时变通</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时中</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并非骑墙、折中，更不是简单、僵化的</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中间地带</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，它会随时变化。</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时中</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让个体有一种危机感，这种危机感让个体在行为中谨小慎微，如履薄冰，相时顺势，减少犯错。</w:t>
      </w:r>
    </w:p>
    <w:p w14:paraId="77D701EE">
      <w:pPr>
        <w:rPr>
          <w:rFonts w:ascii="宋体" w:hAnsi="宋体" w:eastAsia="宋体"/>
          <w:b w:val="0"/>
          <w:color w:val="000000"/>
          <w:sz w:val="24"/>
        </w:rPr>
      </w:pPr>
    </w:p>
    <w:p w14:paraId="5CD123EF">
      <w:pPr>
        <w:ind w:firstLine="480"/>
      </w:pPr>
      <w:r>
        <w:rPr>
          <w:rFonts w:ascii="宋体" w:hAnsi="宋体" w:eastAsia="宋体"/>
          <w:b/>
          <w:color w:val="000000"/>
          <w:sz w:val="24"/>
        </w:rPr>
        <w:t>三、写作题</w:t>
      </w:r>
      <w:r>
        <w:rPr>
          <w:rFonts w:hint="eastAsia"/>
          <w:b/>
          <w:color w:val="000000"/>
          <w:sz w:val="24"/>
          <w:lang w:eastAsia="zh-CN"/>
        </w:rPr>
        <w:t>，</w:t>
      </w:r>
      <w:r>
        <w:rPr>
          <w:rFonts w:hint="eastAsia" w:ascii="宋体" w:hAnsi="宋体" w:eastAsia="宋体"/>
          <w:b/>
          <w:color w:val="000000"/>
          <w:sz w:val="24"/>
        </w:rPr>
        <w:t>请根据材料，写⼀篇不少于 800 字的论述⽂，题⽬⾃拟。（本⼤题共1⼩题，共50分）</w:t>
      </w:r>
    </w:p>
    <w:p w14:paraId="448D4AAC">
      <w:pPr>
        <w:ind w:firstLine="480"/>
        <w:rPr>
          <w:rFonts w:ascii="宋体" w:hAnsi="宋体" w:eastAsia="宋体"/>
          <w:b w:val="0"/>
          <w:color w:val="000000"/>
          <w:sz w:val="24"/>
        </w:rPr>
      </w:pPr>
      <w:r>
        <w:rPr>
          <w:rFonts w:ascii="宋体" w:hAnsi="宋体" w:eastAsia="宋体"/>
          <w:b w:val="0"/>
          <w:color w:val="000000"/>
          <w:sz w:val="24"/>
        </w:rPr>
        <w:t>33.（论述题） 管仲随齐桓公攻打孤竹，春天出征，凯旋时已是冬天，迷了路。管仲说：“老马的智慧是可以利用的。”于是放开老马，人跟随着它们，终于找到了回去的路。</w:t>
      </w:r>
    </w:p>
    <w:p w14:paraId="21B7E65E">
      <w:pPr>
        <w:ind w:firstLine="480"/>
        <w:rPr>
          <w:rFonts w:ascii="宋体" w:hAnsi="宋体" w:eastAsia="宋体"/>
          <w:b w:val="0"/>
          <w:color w:val="000000"/>
          <w:sz w:val="24"/>
        </w:rPr>
      </w:pPr>
      <w:r>
        <w:rPr>
          <w:rFonts w:ascii="宋体" w:hAnsi="宋体" w:eastAsia="宋体"/>
          <w:b w:val="0"/>
          <w:color w:val="000000"/>
          <w:sz w:val="24"/>
        </w:rPr>
        <w:t>北京大学一位老教授，在海淀区住了将近半个世纪，自认为蒙着眼睛也能找回家，可谓地道的“老马”。然而，有一次他走了一条新路，一走出去，是一条大马路，车如流水马如龙，竟一时找不到归路，幸而看见马路上驶过的332公交车，才得以安全回到家。</w:t>
      </w:r>
    </w:p>
    <w:p w14:paraId="47EEADAF">
      <w:pPr>
        <w:ind w:firstLine="480"/>
        <w:rPr>
          <w:rFonts w:ascii="宋体" w:hAnsi="宋体" w:eastAsia="宋体"/>
          <w:b w:val="0"/>
          <w:color w:val="000000"/>
          <w:sz w:val="24"/>
        </w:rPr>
      </w:pPr>
      <w:r>
        <w:rPr>
          <w:rFonts w:ascii="宋体" w:hAnsi="宋体" w:eastAsia="宋体"/>
          <w:b w:val="0"/>
          <w:color w:val="000000"/>
          <w:sz w:val="24"/>
        </w:rPr>
        <w:t>综合上述材料所引发的思考和感悟，写一篇论说文。</w:t>
      </w:r>
    </w:p>
    <w:p w14:paraId="416F76E7">
      <w:pPr>
        <w:ind w:firstLine="480"/>
        <w:rPr>
          <w:rFonts w:ascii="宋体" w:hAnsi="宋体" w:eastAsia="宋体"/>
          <w:b w:val="0"/>
          <w:color w:val="000000"/>
          <w:sz w:val="24"/>
        </w:rPr>
      </w:pPr>
      <w:r>
        <w:rPr>
          <w:rFonts w:ascii="宋体" w:hAnsi="宋体" w:eastAsia="宋体"/>
          <w:b w:val="0"/>
          <w:color w:val="000000"/>
          <w:sz w:val="24"/>
        </w:rPr>
        <w:t>要求： 用规范的现代汉语写作。角度自选，立意自定，标题自拟。不少于800字。</w:t>
      </w:r>
    </w:p>
    <w:p w14:paraId="0AD3C63A">
      <w:pPr>
        <w:ind w:firstLine="480"/>
        <w:rPr>
          <w:rFonts w:hint="eastAsia"/>
          <w:b w:val="0"/>
          <w:color w:val="000000"/>
          <w:sz w:val="24"/>
          <w:lang w:eastAsia="zh-CN"/>
        </w:rPr>
      </w:pPr>
      <w:r>
        <w:rPr>
          <w:rFonts w:hint="eastAsia"/>
          <w:b w:val="0"/>
          <w:color w:val="000000"/>
          <w:sz w:val="24"/>
          <w:lang w:eastAsia="zh-CN"/>
        </w:rPr>
        <w:t>【</w:t>
      </w:r>
      <w:r>
        <w:rPr>
          <w:rFonts w:hint="eastAsia"/>
          <w:b w:val="0"/>
          <w:color w:val="000000"/>
          <w:sz w:val="24"/>
          <w:lang w:val="en-US" w:eastAsia="zh-CN"/>
        </w:rPr>
        <w:t>写作参考思路</w:t>
      </w:r>
      <w:r>
        <w:rPr>
          <w:rFonts w:hint="eastAsia"/>
          <w:b w:val="0"/>
          <w:color w:val="000000"/>
          <w:sz w:val="24"/>
          <w:lang w:eastAsia="zh-CN"/>
        </w:rPr>
        <w:t>】：“老马识途”和北大的老教授的“蒙眼识路”都是关于经验的问题，但时代的发展，已经让“老经验”失去了作用，因此，可以从适应时代的发展的角度去立意。</w:t>
      </w:r>
    </w:p>
    <w:p w14:paraId="0F899AE7">
      <w:pPr>
        <w:ind w:firstLine="480"/>
        <w:rPr>
          <w:rFonts w:hint="eastAsia"/>
          <w:b w:val="0"/>
          <w:color w:val="000000"/>
          <w:sz w:val="24"/>
          <w:lang w:eastAsia="zh-CN"/>
        </w:rPr>
      </w:pPr>
      <w:r>
        <w:rPr>
          <w:rFonts w:hint="eastAsia"/>
          <w:b w:val="0"/>
          <w:color w:val="000000"/>
          <w:sz w:val="24"/>
          <w:lang w:eastAsia="zh-CN"/>
        </w:rPr>
        <w:t>在审题时，采用由果推因的办法就能推出结论来，结果就是“老教授”不能按照经验回家了，这是什么原因呢，是因为时代发展了，不能按照老经验去办事了。因此，应该从适应社会发展的角度进行审题立意。</w:t>
      </w:r>
    </w:p>
    <w:p w14:paraId="3E04220A">
      <w:pPr>
        <w:ind w:firstLine="480"/>
        <w:rPr>
          <w:rFonts w:hint="eastAsia" w:ascii="宋体" w:hAnsi="宋体" w:eastAsia="宋体"/>
          <w:b w:val="0"/>
          <w:color w:val="000000"/>
          <w:sz w:val="24"/>
          <w:lang w:eastAsia="zh-CN"/>
        </w:rPr>
      </w:pPr>
      <w:r>
        <w:rPr>
          <w:rFonts w:hint="eastAsia"/>
          <w:b w:val="0"/>
          <w:color w:val="000000"/>
          <w:sz w:val="24"/>
          <w:lang w:eastAsia="zh-CN"/>
        </w:rPr>
        <w:t>然后从“是什么—为什么—怎么办”的思维进行构思，选择中公所设计的九种结构模式中的一种进行构思，就能很顺利地写下来了。</w:t>
      </w:r>
    </w:p>
    <w:p w14:paraId="7433C878">
      <w:pPr>
        <w:rPr>
          <w:rFonts w:ascii="宋体" w:hAnsi="宋体" w:eastAsia="宋体"/>
          <w:b w:val="0"/>
          <w:color w:val="000000"/>
          <w:sz w:val="24"/>
        </w:rPr>
      </w:pPr>
      <w:r>
        <w:rPr>
          <w:rFonts w:ascii="宋体" w:hAnsi="宋体" w:eastAsia="宋体"/>
          <w:b w:val="0"/>
          <w:color w:val="000000"/>
          <w:sz w:val="24"/>
        </w:rPr>
        <w:t>【</w:t>
      </w:r>
      <w:r>
        <w:rPr>
          <w:rFonts w:hint="eastAsia"/>
          <w:b w:val="0"/>
          <w:color w:val="000000"/>
          <w:sz w:val="24"/>
          <w:lang w:val="en-US" w:eastAsia="zh-CN"/>
        </w:rPr>
        <w:t>豆包</w:t>
      </w:r>
      <w:r>
        <w:rPr>
          <w:rFonts w:ascii="宋体" w:hAnsi="宋体" w:eastAsia="宋体"/>
          <w:b w:val="0"/>
          <w:color w:val="000000"/>
          <w:sz w:val="24"/>
        </w:rPr>
        <w:t>写作参考】：</w:t>
      </w:r>
    </w:p>
    <w:p w14:paraId="6B3C37EE">
      <w:pPr>
        <w:pStyle w:val="4"/>
        <w:keepNext w:val="0"/>
        <w:keepLines w:val="0"/>
        <w:widowControl/>
        <w:suppressLineNumbers w:val="0"/>
        <w:jc w:val="left"/>
      </w:pPr>
      <w:r>
        <w:t>一、核心立意方向（优选3个考场高分立意）</w:t>
      </w:r>
    </w:p>
    <w:p w14:paraId="1253D987">
      <w:pPr>
        <w:keepNext w:val="0"/>
        <w:keepLines w:val="0"/>
        <w:widowControl/>
        <w:suppressLineNumbers w:val="0"/>
        <w:jc w:val="left"/>
      </w:pPr>
      <w:r>
        <w:rPr>
          <w:rStyle w:val="134"/>
          <w:rFonts w:ascii="宋体" w:hAnsi="宋体" w:eastAsia="宋体" w:cs="宋体"/>
          <w:kern w:val="0"/>
          <w:sz w:val="24"/>
          <w:szCs w:val="24"/>
          <w:lang w:val="en-US" w:eastAsia="zh-CN" w:bidi="ar"/>
        </w:rPr>
        <w:t>核心材料解读</w:t>
      </w:r>
      <w:r>
        <w:rPr>
          <w:rFonts w:ascii="宋体" w:hAnsi="宋体" w:eastAsia="宋体" w:cs="宋体"/>
          <w:kern w:val="0"/>
          <w:sz w:val="24"/>
          <w:szCs w:val="24"/>
          <w:lang w:val="en-US" w:eastAsia="zh-CN" w:bidi="ar"/>
        </w:rPr>
        <w:t>：材料一“老马识途”，印证经验、积淀、传统智慧的价值；材料二老教授深耕半生、凭固有经验却迷路，说明固守旧经验、僵化思维会被时代淘汰。两则材料形成</w:t>
      </w:r>
      <w:r>
        <w:rPr>
          <w:rStyle w:val="134"/>
          <w:rFonts w:ascii="宋体" w:hAnsi="宋体" w:eastAsia="宋体" w:cs="宋体"/>
          <w:kern w:val="0"/>
          <w:sz w:val="24"/>
          <w:szCs w:val="24"/>
          <w:lang w:val="en-US" w:eastAsia="zh-CN" w:bidi="ar"/>
        </w:rPr>
        <w:t>新旧对比、辩证统一</w:t>
      </w:r>
      <w:r>
        <w:rPr>
          <w:rFonts w:ascii="宋体" w:hAnsi="宋体" w:eastAsia="宋体" w:cs="宋体"/>
          <w:kern w:val="0"/>
          <w:sz w:val="24"/>
          <w:szCs w:val="24"/>
          <w:lang w:val="en-US" w:eastAsia="zh-CN" w:bidi="ar"/>
        </w:rPr>
        <w:t>关系，不可单写经验或只谈创新。</w:t>
      </w:r>
    </w:p>
    <w:p w14:paraId="38608369">
      <w:pPr>
        <w:keepNext w:val="0"/>
        <w:keepLines w:val="0"/>
        <w:widowControl/>
        <w:suppressLineNumbers w:val="0"/>
        <w:jc w:val="left"/>
      </w:pPr>
      <w:r>
        <w:rPr>
          <w:rStyle w:val="134"/>
          <w:rFonts w:ascii="宋体" w:hAnsi="宋体" w:eastAsia="宋体" w:cs="宋体"/>
          <w:kern w:val="0"/>
          <w:sz w:val="24"/>
          <w:szCs w:val="24"/>
          <w:lang w:val="en-US" w:eastAsia="zh-CN" w:bidi="ar"/>
        </w:rPr>
        <w:t>最佳立意（首选，辩证立意，得分最高）</w:t>
      </w:r>
      <w:r>
        <w:rPr>
          <w:rFonts w:ascii="宋体" w:hAnsi="宋体" w:eastAsia="宋体" w:cs="宋体"/>
          <w:kern w:val="0"/>
          <w:sz w:val="24"/>
          <w:szCs w:val="24"/>
          <w:lang w:val="en-US" w:eastAsia="zh-CN" w:bidi="ar"/>
        </w:rPr>
        <w:t>：</w:t>
      </w:r>
    </w:p>
    <w:p w14:paraId="34CD1275">
      <w:pPr>
        <w:keepNext w:val="0"/>
        <w:keepLines w:val="0"/>
        <w:widowControl/>
        <w:suppressLineNumbers w:val="0"/>
        <w:jc w:val="left"/>
      </w:pPr>
      <w:r>
        <w:rPr>
          <w:rFonts w:ascii="宋体" w:hAnsi="宋体" w:eastAsia="宋体" w:cs="宋体"/>
          <w:kern w:val="0"/>
          <w:sz w:val="24"/>
          <w:szCs w:val="24"/>
          <w:lang w:val="en-US" w:eastAsia="zh-CN" w:bidi="ar"/>
        </w:rPr>
        <w:t>1. 以经验为基，以创新为翼，守正方能行远</w:t>
      </w:r>
    </w:p>
    <w:p w14:paraId="30177211">
      <w:pPr>
        <w:keepNext w:val="0"/>
        <w:keepLines w:val="0"/>
        <w:widowControl/>
        <w:suppressLineNumbers w:val="0"/>
        <w:jc w:val="left"/>
      </w:pPr>
      <w:r>
        <w:rPr>
          <w:rFonts w:ascii="宋体" w:hAnsi="宋体" w:eastAsia="宋体" w:cs="宋体"/>
          <w:kern w:val="0"/>
          <w:sz w:val="24"/>
          <w:szCs w:val="24"/>
          <w:lang w:val="en-US" w:eastAsia="zh-CN" w:bidi="ar"/>
        </w:rPr>
        <w:t>2. 摒弃经验桎梏，坚守初心深耕，与时俱进成长</w:t>
      </w:r>
    </w:p>
    <w:p w14:paraId="6BAECFDA">
      <w:pPr>
        <w:keepNext w:val="0"/>
        <w:keepLines w:val="0"/>
        <w:widowControl/>
        <w:suppressLineNumbers w:val="0"/>
        <w:jc w:val="left"/>
      </w:pPr>
      <w:r>
        <w:rPr>
          <w:rStyle w:val="134"/>
          <w:rFonts w:ascii="宋体" w:hAnsi="宋体" w:eastAsia="宋体" w:cs="宋体"/>
          <w:kern w:val="0"/>
          <w:sz w:val="24"/>
          <w:szCs w:val="24"/>
          <w:lang w:val="en-US" w:eastAsia="zh-CN" w:bidi="ar"/>
        </w:rPr>
        <w:t>备选立意（稳妥稳妥、不易跑题）</w:t>
      </w:r>
      <w:r>
        <w:rPr>
          <w:rFonts w:ascii="宋体" w:hAnsi="宋体" w:eastAsia="宋体" w:cs="宋体"/>
          <w:kern w:val="0"/>
          <w:sz w:val="24"/>
          <w:szCs w:val="24"/>
          <w:lang w:val="en-US" w:eastAsia="zh-CN" w:bidi="ar"/>
        </w:rPr>
        <w:t>：</w:t>
      </w:r>
    </w:p>
    <w:p w14:paraId="314D8CCC">
      <w:pPr>
        <w:keepNext w:val="0"/>
        <w:keepLines w:val="0"/>
        <w:widowControl/>
        <w:suppressLineNumbers w:val="0"/>
        <w:jc w:val="left"/>
      </w:pPr>
      <w:r>
        <w:rPr>
          <w:rFonts w:ascii="宋体" w:hAnsi="宋体" w:eastAsia="宋体" w:cs="宋体"/>
          <w:kern w:val="0"/>
          <w:sz w:val="24"/>
          <w:szCs w:val="24"/>
          <w:lang w:val="en-US" w:eastAsia="zh-CN" w:bidi="ar"/>
        </w:rPr>
        <w:t>3. 破除思维定势，拒绝固步自封</w:t>
      </w:r>
    </w:p>
    <w:p w14:paraId="725A1503">
      <w:pPr>
        <w:keepNext w:val="0"/>
        <w:keepLines w:val="0"/>
        <w:widowControl/>
        <w:suppressLineNumbers w:val="0"/>
        <w:jc w:val="left"/>
      </w:pPr>
      <w:r>
        <w:rPr>
          <w:rFonts w:ascii="宋体" w:hAnsi="宋体" w:eastAsia="宋体" w:cs="宋体"/>
          <w:kern w:val="0"/>
          <w:sz w:val="24"/>
          <w:szCs w:val="24"/>
          <w:lang w:val="en-US" w:eastAsia="zh-CN" w:bidi="ar"/>
        </w:rPr>
        <w:t>4. 经验可贵，变通更难</w:t>
      </w:r>
    </w:p>
    <w:p w14:paraId="1CAEBE2A">
      <w:pPr>
        <w:pStyle w:val="4"/>
        <w:keepNext w:val="0"/>
        <w:keepLines w:val="0"/>
        <w:widowControl/>
        <w:suppressLineNumbers w:val="0"/>
        <w:jc w:val="left"/>
      </w:pPr>
      <w:r>
        <w:t>二、整体写作思路</w:t>
      </w:r>
    </w:p>
    <w:p w14:paraId="73EF8A0E">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134"/>
          <w:rFonts w:ascii="宋体" w:hAnsi="宋体" w:eastAsia="宋体" w:cs="宋体"/>
          <w:kern w:val="0"/>
          <w:sz w:val="24"/>
          <w:szCs w:val="24"/>
          <w:lang w:val="en-US" w:eastAsia="zh-CN" w:bidi="ar"/>
        </w:rPr>
        <w:t>引材料</w:t>
      </w:r>
      <w:r>
        <w:rPr>
          <w:rFonts w:ascii="宋体" w:hAnsi="宋体" w:eastAsia="宋体" w:cs="宋体"/>
          <w:kern w:val="0"/>
          <w:sz w:val="24"/>
          <w:szCs w:val="24"/>
          <w:lang w:val="en-US" w:eastAsia="zh-CN" w:bidi="ar"/>
        </w:rPr>
        <w:t>：简洁概括两则典故，对比引出核心矛盾——传统经验可指路，固守经验易迷途；</w:t>
      </w:r>
    </w:p>
    <w:p w14:paraId="054E535A">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134"/>
          <w:rFonts w:ascii="宋体" w:hAnsi="宋体" w:eastAsia="宋体" w:cs="宋体"/>
          <w:kern w:val="0"/>
          <w:sz w:val="24"/>
          <w:szCs w:val="24"/>
          <w:lang w:val="en-US" w:eastAsia="zh-CN" w:bidi="ar"/>
        </w:rPr>
        <w:t>亮观点</w:t>
      </w:r>
      <w:r>
        <w:rPr>
          <w:rFonts w:ascii="宋体" w:hAnsi="宋体" w:eastAsia="宋体" w:cs="宋体"/>
          <w:kern w:val="0"/>
          <w:sz w:val="24"/>
          <w:szCs w:val="24"/>
          <w:lang w:val="en-US" w:eastAsia="zh-CN" w:bidi="ar"/>
        </w:rPr>
        <w:t>：点明中心，人生与成长既要积淀经验、深耕积淀，更要顺势变通、与时俱进；</w:t>
      </w:r>
    </w:p>
    <w:p w14:paraId="32207446">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Style w:val="134"/>
          <w:rFonts w:ascii="宋体" w:hAnsi="宋体" w:eastAsia="宋体" w:cs="宋体"/>
          <w:kern w:val="0"/>
          <w:sz w:val="24"/>
          <w:szCs w:val="24"/>
          <w:lang w:val="en-US" w:eastAsia="zh-CN" w:bidi="ar"/>
        </w:rPr>
        <w:t>分论点论证</w:t>
      </w:r>
      <w:r>
        <w:rPr>
          <w:rFonts w:ascii="宋体" w:hAnsi="宋体" w:eastAsia="宋体" w:cs="宋体"/>
          <w:kern w:val="0"/>
          <w:sz w:val="24"/>
          <w:szCs w:val="24"/>
          <w:lang w:val="en-US" w:eastAsia="zh-CN" w:bidi="ar"/>
        </w:rPr>
        <w:t>：分层阐释经验的价值、固守经验的弊端、变通创新的意义，结合古今事例、教育现实展开论证；</w:t>
      </w:r>
    </w:p>
    <w:p w14:paraId="2DF42A46">
      <w:pPr>
        <w:keepNext w:val="0"/>
        <w:keepLines w:val="0"/>
        <w:widowControl/>
        <w:suppressLineNumbers w:val="0"/>
        <w:jc w:val="left"/>
      </w:pPr>
      <w:r>
        <w:rPr>
          <w:rFonts w:ascii="宋体" w:hAnsi="宋体" w:eastAsia="宋体" w:cs="宋体"/>
          <w:kern w:val="0"/>
          <w:sz w:val="24"/>
          <w:szCs w:val="24"/>
          <w:lang w:val="en-US" w:eastAsia="zh-CN" w:bidi="ar"/>
        </w:rPr>
        <w:t xml:space="preserve">4. </w:t>
      </w:r>
      <w:r>
        <w:rPr>
          <w:rStyle w:val="134"/>
          <w:rFonts w:ascii="宋体" w:hAnsi="宋体" w:eastAsia="宋体" w:cs="宋体"/>
          <w:kern w:val="0"/>
          <w:sz w:val="24"/>
          <w:szCs w:val="24"/>
          <w:lang w:val="en-US" w:eastAsia="zh-CN" w:bidi="ar"/>
        </w:rPr>
        <w:t>结合身份</w:t>
      </w:r>
      <w:r>
        <w:rPr>
          <w:rFonts w:ascii="宋体" w:hAnsi="宋体" w:eastAsia="宋体" w:cs="宋体"/>
          <w:kern w:val="0"/>
          <w:sz w:val="24"/>
          <w:szCs w:val="24"/>
          <w:lang w:val="en-US" w:eastAsia="zh-CN" w:bidi="ar"/>
        </w:rPr>
        <w:t>：落脚教师身份，论述教师如何平衡教学经验与教育创新；</w:t>
      </w:r>
    </w:p>
    <w:p w14:paraId="161A5723">
      <w:pPr>
        <w:keepNext w:val="0"/>
        <w:keepLines w:val="0"/>
        <w:widowControl/>
        <w:suppressLineNumbers w:val="0"/>
        <w:jc w:val="left"/>
      </w:pPr>
      <w:r>
        <w:rPr>
          <w:rFonts w:ascii="宋体" w:hAnsi="宋体" w:eastAsia="宋体" w:cs="宋体"/>
          <w:kern w:val="0"/>
          <w:sz w:val="24"/>
          <w:szCs w:val="24"/>
          <w:lang w:val="en-US" w:eastAsia="zh-CN" w:bidi="ar"/>
        </w:rPr>
        <w:t xml:space="preserve">5. </w:t>
      </w:r>
      <w:r>
        <w:rPr>
          <w:rStyle w:val="134"/>
          <w:rFonts w:ascii="宋体" w:hAnsi="宋体" w:eastAsia="宋体" w:cs="宋体"/>
          <w:kern w:val="0"/>
          <w:sz w:val="24"/>
          <w:szCs w:val="24"/>
          <w:lang w:val="en-US" w:eastAsia="zh-CN" w:bidi="ar"/>
        </w:rPr>
        <w:t>总结升华</w:t>
      </w:r>
      <w:r>
        <w:rPr>
          <w:rFonts w:ascii="宋体" w:hAnsi="宋体" w:eastAsia="宋体" w:cs="宋体"/>
          <w:kern w:val="0"/>
          <w:sz w:val="24"/>
          <w:szCs w:val="24"/>
          <w:lang w:val="en-US" w:eastAsia="zh-CN" w:bidi="ar"/>
        </w:rPr>
        <w:t>：呼应开篇，升华主题，坚守积淀、灵活变通，方能行稳致远。</w:t>
      </w:r>
    </w:p>
    <w:p w14:paraId="38C29E81">
      <w:pPr>
        <w:pStyle w:val="4"/>
        <w:keepNext w:val="0"/>
        <w:keepLines w:val="0"/>
        <w:widowControl/>
        <w:suppressLineNumbers w:val="0"/>
        <w:jc w:val="left"/>
      </w:pPr>
      <w:r>
        <w:t>三、标准考场议论文结构（800字+，适配教资考试）</w:t>
      </w:r>
    </w:p>
    <w:p w14:paraId="7C6357DD">
      <w:pPr>
        <w:pStyle w:val="5"/>
        <w:keepNext w:val="0"/>
        <w:keepLines w:val="0"/>
        <w:widowControl/>
        <w:suppressLineNumbers w:val="0"/>
        <w:jc w:val="left"/>
      </w:pPr>
      <w:r>
        <w:t>标题：守经验之根，开变通之花</w:t>
      </w:r>
    </w:p>
    <w:p w14:paraId="3FE9DFF2">
      <w:pPr>
        <w:pStyle w:val="5"/>
        <w:keepNext w:val="0"/>
        <w:keepLines w:val="0"/>
        <w:widowControl/>
        <w:suppressLineNumbers w:val="0"/>
        <w:jc w:val="left"/>
      </w:pPr>
      <w:r>
        <w:t>第一段：开头（引材料+亮中心论点，120字左右）</w:t>
      </w:r>
    </w:p>
    <w:p w14:paraId="5CE2CBB8">
      <w:pPr>
        <w:keepNext w:val="0"/>
        <w:keepLines w:val="0"/>
        <w:widowControl/>
        <w:suppressLineNumbers w:val="0"/>
        <w:jc w:val="left"/>
      </w:pPr>
      <w:r>
        <w:rPr>
          <w:rFonts w:ascii="宋体" w:hAnsi="宋体" w:eastAsia="宋体" w:cs="宋体"/>
          <w:kern w:val="0"/>
          <w:sz w:val="24"/>
          <w:szCs w:val="24"/>
          <w:lang w:val="en-US" w:eastAsia="zh-CN" w:bidi="ar"/>
        </w:rPr>
        <w:t>古有老马识途，凭借岁月积淀的经验，助军队绝境寻路；今有老教授久居故土，囿于固有认知，面对城市新貌迷途难归。两则故事一正一反，道尽成长真谛：经验是人生行路的底气与基石，但僵化守旧、固步自封终将落伍。身为新时代从业者、教育者，唯有守经验之底蕴，行变通之新法，方能适配时代、稳步前行。</w:t>
      </w:r>
    </w:p>
    <w:p w14:paraId="5375D4BD">
      <w:pPr>
        <w:pStyle w:val="5"/>
        <w:keepNext w:val="0"/>
        <w:keepLines w:val="0"/>
        <w:widowControl/>
        <w:suppressLineNumbers w:val="0"/>
        <w:jc w:val="left"/>
      </w:pPr>
      <w:r>
        <w:t>第二段：分论点一（经验为基，积淀成就成长，200字左右）</w:t>
      </w:r>
    </w:p>
    <w:p w14:paraId="1BD2889B">
      <w:pPr>
        <w:keepNext w:val="0"/>
        <w:keepLines w:val="0"/>
        <w:widowControl/>
        <w:suppressLineNumbers w:val="0"/>
        <w:jc w:val="left"/>
      </w:pPr>
      <w:r>
        <w:rPr>
          <w:rFonts w:ascii="宋体" w:hAnsi="宋体" w:eastAsia="宋体" w:cs="宋体"/>
          <w:kern w:val="0"/>
          <w:sz w:val="24"/>
          <w:szCs w:val="24"/>
          <w:lang w:val="en-US" w:eastAsia="zh-CN" w:bidi="ar"/>
        </w:rPr>
        <w:t>岁月沉淀的经验，是人生宝贵的财富，是行路前行的底气。“老马识途”的千古典故，印证了长期积累的认知、阅历与智慧，能够帮助我们规避风险、找准方向。无论是各行各业的深耕者，还是三尺讲台的教育工作者，多年积累的实践经验、处事方法、育人心得，都是快速解决问题、从容应对困境的依托。没有积淀的成长如同无根浮萍，唯有敬畏经验、积累经验，才能拥有立足之本、成事之能，为人生与事业筑牢根基。</w:t>
      </w:r>
    </w:p>
    <w:p w14:paraId="7A9A9373">
      <w:pPr>
        <w:pStyle w:val="5"/>
        <w:keepNext w:val="0"/>
        <w:keepLines w:val="0"/>
        <w:widowControl/>
        <w:suppressLineNumbers w:val="0"/>
        <w:jc w:val="left"/>
      </w:pPr>
      <w:r>
        <w:t>第三段：分论点二（固守经验为弊，定势困住发展，200字左右）</w:t>
      </w:r>
    </w:p>
    <w:p w14:paraId="7858CDA6">
      <w:pPr>
        <w:keepNext w:val="0"/>
        <w:keepLines w:val="0"/>
        <w:widowControl/>
        <w:suppressLineNumbers w:val="0"/>
        <w:jc w:val="left"/>
      </w:pPr>
      <w:r>
        <w:rPr>
          <w:rFonts w:ascii="宋体" w:hAnsi="宋体" w:eastAsia="宋体" w:cs="宋体"/>
          <w:kern w:val="0"/>
          <w:sz w:val="24"/>
          <w:szCs w:val="24"/>
          <w:lang w:val="en-US" w:eastAsia="zh-CN" w:bidi="ar"/>
        </w:rPr>
        <w:t>固守旧经验、拘泥旧思维，终将被时代淘汰。老教授半生熟悉故土，笃定自己熟知一切，却在城市日新月异的变化中迷失方向，根源便是思维固化、依赖过往经验，拒绝接纳新变化。时代永远处于发展之中，环境在变、需求在变、形势在变。若一味墨守成规、抱残守缺，将过往经验当作永恒准则，不愿突破自我、更新认知，即便拥有深厚积淀，也会陷入思维僵局，止步不前，最终与时代脱节。</w:t>
      </w:r>
    </w:p>
    <w:p w14:paraId="44F50269">
      <w:pPr>
        <w:pStyle w:val="5"/>
        <w:keepNext w:val="0"/>
        <w:keepLines w:val="0"/>
        <w:widowControl/>
        <w:suppressLineNumbers w:val="0"/>
        <w:jc w:val="left"/>
      </w:pPr>
      <w:r>
        <w:t>第四段：分论点三（守正变通，与时俱进，立足教育谈践行，200字左右）</w:t>
      </w:r>
    </w:p>
    <w:p w14:paraId="12D08B55">
      <w:pPr>
        <w:keepNext w:val="0"/>
        <w:keepLines w:val="0"/>
        <w:widowControl/>
        <w:suppressLineNumbers w:val="0"/>
        <w:jc w:val="left"/>
      </w:pPr>
      <w:r>
        <w:rPr>
          <w:rFonts w:ascii="宋体" w:hAnsi="宋体" w:eastAsia="宋体" w:cs="宋体"/>
          <w:kern w:val="0"/>
          <w:sz w:val="24"/>
          <w:szCs w:val="24"/>
          <w:lang w:val="en-US" w:eastAsia="zh-CN" w:bidi="ar"/>
        </w:rPr>
        <w:t>真正的成长，是守经验之正，创时代之新。经验值得传承，但更需要灵活变通、与时俱进。对于教师而言，多年的教学经验是育人的底气，但新时代学生特点、教育理念、教学方式不断革新。我们不能照搬老旧教学模式，固守传统育人思维，而要在传承优秀教育经验的基础上，主动学习新方法、新理念，突破思维定势，因材施教、顺势育人。以积淀夯实根基，以创新激活成长，才能适应新时代教育发展的需求。</w:t>
      </w:r>
      <w:bookmarkStart w:id="0" w:name="_GoBack"/>
      <w:bookmarkEnd w:id="0"/>
    </w:p>
    <w:p w14:paraId="72E2D540">
      <w:pPr>
        <w:pStyle w:val="5"/>
        <w:keepNext w:val="0"/>
        <w:keepLines w:val="0"/>
        <w:widowControl/>
        <w:suppressLineNumbers w:val="0"/>
        <w:jc w:val="left"/>
      </w:pPr>
      <w:r>
        <w:t>第五段：结尾（总结升华，100字左右）</w:t>
      </w:r>
    </w:p>
    <w:p w14:paraId="662F7656">
      <w:pPr>
        <w:keepNext w:val="0"/>
        <w:keepLines w:val="0"/>
        <w:widowControl/>
        <w:suppressLineNumbers w:val="0"/>
        <w:jc w:val="left"/>
      </w:pPr>
      <w:r>
        <w:rPr>
          <w:rFonts w:ascii="宋体" w:hAnsi="宋体" w:eastAsia="宋体" w:cs="宋体"/>
          <w:kern w:val="0"/>
          <w:sz w:val="24"/>
          <w:szCs w:val="24"/>
          <w:lang w:val="en-US" w:eastAsia="zh-CN" w:bidi="ar"/>
        </w:rPr>
        <w:t>道阻且长，行则将至；循旧思变，方得始终。老马识途的智慧值得敬畏，突破新路的勇气更值得推崇。在人生与育人的道路上，我们当以经验为根，扎根深耕；以变通为翼，向阳生长。摒弃固化思维，坚持守正创新，方能突破局限，行稳致远。</w:t>
      </w:r>
    </w:p>
    <w:p w14:paraId="6E48ED2F">
      <w:pPr>
        <w:pStyle w:val="4"/>
        <w:keepNext w:val="0"/>
        <w:keepLines w:val="0"/>
        <w:widowControl/>
        <w:suppressLineNumbers w:val="0"/>
        <w:jc w:val="left"/>
      </w:pPr>
      <w:r>
        <w:t>四、加分素材（可直接套用）</w:t>
      </w:r>
    </w:p>
    <w:p w14:paraId="65450DA7">
      <w:pPr>
        <w:keepNext w:val="0"/>
        <w:keepLines w:val="0"/>
        <w:widowControl/>
        <w:suppressLineNumbers w:val="0"/>
        <w:jc w:val="left"/>
      </w:pPr>
      <w:r>
        <w:rPr>
          <w:rFonts w:ascii="宋体" w:hAnsi="宋体" w:eastAsia="宋体" w:cs="宋体"/>
          <w:kern w:val="0"/>
          <w:sz w:val="24"/>
          <w:szCs w:val="24"/>
          <w:lang w:val="en-US" w:eastAsia="zh-CN" w:bidi="ar"/>
        </w:rPr>
        <w:t>1. 名言：穷则变，变则通，通则久。</w:t>
      </w:r>
    </w:p>
    <w:p w14:paraId="52B1F35D">
      <w:pPr>
        <w:keepNext w:val="0"/>
        <w:keepLines w:val="0"/>
        <w:widowControl/>
        <w:suppressLineNumbers w:val="0"/>
        <w:jc w:val="left"/>
      </w:pPr>
      <w:r>
        <w:rPr>
          <w:rFonts w:ascii="宋体" w:hAnsi="宋体" w:eastAsia="宋体" w:cs="宋体"/>
          <w:kern w:val="0"/>
          <w:sz w:val="24"/>
          <w:szCs w:val="24"/>
          <w:lang w:val="en-US" w:eastAsia="zh-CN" w:bidi="ar"/>
        </w:rPr>
        <w:t>2. 道理：经验是过去的总结，变通是未来的底气；守正不僵化，创新不盲从。</w:t>
      </w:r>
    </w:p>
    <w:p w14:paraId="78DABA63">
      <w:pPr>
        <w:keepNext w:val="0"/>
        <w:keepLines w:val="0"/>
        <w:widowControl/>
        <w:suppressLineNumbers w:val="0"/>
        <w:jc w:val="left"/>
      </w:pPr>
      <w:r>
        <w:rPr>
          <w:rFonts w:ascii="宋体" w:hAnsi="宋体" w:eastAsia="宋体" w:cs="宋体"/>
          <w:kern w:val="0"/>
          <w:sz w:val="24"/>
          <w:szCs w:val="24"/>
          <w:lang w:val="en-US" w:eastAsia="zh-CN" w:bidi="ar"/>
        </w:rPr>
        <w:t>3. 教育适配：优秀的教师，从不靠旧经验教书，而是带着经验思考，带着创新育人。</w:t>
      </w:r>
    </w:p>
    <w:p w14:paraId="7169459F">
      <w:pPr>
        <w:ind w:firstLine="480"/>
        <w:rPr>
          <w:rFonts w:ascii="宋体" w:hAnsi="宋体" w:eastAsia="宋体"/>
          <w:b w:val="0"/>
          <w:color w:val="000000"/>
          <w:sz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C66A13"/>
    <w:rsid w:val="637E25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14193</Words>
  <Characters>14510</Characters>
  <Lines>0</Lines>
  <Paragraphs>0</Paragraphs>
  <TotalTime>17</TotalTime>
  <ScaleCrop>false</ScaleCrop>
  <LinksUpToDate>false</LinksUpToDate>
  <CharactersWithSpaces>14778</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2026-08-30T09:11:09Z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ACD4A8DD78A84BEDA98BB42004379413_12</vt:lpwstr>
  </property>
</Properties>
</file>