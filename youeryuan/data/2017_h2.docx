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58FC4">
      <w:pPr>
        <w:ind w:firstLine="480"/>
      </w:pPr>
      <w:r>
        <w:rPr>
          <w:rFonts w:ascii="宋体" w:hAnsi="宋体" w:eastAsia="宋体"/>
          <w:b/>
          <w:color w:val="000000"/>
          <w:sz w:val="24"/>
        </w:rPr>
        <w:t>一、单项选择题（本大题共 29 小题，每小题 2 分，共 58 分）</w:t>
      </w:r>
    </w:p>
    <w:p w14:paraId="565C61D0">
      <w:pPr>
        <w:ind w:firstLine="480"/>
      </w:pPr>
      <w:r>
        <w:rPr>
          <w:rFonts w:ascii="宋体" w:hAnsi="宋体" w:eastAsia="宋体"/>
          <w:b w:val="0"/>
          <w:color w:val="000000"/>
          <w:sz w:val="24"/>
        </w:rPr>
        <w:t>1.手工制作后，孩子们都开心地把作品拿在手里。小明兴高采烈的奔向老师，举起手里的作品向老师炫耀，可是 老师瞟了一眼说：“看你做的是什么呀，难看死了。”老师的做法（ ）。</w:t>
      </w:r>
    </w:p>
    <w:p w14:paraId="7405439A">
      <w:pPr>
        <w:ind w:firstLine="480"/>
      </w:pPr>
      <w:r>
        <w:rPr>
          <w:rFonts w:ascii="宋体" w:hAnsi="宋体" w:eastAsia="宋体"/>
          <w:b w:val="0"/>
          <w:color w:val="000000"/>
          <w:sz w:val="24"/>
        </w:rPr>
        <w:t>A.正确，从小培养幼儿的认真态度</w:t>
      </w:r>
    </w:p>
    <w:p w14:paraId="066B9F15">
      <w:pPr>
        <w:ind w:firstLine="480"/>
      </w:pPr>
      <w:r>
        <w:rPr>
          <w:rFonts w:ascii="宋体" w:hAnsi="宋体" w:eastAsia="宋体"/>
          <w:b w:val="0"/>
          <w:color w:val="000000"/>
          <w:sz w:val="24"/>
        </w:rPr>
        <w:t>B.正确，从小对幼儿进行挫折教育</w:t>
      </w:r>
    </w:p>
    <w:p w14:paraId="5BB05C15">
      <w:pPr>
        <w:ind w:firstLine="480"/>
      </w:pPr>
      <w:r>
        <w:rPr>
          <w:rFonts w:ascii="宋体" w:hAnsi="宋体" w:eastAsia="宋体"/>
          <w:b w:val="0"/>
          <w:color w:val="000000"/>
          <w:sz w:val="24"/>
        </w:rPr>
        <w:t>C.不正确，挫伤幼儿的创造热情</w:t>
      </w:r>
    </w:p>
    <w:p w14:paraId="41F50FBA">
      <w:pPr>
        <w:ind w:firstLine="480"/>
      </w:pPr>
      <w:r>
        <w:rPr>
          <w:rFonts w:ascii="宋体" w:hAnsi="宋体" w:eastAsia="宋体"/>
          <w:b w:val="0"/>
          <w:color w:val="000000"/>
          <w:sz w:val="24"/>
        </w:rPr>
        <w:t>D.不正确，扼杀幼儿的竞争欲望</w:t>
      </w:r>
    </w:p>
    <w:p w14:paraId="3A09AB20">
      <w:pPr>
        <w:ind w:firstLine="480"/>
      </w:pPr>
      <w:r>
        <w:rPr>
          <w:rFonts w:ascii="宋体" w:hAnsi="宋体" w:eastAsia="宋体"/>
          <w:b w:val="0"/>
          <w:color w:val="000000"/>
          <w:sz w:val="24"/>
        </w:rPr>
        <w:t>【答案】：C</w:t>
      </w:r>
    </w:p>
    <w:p w14:paraId="6CAEA9BD">
      <w:pPr>
        <w:ind w:firstLine="480"/>
      </w:pPr>
      <w:r>
        <w:rPr>
          <w:rFonts w:ascii="宋体" w:hAnsi="宋体" w:eastAsia="宋体"/>
          <w:b w:val="0"/>
          <w:color w:val="000000"/>
          <w:sz w:val="24"/>
        </w:rPr>
        <w:t>【答案解析】：本题考查幼儿实施素质教育的基本要求。素质教育是促进学生个性发展的教育。每个人由于先天禀赋、环境影响、接受教育的内化过程等方面存在诸多差异，存在多样的个性，我们把人的个性看作是人性在个体上的反映，是共同性与差别性的统一。因此，素质教育在重视人的全面发展以外，也应当促进学生的个性发展。这两者是相互依存、互为表里的关系。题干中，老师的做法是不正确的，并且没有用幼儿个性发展的眼光鼓励幼儿的探索，这样会挫伤幼儿的创造热情。C 项正确。A、B 两项：老师的做法是不正确的。与题干不符，排除。D 项：题干中，老师的做法是不正确的，但并不是扼杀幼儿的竞争欲望。与题干不符，排除</w:t>
      </w:r>
    </w:p>
    <w:p w14:paraId="1E748593">
      <w:pPr>
        <w:ind w:firstLine="480"/>
      </w:pPr>
      <w:r>
        <w:rPr>
          <w:rFonts w:ascii="宋体" w:hAnsi="宋体" w:eastAsia="宋体"/>
          <w:b w:val="0"/>
          <w:color w:val="000000"/>
          <w:sz w:val="24"/>
        </w:rPr>
        <w:t>2.某幼儿园试着让幼儿做些力所能及的事，例如发勺子、分碗、搬凳子等。一天，小樱用乞求的目光注视着老 师，轻声说：“老师，让我发一次勺子好吗？”老师说：“每次吃饭最慢，上课从不举手发言，还发勺子 呢？”下列做法正确的是（ ）。</w:t>
      </w:r>
    </w:p>
    <w:p w14:paraId="050D5C5F">
      <w:pPr>
        <w:ind w:firstLine="480"/>
      </w:pPr>
      <w:r>
        <w:rPr>
          <w:rFonts w:ascii="宋体" w:hAnsi="宋体" w:eastAsia="宋体"/>
          <w:b w:val="0"/>
          <w:color w:val="000000"/>
          <w:sz w:val="24"/>
        </w:rPr>
        <w:t>A.老师让小樱先举手再发言</w:t>
      </w:r>
    </w:p>
    <w:p w14:paraId="5AD17CB1">
      <w:pPr>
        <w:ind w:firstLine="480"/>
      </w:pPr>
      <w:r>
        <w:rPr>
          <w:rFonts w:ascii="宋体" w:hAnsi="宋体" w:eastAsia="宋体"/>
          <w:b w:val="0"/>
          <w:color w:val="000000"/>
          <w:sz w:val="24"/>
        </w:rPr>
        <w:t>B.老师让小樱先吃饭再做事</w:t>
      </w:r>
    </w:p>
    <w:p w14:paraId="5521D54C">
      <w:pPr>
        <w:ind w:firstLine="480"/>
      </w:pPr>
      <w:r>
        <w:rPr>
          <w:rFonts w:ascii="宋体" w:hAnsi="宋体" w:eastAsia="宋体"/>
          <w:b w:val="0"/>
          <w:color w:val="000000"/>
          <w:sz w:val="24"/>
        </w:rPr>
        <w:t>C.老师应该让小樱搬凳子</w:t>
      </w:r>
    </w:p>
    <w:p w14:paraId="7184A60A">
      <w:pPr>
        <w:ind w:firstLine="480"/>
      </w:pPr>
      <w:r>
        <w:rPr>
          <w:rFonts w:ascii="宋体" w:hAnsi="宋体" w:eastAsia="宋体"/>
          <w:b w:val="0"/>
          <w:color w:val="000000"/>
          <w:sz w:val="24"/>
        </w:rPr>
        <w:t>D.老师应该让小樱发勺子</w:t>
      </w:r>
    </w:p>
    <w:p w14:paraId="27B475A5">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32F8192F">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育人为本的儿童观。“育人为本”促进“人的全面发展”的实现途径包括：（1）我们要用全面的眼光看待幼儿，体现出幼儿的主体地位；（2）我们要公平公正地对待每一个幼儿，不因性别、民族、地域、经济状况、家庭背景和身心缺陷等歧视幼儿；（3）尊重、热爱幼儿；（4）因材施教，促进幼儿的个性发展；（5）树立为幼儿发展服务的意识。其中，尊重、热爱幼儿指的是幼儿和老师都有自己的人格，都是相互平等的。教师在对幼儿实施教育过程中，除了爱还要严，教师要把严格的要求和对幼儿的热爱紧密结合起来，用全面的眼光看待幼儿的发展，善于发现幼儿的优点，尽可能地去鼓励幼儿发挥自己的强项和优点；充分尊重幼儿的主体地位。题干中，教师应当倾听幼儿的想法，尊重幼儿的主体地位，在孩子力所能及的基础上鼓励幼儿自主探索。因此，老师应该让小樱发勺子。D 项正确。</w:t>
      </w:r>
    </w:p>
    <w:p w14:paraId="3F47F69D">
      <w:pPr>
        <w:ind w:firstLine="480"/>
        <w:rPr>
          <w:rFonts w:hint="eastAsia" w:ascii="宋体" w:hAnsi="宋体" w:eastAsia="宋体"/>
          <w:b w:val="0"/>
          <w:color w:val="000000"/>
          <w:sz w:val="24"/>
        </w:rPr>
      </w:pPr>
      <w:r>
        <w:rPr>
          <w:rFonts w:hint="eastAsia" w:ascii="宋体" w:hAnsi="宋体" w:eastAsia="宋体"/>
          <w:b w:val="0"/>
          <w:color w:val="000000"/>
          <w:sz w:val="24"/>
        </w:rPr>
        <w:t>A、B、C 三项：均为干扰项。与题干不符，排除。</w:t>
      </w:r>
    </w:p>
    <w:p w14:paraId="5AA892A1">
      <w:pPr>
        <w:ind w:firstLine="480"/>
        <w:rPr>
          <w:rFonts w:hint="eastAsia" w:ascii="宋体" w:hAnsi="宋体" w:eastAsia="宋体"/>
          <w:b w:val="0"/>
          <w:color w:val="000000"/>
          <w:sz w:val="24"/>
        </w:rPr>
      </w:pPr>
      <w:r>
        <w:rPr>
          <w:rFonts w:hint="eastAsia" w:ascii="宋体" w:hAnsi="宋体" w:eastAsia="宋体"/>
          <w:b w:val="0"/>
          <w:color w:val="000000"/>
          <w:sz w:val="24"/>
        </w:rPr>
        <w:t>故正确答案为 D</w:t>
      </w:r>
    </w:p>
    <w:p w14:paraId="65703F7F">
      <w:pPr>
        <w:ind w:firstLine="480"/>
        <w:rPr>
          <w:rFonts w:hint="eastAsia" w:ascii="宋体" w:hAnsi="宋体" w:eastAsia="宋体"/>
          <w:b w:val="0"/>
          <w:color w:val="000000"/>
          <w:sz w:val="24"/>
        </w:rPr>
      </w:pPr>
    </w:p>
    <w:p w14:paraId="49AAEAF6">
      <w:pPr>
        <w:ind w:firstLine="480"/>
      </w:pPr>
      <w:r>
        <w:rPr>
          <w:rFonts w:ascii="宋体" w:hAnsi="宋体" w:eastAsia="宋体"/>
          <w:b w:val="0"/>
          <w:color w:val="000000"/>
          <w:sz w:val="24"/>
        </w:rPr>
        <w:t>3.某幼儿园一直注重教育质量，选择“唐诗三百首”对幼儿进行详细讲解、认读、听写。部分家长对此很满意。 该幼儿园的做法（ ）。</w:t>
      </w:r>
    </w:p>
    <w:p w14:paraId="7BB6DF5D">
      <w:pPr>
        <w:ind w:firstLine="480"/>
      </w:pPr>
      <w:r>
        <w:rPr>
          <w:rFonts w:ascii="宋体" w:hAnsi="宋体" w:eastAsia="宋体"/>
          <w:b w:val="0"/>
          <w:color w:val="000000"/>
          <w:sz w:val="24"/>
        </w:rPr>
        <w:t>A.不正确，忽视幼儿教育生活化</w:t>
      </w:r>
    </w:p>
    <w:p w14:paraId="56886280">
      <w:pPr>
        <w:ind w:firstLine="480"/>
      </w:pPr>
      <w:r>
        <w:rPr>
          <w:rFonts w:ascii="宋体" w:hAnsi="宋体" w:eastAsia="宋体"/>
          <w:b w:val="0"/>
          <w:color w:val="000000"/>
          <w:sz w:val="24"/>
        </w:rPr>
        <w:t>B.不正确，忽视幼儿教育均衡化</w:t>
      </w:r>
    </w:p>
    <w:p w14:paraId="59B96F2D">
      <w:pPr>
        <w:ind w:firstLine="480"/>
      </w:pPr>
      <w:r>
        <w:rPr>
          <w:rFonts w:ascii="宋体" w:hAnsi="宋体" w:eastAsia="宋体"/>
          <w:b w:val="0"/>
          <w:color w:val="000000"/>
          <w:sz w:val="24"/>
        </w:rPr>
        <w:t>C.正确，提升幼儿语言能力</w:t>
      </w:r>
    </w:p>
    <w:p w14:paraId="466CA9FC">
      <w:pPr>
        <w:ind w:firstLine="480"/>
      </w:pPr>
      <w:r>
        <w:rPr>
          <w:rFonts w:ascii="宋体" w:hAnsi="宋体" w:eastAsia="宋体"/>
          <w:b w:val="0"/>
          <w:color w:val="000000"/>
          <w:sz w:val="24"/>
        </w:rPr>
        <w:t>D.正确，打牢幼儿知识基础</w:t>
      </w:r>
    </w:p>
    <w:p w14:paraId="334102F8">
      <w:pPr>
        <w:ind w:firstLine="480"/>
      </w:pPr>
      <w:r>
        <w:rPr>
          <w:rFonts w:ascii="宋体" w:hAnsi="宋体" w:eastAsia="宋体"/>
          <w:b w:val="0"/>
          <w:color w:val="000000"/>
          <w:sz w:val="24"/>
        </w:rPr>
        <w:t>【答案】：A</w:t>
      </w:r>
    </w:p>
    <w:p w14:paraId="3C889A51">
      <w:pPr>
        <w:ind w:firstLine="480"/>
        <w:rPr>
          <w:rFonts w:ascii="宋体" w:hAnsi="宋体" w:eastAsia="宋体"/>
          <w:b w:val="0"/>
          <w:color w:val="000000"/>
          <w:sz w:val="24"/>
        </w:rPr>
      </w:pPr>
      <w:r>
        <w:rPr>
          <w:rFonts w:ascii="宋体" w:hAnsi="宋体" w:eastAsia="宋体"/>
          <w:b w:val="0"/>
          <w:color w:val="000000"/>
          <w:sz w:val="24"/>
        </w:rPr>
        <w:t>【答案解析】：本题考查幼儿教育的相关内容。幼儿园教育生活化是指幼儿园教学与生活紧密联系，是幼儿园教育最基本的原则，幼儿园教育严谨小学化，应寓教育于生活中，寓教育于游戏中。题干中，幼儿园选择“唐诗三百首”对幼儿进行详细讲解、认读、听写，这脱离了与生活的紧密联系。因此，该幼儿园的做法是错误的，忽略幼儿教育的生活化。A 项正确。B 项：幼儿教育均衡化主要体现在三个方面：（1）教育机会的平等，即适龄幼儿都有受教育的机会，主要体现在入园率这一指标上；（2）教育过程平等，主要体现在资源配置的平等；（3）教育结果公平，即每个幼儿在接受教育后都应达到基木标准。题干中，幼儿园的做法虽不正确，但并未体现出忽视幼儿教育均衡化。与题干不符，排除。C、D 两项：做法均不正确。与题干不符，排除</w:t>
      </w:r>
    </w:p>
    <w:p w14:paraId="547321A8">
      <w:pPr>
        <w:ind w:firstLine="480"/>
        <w:rPr>
          <w:rFonts w:hint="eastAsia" w:ascii="宋体" w:hAnsi="宋体" w:eastAsia="宋体"/>
          <w:b w:val="0"/>
          <w:color w:val="000000"/>
          <w:sz w:val="24"/>
        </w:rPr>
      </w:pPr>
      <w:r>
        <w:rPr>
          <w:rFonts w:hint="eastAsia" w:ascii="宋体" w:hAnsi="宋体" w:eastAsia="宋体"/>
          <w:b w:val="0"/>
          <w:color w:val="000000"/>
          <w:sz w:val="24"/>
        </w:rPr>
        <w:t>故正确答案为 A</w:t>
      </w:r>
    </w:p>
    <w:p w14:paraId="31964F00">
      <w:pPr>
        <w:ind w:firstLine="480"/>
        <w:rPr>
          <w:rFonts w:hint="eastAsia" w:ascii="宋体" w:hAnsi="宋体" w:eastAsia="宋体"/>
          <w:b w:val="0"/>
          <w:color w:val="000000"/>
          <w:sz w:val="24"/>
        </w:rPr>
      </w:pPr>
    </w:p>
    <w:p w14:paraId="463ECBB8">
      <w:pPr>
        <w:ind w:firstLine="480"/>
      </w:pPr>
      <w:r>
        <w:rPr>
          <w:rFonts w:ascii="宋体" w:hAnsi="宋体" w:eastAsia="宋体"/>
          <w:b w:val="0"/>
          <w:color w:val="000000"/>
          <w:sz w:val="24"/>
        </w:rPr>
        <w:t>4.在教育活动中，幼儿园老师总是主动为幼儿提供丰富、适宜的游戏材料，并指导幼儿开展游戏活动。下列关于 该行为的理由不正确的是（ ）。</w:t>
      </w:r>
    </w:p>
    <w:p w14:paraId="1E0DF9C6">
      <w:pPr>
        <w:ind w:firstLine="480"/>
      </w:pPr>
      <w:r>
        <w:rPr>
          <w:rFonts w:ascii="宋体" w:hAnsi="宋体" w:eastAsia="宋体"/>
          <w:b w:val="0"/>
          <w:color w:val="000000"/>
          <w:sz w:val="24"/>
        </w:rPr>
        <w:t>A.游戏能有效促进幼儿同伴关系建立</w:t>
      </w:r>
    </w:p>
    <w:p w14:paraId="0C715F77">
      <w:pPr>
        <w:ind w:firstLine="480"/>
      </w:pPr>
      <w:r>
        <w:rPr>
          <w:rFonts w:ascii="宋体" w:hAnsi="宋体" w:eastAsia="宋体"/>
          <w:b w:val="0"/>
          <w:color w:val="000000"/>
          <w:sz w:val="24"/>
        </w:rPr>
        <w:t>B.游戏是教师自发自主行为</w:t>
      </w:r>
    </w:p>
    <w:p w14:paraId="58FD1359">
      <w:pPr>
        <w:ind w:firstLine="480"/>
      </w:pPr>
      <w:r>
        <w:rPr>
          <w:rFonts w:ascii="宋体" w:hAnsi="宋体" w:eastAsia="宋体"/>
          <w:b w:val="0"/>
          <w:color w:val="000000"/>
          <w:sz w:val="24"/>
        </w:rPr>
        <w:t>C.游戏需要教师综合指导</w:t>
      </w:r>
    </w:p>
    <w:p w14:paraId="6B15A1B0">
      <w:pPr>
        <w:ind w:firstLine="480"/>
      </w:pPr>
      <w:r>
        <w:rPr>
          <w:rFonts w:ascii="宋体" w:hAnsi="宋体" w:eastAsia="宋体"/>
          <w:b w:val="0"/>
          <w:color w:val="000000"/>
          <w:sz w:val="24"/>
        </w:rPr>
        <w:t>D.游戏是幼儿学习基本形式</w:t>
      </w:r>
    </w:p>
    <w:p w14:paraId="12D70064">
      <w:pPr>
        <w:ind w:firstLine="480"/>
      </w:pPr>
      <w:r>
        <w:rPr>
          <w:rFonts w:ascii="宋体" w:hAnsi="宋体" w:eastAsia="宋体"/>
          <w:b w:val="0"/>
          <w:color w:val="000000"/>
          <w:sz w:val="24"/>
        </w:rPr>
        <w:t>【答案】：B</w:t>
      </w:r>
    </w:p>
    <w:p w14:paraId="7A450299">
      <w:pPr>
        <w:ind w:firstLine="480"/>
        <w:rPr>
          <w:rFonts w:ascii="宋体" w:hAnsi="宋体" w:eastAsia="宋体"/>
          <w:b w:val="0"/>
          <w:color w:val="000000"/>
          <w:sz w:val="24"/>
        </w:rPr>
      </w:pPr>
      <w:r>
        <w:rPr>
          <w:rFonts w:ascii="宋体" w:hAnsi="宋体" w:eastAsia="宋体"/>
          <w:b w:val="0"/>
          <w:color w:val="000000"/>
          <w:sz w:val="24"/>
        </w:rPr>
        <w:t>【答案解析】：本题考查幼儿个性发展的相关内容。游戏是幼儿学习的基本形式，在幼儿游戏过程中，教师要给予恰当的指导，综合的指导，以便幼儿更好的学习，在游戏中幼儿可以通过与同伴中的互动建立良好的社会关系，促进幼儿同伴关系的建立。并且游戏是儿童自主自愿的行为，而非教师自发自主行为。因此，B 表述错误，为正确答案。A、C、D 项：均表述正确。与题干不符，排除</w:t>
      </w:r>
    </w:p>
    <w:p w14:paraId="12DFD3B9">
      <w:pPr>
        <w:ind w:firstLine="480"/>
        <w:rPr>
          <w:rFonts w:ascii="宋体" w:hAnsi="宋体" w:eastAsia="宋体"/>
          <w:b w:val="0"/>
          <w:color w:val="000000"/>
          <w:sz w:val="24"/>
        </w:rPr>
      </w:pPr>
    </w:p>
    <w:p w14:paraId="03F528E1">
      <w:pPr>
        <w:ind w:firstLine="480"/>
      </w:pPr>
      <w:r>
        <w:rPr>
          <w:rFonts w:ascii="宋体" w:hAnsi="宋体" w:eastAsia="宋体"/>
          <w:b w:val="0"/>
          <w:color w:val="000000"/>
          <w:sz w:val="24"/>
        </w:rPr>
        <w:t>5.依据《中华人民共和国教育法》相关规定，中华人民共和国公民不分民族、种族、性别、职业、财产状况、宗 教信仰等，依法享有（ ）。</w:t>
      </w:r>
    </w:p>
    <w:p w14:paraId="7535A63F">
      <w:pPr>
        <w:ind w:firstLine="480"/>
      </w:pPr>
      <w:r>
        <w:rPr>
          <w:rFonts w:ascii="宋体" w:hAnsi="宋体" w:eastAsia="宋体"/>
          <w:b w:val="0"/>
          <w:color w:val="000000"/>
          <w:sz w:val="24"/>
        </w:rPr>
        <w:t>A.平等受教育机会</w:t>
      </w:r>
    </w:p>
    <w:p w14:paraId="2FFE63C5">
      <w:pPr>
        <w:ind w:firstLine="480"/>
      </w:pPr>
      <w:r>
        <w:rPr>
          <w:rFonts w:ascii="宋体" w:hAnsi="宋体" w:eastAsia="宋体"/>
          <w:b w:val="0"/>
          <w:color w:val="000000"/>
          <w:sz w:val="24"/>
        </w:rPr>
        <w:t>B.平等受教育条件</w:t>
      </w:r>
    </w:p>
    <w:p w14:paraId="51D92A99">
      <w:pPr>
        <w:ind w:firstLine="480"/>
      </w:pPr>
      <w:r>
        <w:rPr>
          <w:rFonts w:ascii="宋体" w:hAnsi="宋体" w:eastAsia="宋体"/>
          <w:b w:val="0"/>
          <w:color w:val="000000"/>
          <w:sz w:val="24"/>
        </w:rPr>
        <w:t>C.免试入学机会</w:t>
      </w:r>
    </w:p>
    <w:p w14:paraId="5CA0DFE2">
      <w:pPr>
        <w:ind w:firstLine="480"/>
      </w:pPr>
      <w:r>
        <w:rPr>
          <w:rFonts w:ascii="宋体" w:hAnsi="宋体" w:eastAsia="宋体"/>
          <w:b w:val="0"/>
          <w:color w:val="000000"/>
          <w:sz w:val="24"/>
        </w:rPr>
        <w:t>D.就近入学机会</w:t>
      </w:r>
    </w:p>
    <w:p w14:paraId="6C9B9190">
      <w:pPr>
        <w:ind w:firstLine="480"/>
      </w:pPr>
      <w:r>
        <w:rPr>
          <w:rFonts w:ascii="宋体" w:hAnsi="宋体" w:eastAsia="宋体"/>
          <w:b w:val="0"/>
          <w:color w:val="000000"/>
          <w:sz w:val="24"/>
        </w:rPr>
        <w:t>【答案】：A</w:t>
      </w:r>
    </w:p>
    <w:p w14:paraId="3120E271">
      <w:pPr>
        <w:ind w:firstLine="480"/>
        <w:rPr>
          <w:rFonts w:ascii="宋体" w:hAnsi="宋体" w:eastAsia="宋体"/>
          <w:b w:val="0"/>
          <w:color w:val="000000"/>
          <w:sz w:val="24"/>
        </w:rPr>
      </w:pPr>
      <w:r>
        <w:rPr>
          <w:rFonts w:ascii="宋体" w:hAnsi="宋体" w:eastAsia="宋体"/>
          <w:b w:val="0"/>
          <w:color w:val="000000"/>
          <w:sz w:val="24"/>
        </w:rPr>
        <w:t>【答案解析】：本题考查《中华人民共和国教育法》。《中华人民共和国教育法》第一章第九条规定：“中华人民共和国公民有受教育的权利和义务。公民不分民族、种族、性别、职业、财产状况、宗教信仰等，依法享有平等的受教育机会。”A 项正确。B、C、D 三项：均为干扰项。与题干不符，排除</w:t>
      </w:r>
    </w:p>
    <w:p w14:paraId="6278ADB5">
      <w:pPr>
        <w:ind w:firstLine="480"/>
        <w:rPr>
          <w:rFonts w:ascii="宋体" w:hAnsi="宋体" w:eastAsia="宋体"/>
          <w:b w:val="0"/>
          <w:color w:val="000000"/>
          <w:sz w:val="24"/>
        </w:rPr>
      </w:pPr>
    </w:p>
    <w:p w14:paraId="35848A60">
      <w:pPr>
        <w:ind w:firstLine="480"/>
      </w:pPr>
      <w:r>
        <w:rPr>
          <w:rFonts w:ascii="宋体" w:hAnsi="宋体" w:eastAsia="宋体"/>
          <w:b w:val="0"/>
          <w:color w:val="000000"/>
          <w:sz w:val="24"/>
        </w:rPr>
        <w:t>6.某幼儿园聘用曾经有过犯罪记录的宋某为工作人员，依据《幼儿园工作规程》规定，该幼儿园做法（ ）。</w:t>
      </w:r>
    </w:p>
    <w:p w14:paraId="0FF06435">
      <w:pPr>
        <w:ind w:firstLine="480"/>
      </w:pPr>
      <w:r>
        <w:rPr>
          <w:rFonts w:ascii="宋体" w:hAnsi="宋体" w:eastAsia="宋体"/>
          <w:b w:val="0"/>
          <w:color w:val="000000"/>
          <w:sz w:val="24"/>
        </w:rPr>
        <w:t>A.合法，要给予宋某改过自新的机会</w:t>
      </w:r>
    </w:p>
    <w:p w14:paraId="479ACA01">
      <w:pPr>
        <w:ind w:firstLine="480"/>
      </w:pPr>
      <w:r>
        <w:rPr>
          <w:rFonts w:ascii="宋体" w:hAnsi="宋体" w:eastAsia="宋体"/>
          <w:b w:val="0"/>
          <w:color w:val="000000"/>
          <w:sz w:val="24"/>
        </w:rPr>
        <w:t>B.合法，幼儿园有权自主聘用工作人员</w:t>
      </w:r>
    </w:p>
    <w:p w14:paraId="319E9969">
      <w:pPr>
        <w:ind w:firstLine="480"/>
      </w:pPr>
      <w:r>
        <w:rPr>
          <w:rFonts w:ascii="宋体" w:hAnsi="宋体" w:eastAsia="宋体"/>
          <w:b w:val="0"/>
          <w:color w:val="000000"/>
          <w:sz w:val="24"/>
        </w:rPr>
        <w:t>C.不合法，应征得上级主管部门同意方可聘用</w:t>
      </w:r>
    </w:p>
    <w:p w14:paraId="16F79A73">
      <w:pPr>
        <w:ind w:firstLine="480"/>
      </w:pPr>
      <w:r>
        <w:rPr>
          <w:rFonts w:ascii="宋体" w:hAnsi="宋体" w:eastAsia="宋体"/>
          <w:b w:val="0"/>
          <w:color w:val="000000"/>
          <w:sz w:val="24"/>
        </w:rPr>
        <w:t>D.不合法，幼儿园不得聘用宋某担任工作人员</w:t>
      </w:r>
    </w:p>
    <w:p w14:paraId="00EC0761">
      <w:pPr>
        <w:ind w:firstLine="480"/>
      </w:pPr>
      <w:r>
        <w:rPr>
          <w:rFonts w:ascii="宋体" w:hAnsi="宋体" w:eastAsia="宋体"/>
          <w:b w:val="0"/>
          <w:color w:val="000000"/>
          <w:sz w:val="24"/>
        </w:rPr>
        <w:t>【答案】：D</w:t>
      </w:r>
    </w:p>
    <w:p w14:paraId="3048520A">
      <w:pPr>
        <w:ind w:firstLine="480"/>
        <w:rPr>
          <w:rFonts w:ascii="宋体" w:hAnsi="宋体" w:eastAsia="宋体"/>
          <w:b w:val="0"/>
          <w:color w:val="000000"/>
          <w:sz w:val="24"/>
        </w:rPr>
      </w:pPr>
      <w:r>
        <w:rPr>
          <w:rFonts w:ascii="宋体" w:hAnsi="宋体" w:eastAsia="宋体"/>
          <w:b w:val="0"/>
          <w:color w:val="000000"/>
          <w:sz w:val="24"/>
        </w:rPr>
        <w:t>【答案解析】：本题考查《幼儿园工作规程》。《幼儿园工作规程》第七章第三十九条规定：“幼儿园教职工应当贯彻国家教育方针，具有良好品德，热爱教育事业，尊重和爱护幼儿，具有专业知识和技能以及相应的文化和专业素养，为人师表，忠于职责，身心健康。幼儿园教职工患传染病期间暂停在幼儿园的工作。有犯罪、吸毒记录和精神病史者不得在幼儿园工作。”题干中，某幼儿园聘用曾经有过犯罪记录的宋某为工作人员，这是不合法的行为；依据《幼儿园工作规程》规定，不得聘用其担任工作人员。D 项正确。A、B 两项：题干中，某幼儿园聘用曾经有过犯罪记录的宋某为工作人员，这是不合法的行为，不符合《幼儿园工作规程》规定。与题干不符，排除。C 项：依据《幼儿园工作规程》规定，没有征得上级主管部门同意方可聘用的条例。与题干不符，排除</w:t>
      </w:r>
    </w:p>
    <w:p w14:paraId="20C668D8">
      <w:pPr>
        <w:ind w:firstLine="480"/>
        <w:rPr>
          <w:rFonts w:ascii="宋体" w:hAnsi="宋体" w:eastAsia="宋体"/>
          <w:b w:val="0"/>
          <w:color w:val="000000"/>
          <w:sz w:val="24"/>
        </w:rPr>
      </w:pPr>
    </w:p>
    <w:p w14:paraId="1D7F102F">
      <w:pPr>
        <w:ind w:firstLine="480"/>
      </w:pPr>
      <w:r>
        <w:rPr>
          <w:rFonts w:ascii="宋体" w:hAnsi="宋体" w:eastAsia="宋体"/>
          <w:b w:val="0"/>
          <w:color w:val="000000"/>
          <w:sz w:val="24"/>
        </w:rPr>
        <w:t>7.幼儿黄某活泼好动，常与同伴嬉戏打闹，多次违反活动纪律。为此，带班教师万某不允许黄某参加幼儿园各种 文艺活动，以防其破坏活动秩序，教师万某做法（ ）。</w:t>
      </w:r>
    </w:p>
    <w:p w14:paraId="3E340172">
      <w:pPr>
        <w:ind w:firstLine="480"/>
      </w:pPr>
      <w:r>
        <w:rPr>
          <w:rFonts w:ascii="宋体" w:hAnsi="宋体" w:eastAsia="宋体"/>
          <w:b w:val="0"/>
          <w:color w:val="000000"/>
          <w:sz w:val="24"/>
        </w:rPr>
        <w:t>A.正确，是维护活动秩序的需要</w:t>
      </w:r>
    </w:p>
    <w:p w14:paraId="7532EEC4">
      <w:pPr>
        <w:ind w:firstLine="480"/>
      </w:pPr>
      <w:r>
        <w:rPr>
          <w:rFonts w:ascii="宋体" w:hAnsi="宋体" w:eastAsia="宋体"/>
          <w:b w:val="0"/>
          <w:color w:val="000000"/>
          <w:sz w:val="24"/>
        </w:rPr>
        <w:t>B.不正确，教师应平等对待幼儿</w:t>
      </w:r>
    </w:p>
    <w:p w14:paraId="578F1CA4">
      <w:pPr>
        <w:ind w:firstLine="480"/>
      </w:pPr>
      <w:r>
        <w:rPr>
          <w:rFonts w:ascii="宋体" w:hAnsi="宋体" w:eastAsia="宋体"/>
          <w:b w:val="0"/>
          <w:color w:val="000000"/>
          <w:sz w:val="24"/>
        </w:rPr>
        <w:t>C.正确，教师有权自主管理班级</w:t>
      </w:r>
    </w:p>
    <w:p w14:paraId="0B365E0A">
      <w:pPr>
        <w:ind w:firstLine="480"/>
      </w:pPr>
      <w:r>
        <w:rPr>
          <w:rFonts w:ascii="宋体" w:hAnsi="宋体" w:eastAsia="宋体"/>
          <w:b w:val="0"/>
          <w:color w:val="000000"/>
          <w:sz w:val="24"/>
        </w:rPr>
        <w:t>D.不正确，应征得其他教师同意</w:t>
      </w:r>
    </w:p>
    <w:p w14:paraId="6AFE8F48">
      <w:pPr>
        <w:ind w:firstLine="480"/>
      </w:pPr>
      <w:r>
        <w:rPr>
          <w:rFonts w:ascii="宋体" w:hAnsi="宋体" w:eastAsia="宋体"/>
          <w:b w:val="0"/>
          <w:color w:val="000000"/>
          <w:sz w:val="24"/>
        </w:rPr>
        <w:t>【答案】：B</w:t>
      </w:r>
    </w:p>
    <w:p w14:paraId="05928690">
      <w:pPr>
        <w:ind w:firstLine="480"/>
        <w:rPr>
          <w:rFonts w:ascii="宋体" w:hAnsi="宋体" w:eastAsia="宋体"/>
          <w:b w:val="0"/>
          <w:color w:val="000000"/>
          <w:sz w:val="24"/>
        </w:rPr>
      </w:pPr>
      <w:r>
        <w:rPr>
          <w:rFonts w:ascii="宋体" w:hAnsi="宋体" w:eastAsia="宋体"/>
          <w:b w:val="0"/>
          <w:color w:val="000000"/>
          <w:sz w:val="24"/>
        </w:rPr>
        <w:t>【答案解析】：本题考查《中华人民共和国教育法》。《中华人民共和国教育法》第五章第四十二条规定：“受教育者享有下列权利：（一）参加教育教学计划安排的各种活动，使用教育教学设施、设备、图书资料；（二）按照国家有关规定获得奖学金、贷学金、助学金；（三）在学业成绩和品行上获得公正评价，完成规定的学业后获得相应的学业证书、学位证书；（四）对学校给予的处分不服向有关部门提出申诉，对学校、教师侵犯其人身权、财产权等合法权益，提出申诉或者依法提起诉讼；（五）法律、法规规定的其他权利。”题干中，教师因黄某活泼好动而不允许其参加幼儿园各种文艺活动，这侵犯了该幼儿参与活动的权利，说明该教师的做法是不正确的，也没有平等对待幼儿。B 项正确。A、C 两项：题干中，老师的做法是不正确的。与题干不符，排除。D 项：题干中，老师的做法是不正确的，但应征得其他教师同意并不符合题意。与题干不符，排除</w:t>
      </w:r>
    </w:p>
    <w:p w14:paraId="6AC06B4B">
      <w:pPr>
        <w:ind w:firstLine="480"/>
        <w:rPr>
          <w:rFonts w:hint="eastAsia" w:ascii="宋体" w:hAnsi="宋体" w:eastAsia="宋体"/>
          <w:b w:val="0"/>
          <w:color w:val="000000"/>
          <w:sz w:val="24"/>
        </w:rPr>
      </w:pPr>
      <w:r>
        <w:rPr>
          <w:rFonts w:hint="eastAsia" w:ascii="宋体" w:hAnsi="宋体" w:eastAsia="宋体"/>
          <w:b w:val="0"/>
          <w:color w:val="000000"/>
          <w:sz w:val="24"/>
        </w:rPr>
        <w:t>故正确答案为 B</w:t>
      </w:r>
    </w:p>
    <w:p w14:paraId="76EFF780">
      <w:pPr>
        <w:ind w:firstLine="480"/>
        <w:rPr>
          <w:rFonts w:hint="eastAsia" w:ascii="宋体" w:hAnsi="宋体" w:eastAsia="宋体"/>
          <w:b w:val="0"/>
          <w:color w:val="000000"/>
          <w:sz w:val="24"/>
        </w:rPr>
      </w:pPr>
    </w:p>
    <w:p w14:paraId="4D798E9A">
      <w:pPr>
        <w:ind w:firstLine="480"/>
      </w:pPr>
      <w:r>
        <w:rPr>
          <w:rFonts w:ascii="宋体" w:hAnsi="宋体" w:eastAsia="宋体"/>
          <w:b w:val="0"/>
          <w:color w:val="000000"/>
          <w:sz w:val="24"/>
        </w:rPr>
        <w:t>8.某幼儿教师在幼儿园操场吸烟，该教师做法（ ）。</w:t>
      </w:r>
    </w:p>
    <w:p w14:paraId="683C4C48">
      <w:pPr>
        <w:ind w:firstLine="480"/>
      </w:pPr>
      <w:r>
        <w:rPr>
          <w:rFonts w:ascii="宋体" w:hAnsi="宋体" w:eastAsia="宋体"/>
          <w:b w:val="0"/>
          <w:color w:val="000000"/>
          <w:sz w:val="24"/>
        </w:rPr>
        <w:t>A.合法，幼儿园操场可以吸烟</w:t>
      </w:r>
    </w:p>
    <w:p w14:paraId="53820E12">
      <w:pPr>
        <w:ind w:firstLine="480"/>
      </w:pPr>
      <w:r>
        <w:rPr>
          <w:rFonts w:ascii="宋体" w:hAnsi="宋体" w:eastAsia="宋体"/>
          <w:b w:val="0"/>
          <w:color w:val="000000"/>
          <w:sz w:val="24"/>
        </w:rPr>
        <w:t>B.合法，幼儿教师可以吸烟视频讲解</w:t>
      </w:r>
    </w:p>
    <w:p w14:paraId="39CD0F8A">
      <w:pPr>
        <w:ind w:firstLine="480"/>
      </w:pPr>
      <w:r>
        <w:rPr>
          <w:rFonts w:ascii="宋体" w:hAnsi="宋体" w:eastAsia="宋体"/>
          <w:b w:val="0"/>
          <w:color w:val="000000"/>
          <w:sz w:val="24"/>
        </w:rPr>
        <w:t>C.不合法，幼儿教师不得吸烟</w:t>
      </w:r>
    </w:p>
    <w:p w14:paraId="684F3A68">
      <w:pPr>
        <w:ind w:firstLine="480"/>
      </w:pPr>
      <w:r>
        <w:rPr>
          <w:rFonts w:ascii="宋体" w:hAnsi="宋体" w:eastAsia="宋体"/>
          <w:b w:val="0"/>
          <w:color w:val="000000"/>
          <w:sz w:val="24"/>
        </w:rPr>
        <w:t>D.不合法，不得在幼儿园内吸烟</w:t>
      </w:r>
    </w:p>
    <w:p w14:paraId="11374A2C">
      <w:pPr>
        <w:ind w:firstLine="480"/>
      </w:pPr>
      <w:r>
        <w:rPr>
          <w:rFonts w:ascii="宋体" w:hAnsi="宋体" w:eastAsia="宋体"/>
          <w:b w:val="0"/>
          <w:color w:val="000000"/>
          <w:sz w:val="24"/>
        </w:rPr>
        <w:t>【答案】：D</w:t>
      </w:r>
    </w:p>
    <w:p w14:paraId="3EF25491">
      <w:pPr>
        <w:ind w:firstLine="480"/>
        <w:rPr>
          <w:rFonts w:ascii="宋体" w:hAnsi="宋体" w:eastAsia="宋体"/>
          <w:b w:val="0"/>
          <w:color w:val="000000"/>
          <w:sz w:val="24"/>
        </w:rPr>
      </w:pPr>
      <w:r>
        <w:rPr>
          <w:rFonts w:ascii="宋体" w:hAnsi="宋体" w:eastAsia="宋体"/>
          <w:b w:val="0"/>
          <w:color w:val="000000"/>
          <w:sz w:val="24"/>
        </w:rPr>
        <w:t>【答案解析】：本题考查《幼儿园工作规程》。《幼儿园工作规程》第四章第二十条规定：“幼儿园应当建立卫生消毒、晨检、午检制度和病儿隔离制度，配合卫生部门做好计划免疫工作。幼儿园应当建立传染病预防和管理制度，制定突发传染病应急预案，认真做好疾病防控工作。幼儿园应当建立患病幼儿用药的委托交接制度，未经监护人委托或者同意，幼儿园不得给幼儿用药。幼儿园应当妥善管理药品，保证幼儿用药安全。幼儿园内禁止吸烟、饮酒。”题干中，某幼儿教师在幼儿园操场吸烟的行为是不合法的，依据《幼儿园工作规程》的规定是禁止在幼儿园内吸烟。D 项正确。A、B 项：题干中，某幼儿教师在幼儿园操场吸烟的行为是不合法的，不符合《幼儿园工作规程》的规定。与题干不符，排除。C 项：《幼儿园工作规程》中并未规定幼儿教师不得吸烟，只规定禁止在幼儿园内吸烟。与题干不符，排除</w:t>
      </w:r>
    </w:p>
    <w:p w14:paraId="242674E9">
      <w:pPr>
        <w:ind w:firstLine="480"/>
        <w:rPr>
          <w:rFonts w:ascii="宋体" w:hAnsi="宋体" w:eastAsia="宋体"/>
          <w:b w:val="0"/>
          <w:color w:val="000000"/>
          <w:sz w:val="24"/>
        </w:rPr>
      </w:pPr>
    </w:p>
    <w:p w14:paraId="7A129976">
      <w:pPr>
        <w:ind w:firstLine="480"/>
      </w:pPr>
      <w:r>
        <w:rPr>
          <w:rFonts w:ascii="宋体" w:hAnsi="宋体" w:eastAsia="宋体"/>
          <w:b w:val="0"/>
          <w:color w:val="000000"/>
          <w:sz w:val="24"/>
        </w:rPr>
        <w:t>9.某教师积极参加幼儿集体活动，并对幼儿园改革发展建言献策，该教师行使的权力是（ ）。</w:t>
      </w:r>
    </w:p>
    <w:p w14:paraId="48B33AB7">
      <w:pPr>
        <w:ind w:firstLine="480"/>
      </w:pPr>
      <w:r>
        <w:rPr>
          <w:rFonts w:ascii="宋体" w:hAnsi="宋体" w:eastAsia="宋体"/>
          <w:b w:val="0"/>
          <w:color w:val="000000"/>
          <w:sz w:val="24"/>
        </w:rPr>
        <w:t>A.教育教学权</w:t>
      </w:r>
    </w:p>
    <w:p w14:paraId="18083608">
      <w:pPr>
        <w:ind w:firstLine="480"/>
      </w:pPr>
      <w:r>
        <w:rPr>
          <w:rFonts w:ascii="宋体" w:hAnsi="宋体" w:eastAsia="宋体"/>
          <w:b w:val="0"/>
          <w:color w:val="000000"/>
          <w:sz w:val="24"/>
        </w:rPr>
        <w:t>B.科学研究权</w:t>
      </w:r>
    </w:p>
    <w:p w14:paraId="31550D23">
      <w:pPr>
        <w:ind w:firstLine="480"/>
      </w:pPr>
      <w:r>
        <w:rPr>
          <w:rFonts w:ascii="宋体" w:hAnsi="宋体" w:eastAsia="宋体"/>
          <w:b w:val="0"/>
          <w:color w:val="000000"/>
          <w:sz w:val="24"/>
        </w:rPr>
        <w:t>C.民主管理权</w:t>
      </w:r>
    </w:p>
    <w:p w14:paraId="23EF83B8">
      <w:pPr>
        <w:ind w:firstLine="480"/>
      </w:pPr>
      <w:r>
        <w:rPr>
          <w:rFonts w:ascii="宋体" w:hAnsi="宋体" w:eastAsia="宋体"/>
          <w:b w:val="0"/>
          <w:color w:val="000000"/>
          <w:sz w:val="24"/>
        </w:rPr>
        <w:t>D.公正评价权</w:t>
      </w:r>
    </w:p>
    <w:p w14:paraId="552DE448">
      <w:pPr>
        <w:ind w:firstLine="480"/>
      </w:pPr>
      <w:r>
        <w:rPr>
          <w:rFonts w:ascii="宋体" w:hAnsi="宋体" w:eastAsia="宋体"/>
          <w:b w:val="0"/>
          <w:color w:val="000000"/>
          <w:sz w:val="24"/>
        </w:rPr>
        <w:t>【答案】：C</w:t>
      </w:r>
    </w:p>
    <w:p w14:paraId="166525F0">
      <w:pPr>
        <w:ind w:firstLine="480"/>
        <w:rPr>
          <w:rFonts w:ascii="宋体" w:hAnsi="宋体" w:eastAsia="宋体"/>
          <w:b w:val="0"/>
          <w:color w:val="000000"/>
          <w:sz w:val="24"/>
        </w:rPr>
      </w:pPr>
      <w:r>
        <w:rPr>
          <w:rFonts w:ascii="宋体" w:hAnsi="宋体" w:eastAsia="宋体"/>
          <w:b w:val="0"/>
          <w:color w:val="000000"/>
          <w:sz w:val="24"/>
        </w:rPr>
        <w:t>【答案解析】：本题考查教师的基本权利。教师的基本权利包括教育教学权、学术研究权、指导评价权、报酬待遇权、民主管理权、进修培训权。其中，民主管理权是公民民主权利在教师特定职业下的具体化。根据《中华人民共和国教师法》第七条第（五）项规定：“教师拥有‘对学校教育教学、管理工作和教育行政部门的工作提出意见和建议，通过教职工代表大会或者其他形式，参与学校的民主管理’的权利。”题干中，某教师积极参加幼儿集体活动，并对幼儿园改革发展建言献策，这说明该教师行使的权力是民主管理权。C 项正确。A 项：教育教学权是教师为履行教育教学职责而必须具备的基本权利。根据《中华人民共和国教师法》第七条第（一）项规定：“教师有‘进行教育教学活动，开展教育教学改革和实验’的权利，任何个人或部门都无权干涉。”与题干不符，排除。B 项：科学研究权是教师作为教育教学专业人员所享有的一项基本权利。根据《中华人民共和国教师法》第七条第（二）项规定：“教师拥有‘从事科学研究，学术交流，参加专业的学术团体，在学术活动中充分发表意见’的权利。”与题干不符，排除。D 项：公正评价权是与教师在教育教学活动中的主导地位相对应的一项特定权利。根据《中华人民共和国教师法》第七条第（三）项规定：“教师有‘指导学生的学习和发展，评定学生的品行和学业成绩’的权利。”与题干不符，排除</w:t>
      </w:r>
    </w:p>
    <w:p w14:paraId="3AE01EA7">
      <w:pPr>
        <w:ind w:firstLine="480"/>
        <w:rPr>
          <w:rFonts w:ascii="宋体" w:hAnsi="宋体" w:eastAsia="宋体"/>
          <w:b w:val="0"/>
          <w:color w:val="000000"/>
          <w:sz w:val="24"/>
        </w:rPr>
      </w:pPr>
    </w:p>
    <w:p w14:paraId="1EAE7256">
      <w:pPr>
        <w:ind w:firstLine="480"/>
      </w:pPr>
      <w:r>
        <w:rPr>
          <w:rFonts w:ascii="宋体" w:hAnsi="宋体" w:eastAsia="宋体"/>
          <w:b w:val="0"/>
          <w:color w:val="000000"/>
          <w:sz w:val="24"/>
        </w:rPr>
        <w:t>10.教师成某带领小班幼儿户外活动，东东在玩滑梯时突然从滑梯上跳下摔伤。事后调取监控录像发现，事发时成 某背对幼儿活动区域。对东东所受伤害应承担赔偿责任的主体是（ ）。</w:t>
      </w:r>
    </w:p>
    <w:p w14:paraId="5BB7BBA7">
      <w:pPr>
        <w:ind w:firstLine="480"/>
      </w:pPr>
      <w:r>
        <w:rPr>
          <w:rFonts w:ascii="宋体" w:hAnsi="宋体" w:eastAsia="宋体"/>
          <w:b w:val="0"/>
          <w:color w:val="000000"/>
          <w:sz w:val="24"/>
        </w:rPr>
        <w:t>A.成某</w:t>
      </w:r>
    </w:p>
    <w:p w14:paraId="3F65D75D">
      <w:pPr>
        <w:ind w:firstLine="480"/>
      </w:pPr>
      <w:r>
        <w:rPr>
          <w:rFonts w:ascii="宋体" w:hAnsi="宋体" w:eastAsia="宋体"/>
          <w:b w:val="0"/>
          <w:color w:val="000000"/>
          <w:sz w:val="24"/>
        </w:rPr>
        <w:t>B.幼儿园</w:t>
      </w:r>
    </w:p>
    <w:p w14:paraId="4617AC41">
      <w:pPr>
        <w:ind w:firstLine="480"/>
      </w:pPr>
      <w:r>
        <w:rPr>
          <w:rFonts w:ascii="宋体" w:hAnsi="宋体" w:eastAsia="宋体"/>
          <w:b w:val="0"/>
          <w:color w:val="000000"/>
          <w:sz w:val="24"/>
        </w:rPr>
        <w:t>C.东东</w:t>
      </w:r>
    </w:p>
    <w:p w14:paraId="0B3C40F0">
      <w:pPr>
        <w:ind w:firstLine="480"/>
      </w:pPr>
      <w:r>
        <w:rPr>
          <w:rFonts w:ascii="宋体" w:hAnsi="宋体" w:eastAsia="宋体"/>
          <w:b w:val="0"/>
          <w:color w:val="000000"/>
          <w:sz w:val="24"/>
        </w:rPr>
        <w:t>D.东东监护人</w:t>
      </w:r>
    </w:p>
    <w:p w14:paraId="26681F6B">
      <w:pPr>
        <w:ind w:firstLine="480"/>
      </w:pPr>
      <w:r>
        <w:rPr>
          <w:rFonts w:ascii="宋体" w:hAnsi="宋体" w:eastAsia="宋体"/>
          <w:b w:val="0"/>
          <w:color w:val="000000"/>
          <w:sz w:val="24"/>
        </w:rPr>
        <w:t>【答案】：B</w:t>
      </w:r>
    </w:p>
    <w:p w14:paraId="45E2043A">
      <w:pPr>
        <w:ind w:firstLine="480"/>
      </w:pPr>
      <w:r>
        <w:rPr>
          <w:rFonts w:ascii="宋体" w:hAnsi="宋体" w:eastAsia="宋体"/>
          <w:b w:val="0"/>
          <w:color w:val="000000"/>
          <w:sz w:val="24"/>
        </w:rPr>
        <w:t>【答案解析】：本题考查《学生伤害事故处理办法》。《学生伤害事故处理办法》第二章第九条规定：学校教师或者其他工作人员体罚或者变相体罚学生，或者在履行职责过程中违反工作要求、操作规程、职业道德或者其他有关规定的，学校承担事故责任。题干中，调取监控录像发现，事发时成某背对幼儿活动区域，这说明成某在职责期间没有尽到自己的职责，是造成了幼儿玩滑梯摔伤的主要原因。而成某这种行为又属于职务行为，因此幼儿园是承担赔偿责任的主体。B 项正确。A、C、D 三项：均不是承担赔偿责任的主体。与题干不符，排除</w:t>
      </w:r>
    </w:p>
    <w:p w14:paraId="0825B916">
      <w:pPr>
        <w:ind w:firstLine="480"/>
      </w:pPr>
      <w:r>
        <w:rPr>
          <w:rFonts w:ascii="宋体" w:hAnsi="宋体" w:eastAsia="宋体"/>
          <w:b w:val="0"/>
          <w:color w:val="000000"/>
          <w:sz w:val="24"/>
        </w:rPr>
        <w:t>11.关于幼儿园教育的性质和地位，下列说法正确的是（ ）。 2017年下半年教师资格考试《综合素质》（幼儿园）题</w:t>
      </w:r>
    </w:p>
    <w:p w14:paraId="4CA42AED">
      <w:pPr>
        <w:ind w:firstLine="480"/>
      </w:pPr>
      <w:r>
        <w:rPr>
          <w:rFonts w:ascii="宋体" w:hAnsi="宋体" w:eastAsia="宋体"/>
          <w:b w:val="0"/>
          <w:color w:val="000000"/>
          <w:sz w:val="24"/>
        </w:rPr>
        <w:t>A.幼儿园教育是基础教育预备阶段</w:t>
      </w:r>
    </w:p>
    <w:p w14:paraId="5E83088D">
      <w:pPr>
        <w:ind w:firstLine="480"/>
      </w:pPr>
      <w:r>
        <w:rPr>
          <w:rFonts w:ascii="宋体" w:hAnsi="宋体" w:eastAsia="宋体"/>
          <w:b w:val="0"/>
          <w:color w:val="000000"/>
          <w:sz w:val="24"/>
        </w:rPr>
        <w:t>B.幼儿园教育是义务教育组成部分</w:t>
      </w:r>
    </w:p>
    <w:p w14:paraId="4944A4EA">
      <w:pPr>
        <w:ind w:firstLine="480"/>
      </w:pPr>
      <w:r>
        <w:rPr>
          <w:rFonts w:ascii="宋体" w:hAnsi="宋体" w:eastAsia="宋体"/>
          <w:b w:val="0"/>
          <w:color w:val="000000"/>
          <w:sz w:val="24"/>
        </w:rPr>
        <w:t>C.幼儿园教育是学校教育制度基础阶段</w:t>
      </w:r>
    </w:p>
    <w:p w14:paraId="18360A33">
      <w:pPr>
        <w:ind w:firstLine="480"/>
      </w:pPr>
      <w:r>
        <w:rPr>
          <w:rFonts w:ascii="宋体" w:hAnsi="宋体" w:eastAsia="宋体"/>
          <w:b w:val="0"/>
          <w:color w:val="000000"/>
          <w:sz w:val="24"/>
        </w:rPr>
        <w:t>D.幼儿园教育不属于学校教育制度范畴</w:t>
      </w:r>
    </w:p>
    <w:p w14:paraId="1588CB42">
      <w:pPr>
        <w:ind w:firstLine="480"/>
      </w:pPr>
      <w:r>
        <w:rPr>
          <w:rFonts w:ascii="宋体" w:hAnsi="宋体" w:eastAsia="宋体"/>
          <w:b w:val="0"/>
          <w:color w:val="000000"/>
          <w:sz w:val="24"/>
        </w:rPr>
        <w:t>【答案】：C</w:t>
      </w:r>
    </w:p>
    <w:p w14:paraId="5235137B">
      <w:pPr>
        <w:ind w:firstLine="480"/>
      </w:pPr>
      <w:r>
        <w:rPr>
          <w:rFonts w:ascii="宋体" w:hAnsi="宋体" w:eastAsia="宋体"/>
          <w:b w:val="0"/>
          <w:color w:val="000000"/>
          <w:sz w:val="24"/>
        </w:rPr>
        <w:t>【答案解析】：本题考查《幼儿园工作规程》。《幼儿园工作规程》第一章第二条规定：“幼儿园是对 3 周岁以上学龄前幼儿实施保育和教育的机构。幼儿园教育是基础教育的重要组成部分，是学校教育制度的基础阶段。”C 项正确。A、B、D 三项：均为干扰项。与题干不符，排除</w:t>
      </w:r>
    </w:p>
    <w:p w14:paraId="028FFAC8">
      <w:pPr>
        <w:ind w:firstLine="480"/>
      </w:pPr>
      <w:r>
        <w:rPr>
          <w:rFonts w:ascii="宋体" w:hAnsi="宋体" w:eastAsia="宋体"/>
          <w:b w:val="0"/>
          <w:color w:val="000000"/>
          <w:sz w:val="24"/>
        </w:rPr>
        <w:t>12.</w:t>
      </w:r>
      <w:r>
        <w:rPr>
          <w:rFonts w:hint="eastAsia" w:ascii="宋体" w:hAnsi="宋体" w:eastAsia="宋体"/>
          <w:b w:val="0"/>
          <w:color w:val="000000"/>
          <w:sz w:val="24"/>
        </w:rPr>
        <w:t>依据《国家中长期教育改革和发展规划纲要（2010-2020年）》规定，下列对于我国重点发展农村学前教育的表述，不正确的是（ ）。</w:t>
      </w:r>
    </w:p>
    <w:p w14:paraId="2DFABF41">
      <w:pPr>
        <w:ind w:firstLine="480"/>
        <w:rPr>
          <w:rFonts w:hint="eastAsia" w:ascii="宋体" w:hAnsi="宋体" w:eastAsia="宋体"/>
          <w:b w:val="0"/>
          <w:color w:val="000000"/>
          <w:sz w:val="24"/>
        </w:rPr>
      </w:pPr>
      <w:r>
        <w:rPr>
          <w:rFonts w:hint="eastAsia"/>
          <w:b w:val="0"/>
          <w:color w:val="000000"/>
          <w:sz w:val="24"/>
          <w:lang w:val="en-US" w:eastAsia="zh-CN"/>
        </w:rPr>
        <w:t>A</w:t>
      </w:r>
      <w:r>
        <w:rPr>
          <w:rFonts w:ascii="宋体" w:hAnsi="宋体" w:eastAsia="宋体"/>
          <w:b w:val="0"/>
          <w:color w:val="000000"/>
          <w:sz w:val="24"/>
        </w:rPr>
        <w:t>.</w:t>
      </w:r>
      <w:r>
        <w:rPr>
          <w:rFonts w:hint="eastAsia" w:ascii="宋体" w:hAnsi="宋体" w:eastAsia="宋体"/>
          <w:b w:val="0"/>
          <w:color w:val="000000"/>
          <w:sz w:val="24"/>
        </w:rPr>
        <w:t>将村小学扩建为幼儿园</w:t>
      </w:r>
    </w:p>
    <w:p w14:paraId="7890D323">
      <w:pPr>
        <w:ind w:firstLine="480"/>
        <w:rPr>
          <w:rFonts w:hint="eastAsia"/>
          <w:b w:val="0"/>
          <w:color w:val="000000"/>
          <w:sz w:val="24"/>
          <w:lang w:val="en-US" w:eastAsia="zh-CN"/>
        </w:rPr>
      </w:pPr>
      <w:r>
        <w:rPr>
          <w:rFonts w:hint="eastAsia"/>
          <w:b w:val="0"/>
          <w:color w:val="000000"/>
          <w:sz w:val="24"/>
          <w:lang w:val="en-US" w:eastAsia="zh-CN"/>
        </w:rPr>
        <w:t>B.着力保证留守儿童入园</w:t>
      </w:r>
    </w:p>
    <w:p w14:paraId="5D598263">
      <w:pPr>
        <w:ind w:firstLine="480"/>
        <w:rPr>
          <w:rFonts w:hint="eastAsia"/>
          <w:b w:val="0"/>
          <w:color w:val="000000"/>
          <w:sz w:val="24"/>
          <w:lang w:val="en-US" w:eastAsia="zh-CN"/>
        </w:rPr>
      </w:pPr>
      <w:r>
        <w:rPr>
          <w:rFonts w:hint="eastAsia"/>
          <w:b w:val="0"/>
          <w:color w:val="000000"/>
          <w:sz w:val="24"/>
          <w:lang w:val="en-US" w:eastAsia="zh-CN"/>
        </w:rPr>
        <w:t>C.提高农村学前教育普及程度</w:t>
      </w:r>
    </w:p>
    <w:p w14:paraId="2534E8C8">
      <w:pPr>
        <w:ind w:firstLine="480"/>
        <w:rPr>
          <w:rFonts w:hint="default"/>
          <w:b w:val="0"/>
          <w:color w:val="000000"/>
          <w:sz w:val="24"/>
          <w:lang w:val="en-US" w:eastAsia="zh-CN"/>
        </w:rPr>
      </w:pPr>
      <w:r>
        <w:rPr>
          <w:rFonts w:hint="eastAsia"/>
          <w:b w:val="0"/>
          <w:color w:val="000000"/>
          <w:sz w:val="24"/>
          <w:lang w:val="en-US" w:eastAsia="zh-CN"/>
        </w:rPr>
        <w:t>D.支持贫困地区发展学前教育</w:t>
      </w:r>
    </w:p>
    <w:p w14:paraId="348F309F">
      <w:pPr>
        <w:ind w:firstLine="480"/>
      </w:pPr>
      <w:r>
        <w:rPr>
          <w:rFonts w:ascii="宋体" w:hAnsi="宋体" w:eastAsia="宋体"/>
          <w:b w:val="0"/>
          <w:color w:val="000000"/>
          <w:sz w:val="24"/>
        </w:rPr>
        <w:t>【答案】：A</w:t>
      </w:r>
    </w:p>
    <w:p w14:paraId="56E987B5">
      <w:pPr>
        <w:ind w:firstLine="480"/>
        <w:rPr>
          <w:rFonts w:ascii="宋体" w:hAnsi="宋体" w:eastAsia="宋体"/>
          <w:b w:val="0"/>
          <w:color w:val="000000"/>
          <w:sz w:val="24"/>
        </w:rPr>
      </w:pPr>
      <w:r>
        <w:rPr>
          <w:rFonts w:ascii="宋体" w:hAnsi="宋体" w:eastAsia="宋体"/>
          <w:b w:val="0"/>
          <w:color w:val="000000"/>
          <w:sz w:val="24"/>
        </w:rPr>
        <w:t>【答案解析】：本题考查《国家中长期教育改革和发展规划纲要（2010-2020 年）》。《国家中长期教育改革和发展规划纲要（2010-2020 年）》第二部分第三章规定：“重点发展农村学前教育。努力提高农村学前教育普及程度。着力保证留守儿童入园。采取多种形式扩大农村学前教育资源，改扩建、新建幼儿园，充分利用中小学布局调整富余的校舍和教师举办幼儿园（班）。发挥乡镇中心幼儿园对村幼儿园的示范指导作用。支持贫困地区发展学前教育。”因此，将村小学扩建为幼儿园不属于《国家中长期教育改革和发展规划纲要（2010-2020 年）》的规定。因此，A 项表述错误，为正确选项。B、C、D 三项：均属于《国家中长期教育改革和发展规划纲要（2010-2020 年）》规定。与题干不符，排除</w:t>
      </w:r>
    </w:p>
    <w:p w14:paraId="278B65B7">
      <w:pPr>
        <w:ind w:firstLine="480"/>
        <w:rPr>
          <w:rFonts w:ascii="宋体" w:hAnsi="宋体" w:eastAsia="宋体"/>
          <w:b w:val="0"/>
          <w:color w:val="000000"/>
          <w:sz w:val="24"/>
        </w:rPr>
      </w:pPr>
    </w:p>
    <w:p w14:paraId="177B5D08">
      <w:pPr>
        <w:ind w:firstLine="480"/>
      </w:pPr>
      <w:r>
        <w:rPr>
          <w:rFonts w:ascii="宋体" w:hAnsi="宋体" w:eastAsia="宋体"/>
          <w:b w:val="0"/>
          <w:color w:val="000000"/>
          <w:sz w:val="24"/>
        </w:rPr>
        <w:t>13.最近徐老师将头发染成红色。在一次区域活动中，“理发室”里的几个孩子？边玩边说“请给我染发，我要红 颜色的，像徐老师一样的红色”。“我也要红颜色的！”针对徐老师“染头发”的行为，下列评价正确的是 （ ）。</w:t>
      </w:r>
    </w:p>
    <w:p w14:paraId="455A927F">
      <w:pPr>
        <w:ind w:firstLine="480"/>
      </w:pPr>
      <w:r>
        <w:rPr>
          <w:rFonts w:ascii="宋体" w:hAnsi="宋体" w:eastAsia="宋体"/>
          <w:b w:val="0"/>
          <w:color w:val="000000"/>
          <w:sz w:val="24"/>
        </w:rPr>
        <w:t>A.恰当，反映幼儿教师合理审美需求</w:t>
      </w:r>
    </w:p>
    <w:p w14:paraId="0E10C226">
      <w:pPr>
        <w:ind w:firstLine="480"/>
      </w:pPr>
      <w:r>
        <w:rPr>
          <w:rFonts w:ascii="宋体" w:hAnsi="宋体" w:eastAsia="宋体"/>
          <w:b w:val="0"/>
          <w:color w:val="000000"/>
          <w:sz w:val="24"/>
        </w:rPr>
        <w:t>B.恰当，促进幼儿审美能力发展</w:t>
      </w:r>
    </w:p>
    <w:p w14:paraId="2B8B4248">
      <w:pPr>
        <w:ind w:firstLine="480"/>
      </w:pPr>
      <w:r>
        <w:rPr>
          <w:rFonts w:ascii="宋体" w:hAnsi="宋体" w:eastAsia="宋体"/>
          <w:b w:val="0"/>
          <w:color w:val="000000"/>
          <w:sz w:val="24"/>
        </w:rPr>
        <w:t>C.不恰当，不符合区城活动组织要求</w:t>
      </w:r>
    </w:p>
    <w:p w14:paraId="278A2016">
      <w:pPr>
        <w:ind w:firstLine="480"/>
      </w:pPr>
      <w:r>
        <w:rPr>
          <w:rFonts w:ascii="宋体" w:hAnsi="宋体" w:eastAsia="宋体"/>
          <w:b w:val="0"/>
          <w:color w:val="000000"/>
          <w:sz w:val="24"/>
        </w:rPr>
        <w:t>D.不恰当，不符合幼儿教师仪表规范</w:t>
      </w:r>
    </w:p>
    <w:p w14:paraId="33376AED">
      <w:pPr>
        <w:ind w:firstLine="480"/>
      </w:pPr>
      <w:r>
        <w:rPr>
          <w:rFonts w:ascii="宋体" w:hAnsi="宋体" w:eastAsia="宋体"/>
          <w:b w:val="0"/>
          <w:color w:val="000000"/>
          <w:sz w:val="24"/>
        </w:rPr>
        <w:t>【答案】：D</w:t>
      </w:r>
    </w:p>
    <w:p w14:paraId="5D55869E">
      <w:pPr>
        <w:ind w:firstLine="480"/>
      </w:pPr>
      <w:r>
        <w:rPr>
          <w:rFonts w:ascii="宋体" w:hAnsi="宋体" w:eastAsia="宋体"/>
          <w:b w:val="0"/>
          <w:color w:val="000000"/>
          <w:sz w:val="24"/>
        </w:rPr>
        <w:t>【答案解析】：本题考查教师职业行为规范。教师职业行为规范，主要涉及以下五个方面：教师思想行为规范、教师教学行为规范、教师人际行为规范、教师仪表行为规范、教师语言行为规范。其中，教师仪表行为规范主要包括以下几方面：首先，教师的仪表行为要以学生的欣赏水平为前提。其次，教师的仪表行为要与自己的性格特点相得益彰。再次，教师的仪表行为要符合自己的年龄特点。最后，教师的仪表行为要与课堂教学的情调相适应。题干中，徐老师将头发染成红色没有做到幼儿教师工作的示范性，这是会影响孩子的成长。因此，徐老师“染头发”的行为是不恰当的，不符合幼儿教师仪表规范。D 项正确。A、B 两项：徐老师“染头发”的行为是不恰当的。与题干不符，排除。C 项：徐老师“染头发”的行为并未体现出与符合区城活动组织要求与否无关。与题干不符，排除</w:t>
      </w:r>
    </w:p>
    <w:p w14:paraId="25659D68">
      <w:pPr>
        <w:ind w:firstLine="480"/>
      </w:pPr>
      <w:r>
        <w:rPr>
          <w:rFonts w:ascii="宋体" w:hAnsi="宋体" w:eastAsia="宋体"/>
          <w:b w:val="0"/>
          <w:color w:val="000000"/>
          <w:sz w:val="24"/>
        </w:rPr>
        <w:t>14.</w:t>
      </w:r>
      <w:r>
        <w:rPr>
          <w:rFonts w:hint="eastAsia" w:ascii="宋体" w:hAnsi="宋体" w:eastAsia="宋体"/>
          <w:b w:val="0"/>
          <w:color w:val="000000"/>
          <w:sz w:val="24"/>
        </w:rPr>
        <w:t>教师节那天，李老师一进教室，就看见桌上放着孩子们给自己的礼品，有包装精美的鲜花、音乐卡等。李老师从桌上特意拿起一张贺卡，笑着对大家到城说：“这张贺卡真漂亮，是小朋友自己做的吧，老师最喜欢这样的礼物！”该做法表明李老师（ ）。</w:t>
      </w:r>
    </w:p>
    <w:p w14:paraId="137ACBBF">
      <w:pPr>
        <w:ind w:firstLine="480"/>
        <w:rPr>
          <w:rFonts w:ascii="宋体" w:hAnsi="宋体" w:eastAsia="宋体"/>
          <w:b w:val="0"/>
          <w:color w:val="000000"/>
          <w:sz w:val="24"/>
        </w:rPr>
      </w:pPr>
      <w:r>
        <w:rPr>
          <w:rFonts w:hint="eastAsia"/>
          <w:b w:val="0"/>
          <w:color w:val="000000"/>
          <w:sz w:val="24"/>
          <w:lang w:val="en-US" w:eastAsia="zh-CN"/>
        </w:rPr>
        <w:t>A</w:t>
      </w:r>
      <w:r>
        <w:rPr>
          <w:rFonts w:ascii="宋体" w:hAnsi="宋体" w:eastAsia="宋体"/>
          <w:b w:val="0"/>
          <w:color w:val="000000"/>
          <w:sz w:val="24"/>
        </w:rPr>
        <w:t>.</w:t>
      </w:r>
      <w:r>
        <w:rPr>
          <w:rFonts w:hint="eastAsia" w:ascii="宋体" w:hAnsi="宋体" w:eastAsia="宋体"/>
          <w:b w:val="0"/>
          <w:color w:val="000000"/>
          <w:sz w:val="24"/>
        </w:rPr>
        <w:t>偏爱袒护个别幼儿</w:t>
      </w:r>
    </w:p>
    <w:p w14:paraId="4D42150E">
      <w:pPr>
        <w:ind w:firstLine="480"/>
        <w:rPr>
          <w:rFonts w:hint="eastAsia"/>
          <w:b w:val="0"/>
          <w:color w:val="000000"/>
          <w:sz w:val="24"/>
          <w:lang w:val="en-US" w:eastAsia="zh-CN"/>
        </w:rPr>
      </w:pPr>
      <w:r>
        <w:rPr>
          <w:rFonts w:hint="eastAsia"/>
          <w:b w:val="0"/>
          <w:color w:val="000000"/>
          <w:sz w:val="24"/>
          <w:lang w:val="en-US" w:eastAsia="zh-CN"/>
        </w:rPr>
        <w:t>B.不尊重大部分幼儿</w:t>
      </w:r>
    </w:p>
    <w:p w14:paraId="48D4B43B">
      <w:pPr>
        <w:ind w:firstLine="480"/>
        <w:rPr>
          <w:rFonts w:hint="eastAsia"/>
          <w:b w:val="0"/>
          <w:color w:val="000000"/>
          <w:sz w:val="24"/>
          <w:lang w:val="en-US" w:eastAsia="zh-CN"/>
        </w:rPr>
      </w:pPr>
      <w:r>
        <w:rPr>
          <w:rFonts w:hint="eastAsia"/>
          <w:b w:val="0"/>
          <w:color w:val="000000"/>
          <w:sz w:val="24"/>
          <w:lang w:val="en-US" w:eastAsia="zh-CN"/>
        </w:rPr>
        <w:t>C.自觉抵制不良风气</w:t>
      </w:r>
    </w:p>
    <w:p w14:paraId="75B5C8CE">
      <w:pPr>
        <w:ind w:firstLine="480"/>
        <w:rPr>
          <w:rFonts w:hint="default"/>
          <w:b w:val="0"/>
          <w:color w:val="000000"/>
          <w:sz w:val="24"/>
          <w:lang w:val="en-US" w:eastAsia="zh-CN"/>
        </w:rPr>
      </w:pPr>
      <w:r>
        <w:rPr>
          <w:rFonts w:hint="eastAsia"/>
          <w:b w:val="0"/>
          <w:color w:val="000000"/>
          <w:sz w:val="24"/>
          <w:lang w:val="en-US" w:eastAsia="zh-CN"/>
        </w:rPr>
        <w:t>D.自觉维护幼儿权益</w:t>
      </w:r>
    </w:p>
    <w:p w14:paraId="678151BD">
      <w:pPr>
        <w:ind w:firstLine="480"/>
      </w:pPr>
      <w:r>
        <w:rPr>
          <w:rFonts w:ascii="宋体" w:hAnsi="宋体" w:eastAsia="宋体"/>
          <w:b w:val="0"/>
          <w:color w:val="000000"/>
          <w:sz w:val="24"/>
        </w:rPr>
        <w:t>【答案】：C</w:t>
      </w:r>
    </w:p>
    <w:p w14:paraId="4B3B49AB">
      <w:pPr>
        <w:ind w:firstLine="480"/>
      </w:pPr>
      <w:r>
        <w:rPr>
          <w:rFonts w:ascii="宋体" w:hAnsi="宋体" w:eastAsia="宋体"/>
          <w:b w:val="0"/>
          <w:color w:val="000000"/>
          <w:sz w:val="24"/>
        </w:rPr>
        <w:t>【答案解析】：本题考查《中小学教师职业道德规范》（1997 年修订）。《中小学教师职业道德规范》（1997年修订）项要求教师要：依法执教、爱岗敬业、热爱学生、严谨治学、团结协作、尊重家长、廉洁从教、为人师表。其中，廉洁从教要求教师要坚守高尚情操，发扬奉献精神，自觉抵制社会不良风气影响。不利用职责之便谋取私利。题干中，李老师在教师节那天收到了鲜花、音乐卡等礼品，但她特意拿起一张贺卡并笑着对大家说喜欢小朋友亲手制作的贺卡，说明李老师通过行为表现出自身良好的职业道德，体现了廉洁从教。C 项正确。A、B、D 三项：均为干扰项。与题干不符，排除。15 析本题考查幼儿受尊重的权利。人格尊严权是指学生享有受他人尊重、保持良好形象及尊严的权利，学校、教师应当尊重学生的人格，不得对学生实施体罚、变相体罚或有其他侮辱人格尊严的行为。题干中，赵老师将“不好的作品”丢在废纸篓里的行为没有做到尊重每一位幼儿，损害了这部分幼儿的自尊心。A 项正确。B 项：题干中，被赵老师当众挑选出“好的作品”的这部分学生很开心，其积极性并没有受到打击，所以，赵老师的行为并打击所有学生的积极性。与题干不符，排除。C、D 两项：题干中，赵老师的行为是不正确的。与题干不符，排除</w:t>
      </w:r>
    </w:p>
    <w:p w14:paraId="1BEBA5E3">
      <w:pPr>
        <w:ind w:firstLine="480"/>
      </w:pPr>
      <w:r>
        <w:rPr>
          <w:rFonts w:ascii="宋体" w:hAnsi="宋体" w:eastAsia="宋体"/>
          <w:b w:val="0"/>
          <w:color w:val="000000"/>
          <w:sz w:val="24"/>
        </w:rPr>
        <w:t>15.中二班举行画展，孩子们纷纷带来个人作品。赵老师当众挑选“好的作品”，并将“不好的作品”丢在了废纸 篓里。赵老师的做法（ ）。</w:t>
      </w:r>
    </w:p>
    <w:p w14:paraId="21A0ADFF">
      <w:pPr>
        <w:ind w:firstLine="480"/>
      </w:pPr>
      <w:r>
        <w:rPr>
          <w:rFonts w:ascii="宋体" w:hAnsi="宋体" w:eastAsia="宋体"/>
          <w:b w:val="0"/>
          <w:color w:val="000000"/>
          <w:sz w:val="24"/>
        </w:rPr>
        <w:t>A.不正确，伤害部分孩子的自尊心</w:t>
      </w:r>
    </w:p>
    <w:p w14:paraId="7DA996BC">
      <w:pPr>
        <w:ind w:firstLine="480"/>
      </w:pPr>
      <w:r>
        <w:rPr>
          <w:rFonts w:ascii="宋体" w:hAnsi="宋体" w:eastAsia="宋体"/>
          <w:b w:val="0"/>
          <w:color w:val="000000"/>
          <w:sz w:val="24"/>
        </w:rPr>
        <w:t>B.不正确，打击全体孩子的积极性</w:t>
      </w:r>
    </w:p>
    <w:p w14:paraId="5BDBC180">
      <w:pPr>
        <w:ind w:firstLine="480"/>
      </w:pPr>
      <w:r>
        <w:rPr>
          <w:rFonts w:ascii="宋体" w:hAnsi="宋体" w:eastAsia="宋体"/>
          <w:b w:val="0"/>
          <w:color w:val="000000"/>
          <w:sz w:val="24"/>
        </w:rPr>
        <w:t>C.正确，有助于拓宽幼儿知识面</w:t>
      </w:r>
    </w:p>
    <w:p w14:paraId="268D2DBD">
      <w:pPr>
        <w:ind w:firstLine="480"/>
      </w:pPr>
      <w:r>
        <w:rPr>
          <w:rFonts w:ascii="宋体" w:hAnsi="宋体" w:eastAsia="宋体"/>
          <w:b w:val="0"/>
          <w:color w:val="000000"/>
          <w:sz w:val="24"/>
        </w:rPr>
        <w:t>D.正确，有助于建立和谐师幼关系</w:t>
      </w:r>
    </w:p>
    <w:p w14:paraId="5047495E">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7C93E812">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幼儿受尊重的权利。人格尊严权是指学生享有受他人尊重、保持良好形象及尊严的权利，学校、教师应当尊重学生的人格，不得对学生实施体罚、变相体罚或有其他侮辱人格尊严的行为。题干中，赵老师将“不好的作品”丢在废纸篓里的行为没有做到尊重每一位幼儿，损害了这部分幼儿的自尊心。A 项正确。</w:t>
      </w:r>
    </w:p>
    <w:p w14:paraId="61B37D0C">
      <w:pPr>
        <w:ind w:firstLine="480"/>
        <w:rPr>
          <w:rFonts w:hint="eastAsia" w:ascii="宋体" w:hAnsi="宋体" w:eastAsia="宋体"/>
          <w:b w:val="0"/>
          <w:color w:val="000000"/>
          <w:sz w:val="24"/>
        </w:rPr>
      </w:pPr>
      <w:r>
        <w:rPr>
          <w:rFonts w:hint="eastAsia" w:ascii="宋体" w:hAnsi="宋体" w:eastAsia="宋体"/>
          <w:b w:val="0"/>
          <w:color w:val="000000"/>
          <w:sz w:val="24"/>
        </w:rPr>
        <w:t>B 项：题干中，被赵老师当众挑选出“好的作品”的这部分学生很开心，其积极性并没有受到打击，所以，赵老师的行为并打击所有学生的积极性。与题干不符，排除。</w:t>
      </w:r>
    </w:p>
    <w:p w14:paraId="1F691669">
      <w:pPr>
        <w:ind w:firstLine="480"/>
        <w:rPr>
          <w:rFonts w:hint="eastAsia" w:ascii="宋体" w:hAnsi="宋体" w:eastAsia="宋体"/>
          <w:b w:val="0"/>
          <w:color w:val="000000"/>
          <w:sz w:val="24"/>
        </w:rPr>
      </w:pPr>
      <w:r>
        <w:rPr>
          <w:rFonts w:hint="eastAsia" w:ascii="宋体" w:hAnsi="宋体" w:eastAsia="宋体"/>
          <w:b w:val="0"/>
          <w:color w:val="000000"/>
          <w:sz w:val="24"/>
        </w:rPr>
        <w:t>C、D 两项：题干中，赵老师的行为是不正确的。与题干不符，排除。</w:t>
      </w:r>
    </w:p>
    <w:p w14:paraId="643763B7">
      <w:pPr>
        <w:ind w:firstLine="480"/>
        <w:rPr>
          <w:rFonts w:hint="eastAsia" w:ascii="宋体" w:hAnsi="宋体" w:eastAsia="宋体"/>
          <w:b w:val="0"/>
          <w:color w:val="000000"/>
          <w:sz w:val="24"/>
        </w:rPr>
      </w:pPr>
      <w:r>
        <w:rPr>
          <w:rFonts w:hint="eastAsia" w:ascii="宋体" w:hAnsi="宋体" w:eastAsia="宋体"/>
          <w:b w:val="0"/>
          <w:color w:val="000000"/>
          <w:sz w:val="24"/>
        </w:rPr>
        <w:t>故正确答案为 A</w:t>
      </w:r>
    </w:p>
    <w:p w14:paraId="5A57893F">
      <w:pPr>
        <w:ind w:firstLine="480"/>
        <w:rPr>
          <w:rFonts w:hint="eastAsia" w:ascii="宋体" w:hAnsi="宋体" w:eastAsia="宋体"/>
          <w:b w:val="0"/>
          <w:color w:val="000000"/>
          <w:sz w:val="24"/>
        </w:rPr>
      </w:pPr>
    </w:p>
    <w:p w14:paraId="56D885CC">
      <w:pPr>
        <w:ind w:firstLine="480"/>
      </w:pPr>
      <w:r>
        <w:rPr>
          <w:rFonts w:ascii="宋体" w:hAnsi="宋体" w:eastAsia="宋体"/>
          <w:b w:val="0"/>
          <w:color w:val="000000"/>
          <w:sz w:val="24"/>
        </w:rPr>
        <w:t>16.</w:t>
      </w:r>
      <w:r>
        <w:rPr>
          <w:rFonts w:hint="eastAsia" w:ascii="宋体" w:hAnsi="宋体" w:eastAsia="宋体"/>
          <w:b w:val="0"/>
          <w:color w:val="000000"/>
          <w:sz w:val="24"/>
        </w:rPr>
        <w:t>周老师在活动课中趁孩子自主活动的时候，拿起手机看微信，周老师给部分孩子看手机里面漂亮的图片及有趣的小视频，周老师的行为（ ）。</w:t>
      </w:r>
    </w:p>
    <w:p w14:paraId="2F253770">
      <w:pPr>
        <w:ind w:firstLine="480"/>
        <w:rPr>
          <w:rFonts w:hint="eastAsia" w:ascii="宋体" w:hAnsi="宋体" w:eastAsia="宋体"/>
          <w:b w:val="0"/>
          <w:color w:val="000000"/>
          <w:sz w:val="24"/>
        </w:rPr>
      </w:pPr>
      <w:r>
        <w:rPr>
          <w:rFonts w:hint="eastAsia" w:ascii="宋体" w:hAnsi="宋体" w:eastAsia="宋体"/>
          <w:b w:val="0"/>
          <w:color w:val="000000"/>
          <w:sz w:val="24"/>
        </w:rPr>
        <w:t>A.不正确，不利于公正地对待幼儿</w:t>
      </w:r>
    </w:p>
    <w:p w14:paraId="782AFBD7">
      <w:pPr>
        <w:ind w:firstLine="480"/>
        <w:rPr>
          <w:rFonts w:hint="eastAsia" w:ascii="宋体" w:hAnsi="宋体" w:eastAsia="宋体"/>
          <w:b w:val="0"/>
          <w:color w:val="000000"/>
          <w:sz w:val="24"/>
        </w:rPr>
      </w:pPr>
      <w:r>
        <w:rPr>
          <w:rFonts w:hint="eastAsia" w:ascii="宋体" w:hAnsi="宋体" w:eastAsia="宋体"/>
          <w:b w:val="0"/>
          <w:color w:val="000000"/>
          <w:sz w:val="24"/>
        </w:rPr>
        <w:t>B.不正确，不利于保护幼儿的安全</w:t>
      </w:r>
    </w:p>
    <w:p w14:paraId="1BDF97AB">
      <w:pPr>
        <w:ind w:firstLine="480"/>
        <w:rPr>
          <w:rFonts w:hint="eastAsia" w:ascii="宋体" w:hAnsi="宋体" w:eastAsia="宋体"/>
          <w:b w:val="0"/>
          <w:color w:val="000000"/>
          <w:sz w:val="24"/>
        </w:rPr>
      </w:pPr>
      <w:r>
        <w:rPr>
          <w:rFonts w:hint="eastAsia" w:ascii="宋体" w:hAnsi="宋体" w:eastAsia="宋体"/>
          <w:b w:val="0"/>
          <w:color w:val="000000"/>
          <w:sz w:val="24"/>
        </w:rPr>
        <w:t>C.正确，有助于拓宽幼儿的知识面</w:t>
      </w:r>
    </w:p>
    <w:p w14:paraId="4C972F94">
      <w:pPr>
        <w:ind w:firstLine="480"/>
        <w:rPr>
          <w:rFonts w:hint="eastAsia" w:ascii="宋体" w:hAnsi="宋体" w:eastAsia="宋体"/>
          <w:b w:val="0"/>
          <w:color w:val="000000"/>
          <w:sz w:val="24"/>
        </w:rPr>
      </w:pPr>
      <w:r>
        <w:rPr>
          <w:rFonts w:hint="eastAsia" w:ascii="宋体" w:hAnsi="宋体" w:eastAsia="宋体"/>
          <w:b w:val="0"/>
          <w:color w:val="000000"/>
          <w:sz w:val="24"/>
        </w:rPr>
        <w:t>D.正确，有助于建立师幼关系</w:t>
      </w:r>
    </w:p>
    <w:p w14:paraId="139C8E42">
      <w:pPr>
        <w:ind w:firstLine="480"/>
      </w:pPr>
      <w:r>
        <w:rPr>
          <w:rFonts w:ascii="宋体" w:hAnsi="宋体" w:eastAsia="宋体"/>
          <w:b w:val="0"/>
          <w:color w:val="000000"/>
          <w:sz w:val="24"/>
        </w:rPr>
        <w:t>【答案】：B</w:t>
      </w:r>
    </w:p>
    <w:p w14:paraId="4667B38E">
      <w:pPr>
        <w:ind w:firstLine="480"/>
        <w:rPr>
          <w:rFonts w:ascii="宋体" w:hAnsi="宋体" w:eastAsia="宋体"/>
          <w:b w:val="0"/>
          <w:color w:val="000000"/>
          <w:sz w:val="24"/>
        </w:rPr>
      </w:pPr>
      <w:r>
        <w:rPr>
          <w:rFonts w:ascii="宋体" w:hAnsi="宋体" w:eastAsia="宋体"/>
          <w:b w:val="0"/>
          <w:color w:val="000000"/>
          <w:sz w:val="24"/>
        </w:rPr>
        <w:t>【答案解析】：本题考查《新时代幼儿园教师职业行为十项准则》。《新时代幼儿园教师职业行为十项准则》中规定：“加强安全防范。增强安全意识，加强安全教育，保护幼儿安全，防范事故风险；不得在保教活动中遇突发事件、面临危险时，不顾幼儿安危，擅离职守，自行逃离。”题干中，周老师在活动课中趁孩子自主活动的时候，拿起手机看微信，没有保护幼儿安全，防范事故风险。B 项正确。A 项：题干中，并未体现出周老师区别对待学生。与题干不符，排除。C、D 两项：题干中，周老师的做法是不正确的。与题干不符，排除</w:t>
      </w:r>
    </w:p>
    <w:p w14:paraId="47FF1105">
      <w:pPr>
        <w:ind w:firstLine="480"/>
        <w:rPr>
          <w:rFonts w:hint="eastAsia" w:ascii="宋体" w:hAnsi="宋体" w:eastAsia="宋体"/>
          <w:b w:val="0"/>
          <w:color w:val="000000"/>
          <w:sz w:val="24"/>
          <w:lang w:val="en-US" w:eastAsia="zh-CN"/>
        </w:rPr>
      </w:pPr>
    </w:p>
    <w:p w14:paraId="2C24A344">
      <w:pPr>
        <w:ind w:firstLine="480"/>
      </w:pPr>
      <w:r>
        <w:rPr>
          <w:rFonts w:ascii="宋体" w:hAnsi="宋体" w:eastAsia="宋体"/>
          <w:b w:val="0"/>
          <w:color w:val="000000"/>
          <w:sz w:val="24"/>
        </w:rPr>
        <w:t>17.自1927年发现“北京猿人”化石后，我国又相继在多处发现原始人类遗迹，并为这些原始人类命名。北京周口 店龙骨山遗址的原始人，考古学上称其是（ ）。</w:t>
      </w:r>
    </w:p>
    <w:p w14:paraId="2D1A9EA9">
      <w:pPr>
        <w:ind w:firstLine="480"/>
      </w:pPr>
      <w:r>
        <w:rPr>
          <w:rFonts w:ascii="宋体" w:hAnsi="宋体" w:eastAsia="宋体"/>
          <w:b w:val="0"/>
          <w:color w:val="000000"/>
          <w:sz w:val="24"/>
        </w:rPr>
        <w:t>A.山顶洞人</w:t>
      </w:r>
    </w:p>
    <w:p w14:paraId="4FB2B9F7">
      <w:pPr>
        <w:ind w:firstLine="480"/>
      </w:pPr>
      <w:r>
        <w:rPr>
          <w:rFonts w:ascii="宋体" w:hAnsi="宋体" w:eastAsia="宋体"/>
          <w:b w:val="0"/>
          <w:color w:val="000000"/>
          <w:sz w:val="24"/>
        </w:rPr>
        <w:t>B.元谋猿人</w:t>
      </w:r>
    </w:p>
    <w:p w14:paraId="09D63253">
      <w:pPr>
        <w:ind w:firstLine="480"/>
      </w:pPr>
      <w:r>
        <w:rPr>
          <w:rFonts w:ascii="宋体" w:hAnsi="宋体" w:eastAsia="宋体"/>
          <w:b w:val="0"/>
          <w:color w:val="000000"/>
          <w:sz w:val="24"/>
        </w:rPr>
        <w:t>C.巫山猿人</w:t>
      </w:r>
    </w:p>
    <w:p w14:paraId="531C2170">
      <w:pPr>
        <w:ind w:firstLine="480"/>
      </w:pPr>
      <w:r>
        <w:rPr>
          <w:rFonts w:ascii="宋体" w:hAnsi="宋体" w:eastAsia="宋体"/>
          <w:b w:val="0"/>
          <w:color w:val="000000"/>
          <w:sz w:val="24"/>
        </w:rPr>
        <w:t>D.蓝田猿人</w:t>
      </w:r>
    </w:p>
    <w:p w14:paraId="3061242A">
      <w:pPr>
        <w:ind w:firstLine="480"/>
      </w:pPr>
      <w:r>
        <w:rPr>
          <w:rFonts w:ascii="宋体" w:hAnsi="宋体" w:eastAsia="宋体"/>
          <w:b w:val="0"/>
          <w:color w:val="000000"/>
          <w:sz w:val="24"/>
        </w:rPr>
        <w:t>【答案】：A</w:t>
      </w:r>
    </w:p>
    <w:p w14:paraId="4630D691">
      <w:pPr>
        <w:ind w:firstLine="480"/>
      </w:pPr>
      <w:r>
        <w:rPr>
          <w:rFonts w:ascii="宋体" w:hAnsi="宋体" w:eastAsia="宋体"/>
          <w:b w:val="0"/>
          <w:color w:val="000000"/>
          <w:sz w:val="24"/>
        </w:rPr>
        <w:t>【答案解析】：本题考查文化常识。山顶洞人是中国华北地区旧石器时代晚期的人类化石，属晚期智人。因发现于北京市周口店龙骨山北京人遗址顶部的山顶洞而得名。题干中，“北京周口店龙骨山遗址的原始人”是山顶洞人。A 项正确。B 项：元谋猿人俗称“元谋人”因发现地点在云南元谋县上那蚌村西北小山岗上，定名为“元谋直立人”，元谋人牙齿化石是 1965 年“五一”节在云南元谋县上那蚌村发现的，元谋县被誉为“元谋人的故乡”。与题干不符。排除。C 项：1985 年，考古工作者在重庆巫山县庙宇镇龙坪村龙骨坡，发掘出一段带有 2 颗臼齿的残破能人左侧下颌骨化石以及一些有人工加工痕迹的骨片。1986 年又发掘出 3 枚门齿和一段带有2 个牙齿的下牙床化石。此外，遗址中还出土了包括步氏巨猿、中国乳齿象、先东方剑齿象、剑齿虎、双角犀、小种大熊猫等 116 种早更新世初期的哺乳动物化石。经学者研究，龙骨坡遗址出土的遗物代表了一种能人的新亚种，后被定名为“能人巫山亚种”一般称之为“巫山人”。与题干不符，排除。D 项：“蓝田猿人”，学名为“直立人蓝田亚种”，是中国的直立人化石，旧石器时代早期人类，属早期直立人，生活的时代是更新世中期、旧石器时代早期。1964 年发现于陕西省蓝田县公王岭，命名为“直立人蓝田亚种”。与题干不符，排除</w:t>
      </w:r>
    </w:p>
    <w:p w14:paraId="37936A4C">
      <w:pPr>
        <w:ind w:firstLine="480"/>
        <w:rPr>
          <w:rFonts w:hint="eastAsia" w:ascii="宋体" w:hAnsi="宋体" w:eastAsia="宋体"/>
          <w:b w:val="0"/>
          <w:color w:val="000000"/>
          <w:sz w:val="24"/>
        </w:rPr>
      </w:pPr>
      <w:r>
        <w:rPr>
          <w:rFonts w:ascii="宋体" w:hAnsi="宋体" w:eastAsia="宋体"/>
          <w:b w:val="0"/>
          <w:color w:val="000000"/>
          <w:sz w:val="24"/>
        </w:rPr>
        <w:t>18.</w:t>
      </w:r>
      <w:r>
        <w:rPr>
          <w:rFonts w:hint="eastAsia" w:ascii="宋体" w:hAnsi="宋体" w:eastAsia="宋体"/>
          <w:b w:val="0"/>
          <w:color w:val="000000"/>
          <w:sz w:val="24"/>
        </w:rPr>
        <w:t>南丁格尔是现代护理学奠基人，全世界护士典范，她还建立世界第一所护士学校，她的国籍是（   ）。</w:t>
      </w:r>
    </w:p>
    <w:p w14:paraId="410BE619">
      <w:pPr>
        <w:ind w:firstLine="480"/>
        <w:rPr>
          <w:rFonts w:hint="eastAsia" w:ascii="宋体" w:hAnsi="宋体" w:eastAsia="宋体"/>
          <w:b w:val="0"/>
          <w:color w:val="000000"/>
          <w:sz w:val="24"/>
        </w:rPr>
      </w:pPr>
      <w:r>
        <w:rPr>
          <w:rFonts w:hint="eastAsia" w:ascii="宋体" w:hAnsi="宋体" w:eastAsia="宋体"/>
          <w:b w:val="0"/>
          <w:color w:val="000000"/>
          <w:sz w:val="24"/>
        </w:rPr>
        <w:t>A.瑞士</w:t>
      </w:r>
    </w:p>
    <w:p w14:paraId="6CAC1FC7">
      <w:pPr>
        <w:ind w:firstLine="480"/>
        <w:rPr>
          <w:rFonts w:hint="eastAsia" w:ascii="宋体" w:hAnsi="宋体" w:eastAsia="宋体"/>
          <w:b w:val="0"/>
          <w:color w:val="000000"/>
          <w:sz w:val="24"/>
        </w:rPr>
      </w:pPr>
      <w:r>
        <w:rPr>
          <w:rFonts w:hint="eastAsia" w:ascii="宋体" w:hAnsi="宋体" w:eastAsia="宋体"/>
          <w:b w:val="0"/>
          <w:color w:val="000000"/>
          <w:sz w:val="24"/>
        </w:rPr>
        <w:t>B.法国</w:t>
      </w:r>
    </w:p>
    <w:p w14:paraId="44CE0EF2">
      <w:pPr>
        <w:ind w:firstLine="480"/>
        <w:rPr>
          <w:rFonts w:hint="eastAsia" w:ascii="宋体" w:hAnsi="宋体" w:eastAsia="宋体"/>
          <w:b w:val="0"/>
          <w:color w:val="000000"/>
          <w:sz w:val="24"/>
        </w:rPr>
      </w:pPr>
      <w:r>
        <w:rPr>
          <w:rFonts w:hint="eastAsia" w:ascii="宋体" w:hAnsi="宋体" w:eastAsia="宋体"/>
          <w:b w:val="0"/>
          <w:color w:val="000000"/>
          <w:sz w:val="24"/>
        </w:rPr>
        <w:t>C.瑞典</w:t>
      </w:r>
    </w:p>
    <w:p w14:paraId="2428AAD0">
      <w:pPr>
        <w:ind w:firstLine="480"/>
      </w:pPr>
      <w:r>
        <w:rPr>
          <w:rFonts w:hint="eastAsia" w:ascii="宋体" w:hAnsi="宋体" w:eastAsia="宋体"/>
          <w:b w:val="0"/>
          <w:color w:val="000000"/>
          <w:sz w:val="24"/>
        </w:rPr>
        <w:t>D.英国</w:t>
      </w:r>
    </w:p>
    <w:p w14:paraId="00E20F95">
      <w:pPr>
        <w:ind w:firstLine="480"/>
      </w:pPr>
      <w:r>
        <w:rPr>
          <w:rFonts w:ascii="宋体" w:hAnsi="宋体" w:eastAsia="宋体"/>
          <w:b w:val="0"/>
          <w:color w:val="000000"/>
          <w:sz w:val="24"/>
        </w:rPr>
        <w:t>【答案】：D</w:t>
      </w:r>
    </w:p>
    <w:p w14:paraId="5A7F9A9D">
      <w:pPr>
        <w:ind w:firstLine="480"/>
      </w:pPr>
      <w:r>
        <w:rPr>
          <w:rFonts w:ascii="宋体" w:hAnsi="宋体" w:eastAsia="宋体"/>
          <w:b w:val="0"/>
          <w:color w:val="000000"/>
          <w:sz w:val="24"/>
        </w:rPr>
        <w:t>【答案解析】：本题考查文化常识。弗罗伦斯·南丁格尔是英国护士和统计学家，被称为“克里米亚的天使”又称“提灯天使”。由于南丁格尔的努力，让昔日地位低微的护士，在社会的地位与形象都大为提高，成为崇高的象征。“南丁格尔”也成为护士精神的代名词。她是世界上第一个真正的女护士，开创了护理事业。“5.12”国际护士节设立在南丁格尔的生日这一天，就是为了纪念这位近代护理事业的创始人。D 项正确。A、B、C 三项：均为干扰项。与题干不符，排除</w:t>
      </w:r>
    </w:p>
    <w:p w14:paraId="776F985D">
      <w:pPr>
        <w:ind w:firstLine="480"/>
      </w:pPr>
      <w:r>
        <w:rPr>
          <w:rFonts w:ascii="宋体" w:hAnsi="宋体" w:eastAsia="宋体"/>
          <w:b w:val="0"/>
          <w:color w:val="000000"/>
          <w:sz w:val="24"/>
        </w:rPr>
        <w:t>19.基因工程又称基因拼接技术或DNA重组技术，此外还有一种通俗叫法是（ ）。</w:t>
      </w:r>
    </w:p>
    <w:p w14:paraId="5A1E4E56">
      <w:pPr>
        <w:ind w:firstLine="480"/>
      </w:pPr>
      <w:r>
        <w:rPr>
          <w:rFonts w:ascii="宋体" w:hAnsi="宋体" w:eastAsia="宋体"/>
          <w:b w:val="0"/>
          <w:color w:val="000000"/>
          <w:sz w:val="24"/>
        </w:rPr>
        <w:t>A.生命工程</w:t>
      </w:r>
    </w:p>
    <w:p w14:paraId="630E91BE">
      <w:pPr>
        <w:ind w:firstLine="480"/>
      </w:pPr>
      <w:r>
        <w:rPr>
          <w:rFonts w:ascii="宋体" w:hAnsi="宋体" w:eastAsia="宋体"/>
          <w:b w:val="0"/>
          <w:color w:val="000000"/>
          <w:sz w:val="24"/>
        </w:rPr>
        <w:t>B.遗传工程</w:t>
      </w:r>
    </w:p>
    <w:p w14:paraId="0BF5220F">
      <w:pPr>
        <w:ind w:firstLine="480"/>
      </w:pPr>
      <w:r>
        <w:rPr>
          <w:rFonts w:ascii="宋体" w:hAnsi="宋体" w:eastAsia="宋体"/>
          <w:b w:val="0"/>
          <w:color w:val="000000"/>
          <w:sz w:val="24"/>
        </w:rPr>
        <w:t>C.细胞工程</w:t>
      </w:r>
    </w:p>
    <w:p w14:paraId="36BE492B">
      <w:pPr>
        <w:ind w:firstLine="480"/>
      </w:pPr>
      <w:r>
        <w:rPr>
          <w:rFonts w:ascii="宋体" w:hAnsi="宋体" w:eastAsia="宋体"/>
          <w:b w:val="0"/>
          <w:color w:val="000000"/>
          <w:sz w:val="24"/>
        </w:rPr>
        <w:t>D.绿色工程</w:t>
      </w:r>
    </w:p>
    <w:p w14:paraId="79F2AEFF">
      <w:pPr>
        <w:ind w:firstLine="480"/>
      </w:pPr>
      <w:r>
        <w:rPr>
          <w:rFonts w:ascii="宋体" w:hAnsi="宋体" w:eastAsia="宋体"/>
          <w:b w:val="0"/>
          <w:color w:val="000000"/>
          <w:sz w:val="24"/>
        </w:rPr>
        <w:t>【答案】：B</w:t>
      </w:r>
    </w:p>
    <w:p w14:paraId="599B4A67">
      <w:pPr>
        <w:ind w:firstLine="480"/>
      </w:pPr>
      <w:r>
        <w:rPr>
          <w:rFonts w:ascii="宋体" w:hAnsi="宋体" w:eastAsia="宋体"/>
          <w:b w:val="0"/>
          <w:color w:val="000000"/>
          <w:sz w:val="24"/>
        </w:rPr>
        <w:t>【答案解析】：本题考查科技知识。基因工程又称基因拼接技术和 DNA 重组技术，是在分子水平上对基因进行操作的复杂技术。它是用人为的方法将所需要的某一供体生物的遗传物质——DNA 大分子提取出来，在离体条件下用适当的工具酶进行切割后，把它与作为载体的 DNA 分子连接起来，然后与载体一起导入某一更易生长、繁殖的受体细胞中，以让外源物质在其中“安家落户”，进行正常的复制和表达，从而获得新物种的一种崭新技术。它克服了远缘杂交的不亲和障碍。B 项正确。A 项：“生命工程”一词，最早见于 20 世纪 90 年代，是由当时的著名科学家、教育家邓新篪提出来的。内容主要是针对科学界（主要是生物医药），濒临崩溃的边沿，新的瘟疫、疾病泛滥成灾的问题，而采取的一系列措施。与题干不符，排除。C 项：细胞工程是指应用细胞生物学和分子生物学的方法，通过某种工程学手段，在细胞水平或细胞器水平上，按照人们的意愿来改变细胞内的遗传物质，从而获得新型生物或特种细胞产品、或产物的一门综合性科学技术。与题干不符，排除。D 项：绿色工程是指通过测量和控制技术，创建更高效的技术与流程，以获得环保型产品和系统。NI 提供的测量、自动化和设计工具，能够采集并分析实际数据，然后调试或解决用户发现的任何问题。其最终目标是通过更高效、更经济的技术，更好地为我们这个星球谋求福祉。与题干不符，排除。20 析本题考查文化常识。题干中：“馒头云在天脚边，晴天无雨日又煎”的意思是当我们看到天空散布着一朵朵孤立的白云，云体边界分明，具有清晰的水平底面，顶部呈较扁平的圆弧形，看上去形似馒头，叫“馒头云”。“馒头云”又叫做“淡积云”，淡积云即空气对流运动不很强（一般垂直速度不超过 5m/s） 时形成的积云，为对流云的初期阶段。淡积云（Cu hum）呈孤立分散的小云块，底部较平，顶部呈圆弧形凸起，像小土包，云体的垂直厚度小于水平宽度。在阳光下成白色，厚的云块中部有淡影，晴天常见。所以，第二天“晴天无雨日又煎”。B 项正确。A 项：图片为密卷云。密卷云为高云簇，云高一般在 6000 米 以上。云块分散孤立，排列无规则。云体由冰晶组成，中间厚四周薄，其边缘部分丝缕结构明显，遇日、月可以看不到完整的晕圈。因云底较高，日出日落前后云底呈淡黄色或微红色。偶有零星降水。与题干不符，排除。C 项：图片为航迹云。这种云和自然形成的云不同，是一种人造云，是飞机飞过形成的。有时候飞机飞过不是形成一条白色的线，而是会在云层中切出一道缝。与题干不符，排除。D 项：图片为浓积云。浓积云，浓厚的积云，也被称为塔状积云，是积云的一种形式，一般出现在较低或中等高度范围内，是中积云和积雨云的一个中间阶段。浓积云的云块底部平坦而灰暗，顶部成重叠的圆弧形凸起，形似花椰菜；在深湿对流区域内会发生显著的垂直发展，个体臃肿、高耸，在阳光下边缘白而明亮，有时可产生阵性降水。与题干不符，排除</w:t>
      </w:r>
    </w:p>
    <w:p w14:paraId="679588D6">
      <w:pPr>
        <w:ind w:firstLine="480"/>
      </w:pPr>
      <w:r>
        <w:rPr>
          <w:rFonts w:ascii="宋体" w:hAnsi="宋体" w:eastAsia="宋体"/>
          <w:b w:val="0"/>
          <w:color w:val="000000"/>
          <w:sz w:val="24"/>
        </w:rPr>
        <w:t>20.我国人民在长期的劳动实践中，观察云的状态预测天气，产生了许多天气谚语。下列图片中，与谚语“馒头云 在天脚边，晴天无雨日又煎”相符的是（ ）。</w:t>
      </w:r>
    </w:p>
    <w:p w14:paraId="320C7C65">
      <w:pPr>
        <w:ind w:firstLine="480"/>
      </w:pPr>
      <w:r>
        <w:rPr>
          <w:rFonts w:ascii="宋体" w:hAnsi="宋体" w:eastAsia="宋体"/>
          <w:b w:val="0"/>
          <w:color w:val="000000"/>
          <w:sz w:val="24"/>
        </w:rPr>
        <w:t>A.</w:t>
      </w:r>
      <w:r>
        <w:drawing>
          <wp:inline distT="0" distB="0" distL="114300" distR="114300">
            <wp:extent cx="1428750" cy="10668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1428750" cy="1066800"/>
                    </a:xfrm>
                    <a:prstGeom prst="rect">
                      <a:avLst/>
                    </a:prstGeom>
                    <a:noFill/>
                    <a:ln>
                      <a:noFill/>
                    </a:ln>
                  </pic:spPr>
                </pic:pic>
              </a:graphicData>
            </a:graphic>
          </wp:inline>
        </w:drawing>
      </w:r>
      <w:r>
        <w:drawing>
          <wp:anchor distT="0" distB="0" distL="0" distR="0" simplePos="0" relativeHeight="251659264" behindDoc="1" locked="0" layoutInCell="1" allowOverlap="1">
            <wp:simplePos x="0" y="0"/>
            <wp:positionH relativeFrom="column">
              <wp:posOffset>-476885</wp:posOffset>
            </wp:positionH>
            <wp:positionV relativeFrom="paragraph">
              <wp:posOffset>3521710</wp:posOffset>
            </wp:positionV>
            <wp:extent cx="1410970" cy="1057910"/>
            <wp:effectExtent l="0" t="0" r="17780" b="889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1410970" cy="1057910"/>
                    </a:xfrm>
                    <a:prstGeom prst="rect">
                      <a:avLst/>
                    </a:prstGeom>
                  </pic:spPr>
                </pic:pic>
              </a:graphicData>
            </a:graphic>
          </wp:anchor>
        </w:drawing>
      </w:r>
    </w:p>
    <w:p w14:paraId="3FC0488F">
      <w:pPr>
        <w:ind w:firstLine="480"/>
        <w:rPr>
          <w:rFonts w:ascii="宋体" w:hAnsi="宋体" w:eastAsia="宋体"/>
          <w:b w:val="0"/>
          <w:color w:val="000000"/>
          <w:sz w:val="24"/>
        </w:rPr>
      </w:pPr>
      <w:r>
        <w:rPr>
          <w:rFonts w:ascii="宋体" w:hAnsi="宋体" w:eastAsia="宋体"/>
          <w:b w:val="0"/>
          <w:color w:val="000000"/>
          <w:sz w:val="24"/>
        </w:rPr>
        <w:t>B.</w:t>
      </w:r>
      <w:r>
        <w:rPr>
          <w:position w:val="-33"/>
        </w:rPr>
        <w:drawing>
          <wp:inline distT="0" distB="0" distL="0" distR="0">
            <wp:extent cx="1410335" cy="1057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1410964" cy="1058223"/>
                    </a:xfrm>
                    <a:prstGeom prst="rect">
                      <a:avLst/>
                    </a:prstGeom>
                  </pic:spPr>
                </pic:pic>
              </a:graphicData>
            </a:graphic>
          </wp:inline>
        </w:drawing>
      </w:r>
    </w:p>
    <w:p w14:paraId="65B55BC4">
      <w:pPr>
        <w:ind w:firstLine="480"/>
      </w:pPr>
      <w:r>
        <w:rPr>
          <w:rFonts w:ascii="宋体" w:hAnsi="宋体" w:eastAsia="宋体"/>
          <w:b w:val="0"/>
          <w:color w:val="000000"/>
          <w:sz w:val="24"/>
        </w:rPr>
        <w:t>C.</w:t>
      </w:r>
      <w:r>
        <w:drawing>
          <wp:inline distT="0" distB="0" distL="114300" distR="114300">
            <wp:extent cx="1419225" cy="1066800"/>
            <wp:effectExtent l="0" t="0" r="952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1419225" cy="1066800"/>
                    </a:xfrm>
                    <a:prstGeom prst="rect">
                      <a:avLst/>
                    </a:prstGeom>
                    <a:noFill/>
                    <a:ln>
                      <a:noFill/>
                    </a:ln>
                  </pic:spPr>
                </pic:pic>
              </a:graphicData>
            </a:graphic>
          </wp:inline>
        </w:drawing>
      </w:r>
      <w:r>
        <w:drawing>
          <wp:anchor distT="0" distB="0" distL="0" distR="0" simplePos="0" relativeHeight="251660288" behindDoc="1" locked="0" layoutInCell="1" allowOverlap="1">
            <wp:simplePos x="0" y="0"/>
            <wp:positionH relativeFrom="column">
              <wp:posOffset>-485140</wp:posOffset>
            </wp:positionH>
            <wp:positionV relativeFrom="paragraph">
              <wp:posOffset>-5064125</wp:posOffset>
            </wp:positionV>
            <wp:extent cx="1410970" cy="1057910"/>
            <wp:effectExtent l="0" t="0" r="17780" b="889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1410970" cy="1057910"/>
                    </a:xfrm>
                    <a:prstGeom prst="rect">
                      <a:avLst/>
                    </a:prstGeom>
                  </pic:spPr>
                </pic:pic>
              </a:graphicData>
            </a:graphic>
          </wp:anchor>
        </w:drawing>
      </w:r>
    </w:p>
    <w:p w14:paraId="17754980">
      <w:pPr>
        <w:ind w:firstLine="480"/>
      </w:pPr>
      <w:r>
        <w:rPr>
          <w:rFonts w:ascii="宋体" w:hAnsi="宋体" w:eastAsia="宋体"/>
          <w:b w:val="0"/>
          <w:color w:val="000000"/>
          <w:sz w:val="24"/>
        </w:rPr>
        <w:t>D.</w:t>
      </w:r>
      <w:r>
        <w:drawing>
          <wp:inline distT="0" distB="0" distL="114300" distR="114300">
            <wp:extent cx="1428750" cy="106680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3"/>
                    <a:stretch>
                      <a:fillRect/>
                    </a:stretch>
                  </pic:blipFill>
                  <pic:spPr>
                    <a:xfrm>
                      <a:off x="0" y="0"/>
                      <a:ext cx="1428750" cy="1066800"/>
                    </a:xfrm>
                    <a:prstGeom prst="rect">
                      <a:avLst/>
                    </a:prstGeom>
                    <a:noFill/>
                    <a:ln>
                      <a:noFill/>
                    </a:ln>
                  </pic:spPr>
                </pic:pic>
              </a:graphicData>
            </a:graphic>
          </wp:inline>
        </w:drawing>
      </w:r>
    </w:p>
    <w:p w14:paraId="2492C4BD"/>
    <w:p w14:paraId="0C3A0CB1">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5DF65DF0">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文化常识。题干中：“馒头云在天脚边，晴天无雨日又煎”的意思是当我们看到天空散布着一朵朵孤立的白云，云体边界分明，具有清晰的水平底面，顶部呈较扁平的圆弧形，看上去形似馒头，叫“馒头云”。“馒头云”又叫做“淡积云”，淡积云即空气对流运动不很强（一般垂直速度不超过 5m/s） 时形成的积云，为对流云的初期阶段。淡积云（Cu hum）呈孤立分散的小云块，底部较平，顶部呈圆弧形凸起，像小土包，云体的垂直厚度小于水平宽度。在阳光下成白色，厚的云块中部有淡影，晴天常见。所以，第二天“晴天无雨日又煎”。B 项正确。</w:t>
      </w:r>
    </w:p>
    <w:p w14:paraId="28645F6A">
      <w:pPr>
        <w:ind w:firstLine="480"/>
        <w:rPr>
          <w:rFonts w:hint="eastAsia" w:ascii="宋体" w:hAnsi="宋体" w:eastAsia="宋体"/>
          <w:b w:val="0"/>
          <w:color w:val="000000"/>
          <w:sz w:val="24"/>
        </w:rPr>
      </w:pPr>
      <w:r>
        <w:rPr>
          <w:rFonts w:hint="eastAsia" w:ascii="宋体" w:hAnsi="宋体" w:eastAsia="宋体"/>
          <w:b w:val="0"/>
          <w:color w:val="000000"/>
          <w:sz w:val="24"/>
        </w:rPr>
        <w:t>A 项：图片为密卷云。密卷云为高云簇，云高一般在 6000 米 以上。云块分散孤立，排列无规则。云体由冰晶组成，中间厚四周薄，其边缘部分丝缕结构明显，遇日、月可以看不到完整的晕圈。因云底较高，日出日落前后云底呈淡黄色或微红色。偶有零星降水。与题干不符，排除。</w:t>
      </w:r>
    </w:p>
    <w:p w14:paraId="1FB76C02">
      <w:pPr>
        <w:ind w:firstLine="480"/>
        <w:rPr>
          <w:rFonts w:hint="eastAsia" w:ascii="宋体" w:hAnsi="宋体" w:eastAsia="宋体"/>
          <w:b w:val="0"/>
          <w:color w:val="000000"/>
          <w:sz w:val="24"/>
        </w:rPr>
      </w:pPr>
      <w:r>
        <w:rPr>
          <w:rFonts w:hint="eastAsia" w:ascii="宋体" w:hAnsi="宋体" w:eastAsia="宋体"/>
          <w:b w:val="0"/>
          <w:color w:val="000000"/>
          <w:sz w:val="24"/>
        </w:rPr>
        <w:t>C 项：图片为航迹云。这种云和自然形成的云不同，是一种人造云，是飞机飞过形成的。有时候飞机飞过不是形成一条白色的线，而是会在云层中切出一道缝。与题干不符，排除。</w:t>
      </w:r>
    </w:p>
    <w:p w14:paraId="50E7EF75">
      <w:pPr>
        <w:ind w:firstLine="480"/>
        <w:rPr>
          <w:rFonts w:hint="eastAsia" w:ascii="宋体" w:hAnsi="宋体" w:eastAsia="宋体"/>
          <w:b w:val="0"/>
          <w:color w:val="000000"/>
          <w:sz w:val="24"/>
        </w:rPr>
      </w:pPr>
      <w:r>
        <w:rPr>
          <w:rFonts w:hint="eastAsia" w:ascii="宋体" w:hAnsi="宋体" w:eastAsia="宋体"/>
          <w:b w:val="0"/>
          <w:color w:val="000000"/>
          <w:sz w:val="24"/>
        </w:rPr>
        <w:t>D 项：图片为浓积云。浓积云，浓厚的积云，也被称为塔状积云，是积云的一种形式，一般出现在较低或中等高度范围内，是中积云和积雨云的一个中间阶段。浓积云的云块底部平坦而灰暗，顶部成重叠的圆弧形凸起，形似花椰菜；在深湿对流区域内会发生显著的垂直发展，个体臃肿、高耸，在阳光下边缘白而明亮，有时可产生阵性降水。与题干不符，排除。</w:t>
      </w:r>
    </w:p>
    <w:p w14:paraId="54B46667">
      <w:pPr>
        <w:ind w:firstLine="480"/>
        <w:rPr>
          <w:rFonts w:hint="eastAsia" w:ascii="宋体" w:hAnsi="宋体" w:eastAsia="宋体"/>
          <w:b w:val="0"/>
          <w:color w:val="000000"/>
          <w:sz w:val="24"/>
        </w:rPr>
      </w:pPr>
      <w:r>
        <w:rPr>
          <w:rFonts w:hint="eastAsia" w:ascii="宋体" w:hAnsi="宋体" w:eastAsia="宋体"/>
          <w:b w:val="0"/>
          <w:color w:val="000000"/>
          <w:sz w:val="24"/>
        </w:rPr>
        <w:t>故正确答案为 B</w:t>
      </w:r>
    </w:p>
    <w:p w14:paraId="3A19D3EA">
      <w:pPr>
        <w:rPr>
          <w:rFonts w:hint="eastAsia" w:ascii="宋体" w:hAnsi="宋体" w:eastAsia="宋体"/>
          <w:b w:val="0"/>
          <w:color w:val="000000"/>
          <w:sz w:val="24"/>
        </w:rPr>
      </w:pPr>
    </w:p>
    <w:p w14:paraId="39CB9EAA">
      <w:pPr>
        <w:ind w:firstLine="480"/>
      </w:pPr>
      <w:r>
        <w:rPr>
          <w:rFonts w:ascii="宋体" w:hAnsi="宋体" w:eastAsia="宋体"/>
          <w:b w:val="0"/>
          <w:color w:val="000000"/>
          <w:sz w:val="24"/>
        </w:rPr>
        <w:t>21.光是人类生存环境的一个要素。光照射在物质上，一般会与物质发生相互，作用。下列选项中，不是光与物质 相互作用结果的是（ ）。</w:t>
      </w:r>
    </w:p>
    <w:p w14:paraId="3CFA6E8C">
      <w:pPr>
        <w:ind w:firstLine="480"/>
      </w:pPr>
      <w:r>
        <w:rPr>
          <w:rFonts w:ascii="宋体" w:hAnsi="宋体" w:eastAsia="宋体"/>
          <w:b w:val="0"/>
          <w:color w:val="000000"/>
          <w:sz w:val="24"/>
        </w:rPr>
        <w:t>A.直射</w:t>
      </w:r>
    </w:p>
    <w:p w14:paraId="6D50C508">
      <w:pPr>
        <w:ind w:firstLine="480"/>
      </w:pPr>
      <w:r>
        <w:rPr>
          <w:rFonts w:ascii="宋体" w:hAnsi="宋体" w:eastAsia="宋体"/>
          <w:b w:val="0"/>
          <w:color w:val="000000"/>
          <w:sz w:val="24"/>
        </w:rPr>
        <w:t>B.折射</w:t>
      </w:r>
    </w:p>
    <w:p w14:paraId="6BEE4480">
      <w:pPr>
        <w:ind w:firstLine="480"/>
      </w:pPr>
      <w:r>
        <w:rPr>
          <w:rFonts w:ascii="宋体" w:hAnsi="宋体" w:eastAsia="宋体"/>
          <w:b w:val="0"/>
          <w:color w:val="000000"/>
          <w:sz w:val="24"/>
        </w:rPr>
        <w:t>C.反射</w:t>
      </w:r>
    </w:p>
    <w:p w14:paraId="0E2F3F0B">
      <w:pPr>
        <w:ind w:firstLine="480"/>
      </w:pPr>
      <w:r>
        <w:rPr>
          <w:rFonts w:ascii="宋体" w:hAnsi="宋体" w:eastAsia="宋体"/>
          <w:b w:val="0"/>
          <w:color w:val="000000"/>
          <w:sz w:val="24"/>
        </w:rPr>
        <w:t>D.吸收</w:t>
      </w:r>
    </w:p>
    <w:p w14:paraId="7409EC5D">
      <w:pPr>
        <w:ind w:firstLine="480"/>
      </w:pPr>
      <w:r>
        <w:rPr>
          <w:rFonts w:ascii="宋体" w:hAnsi="宋体" w:eastAsia="宋体"/>
          <w:b w:val="0"/>
          <w:color w:val="000000"/>
          <w:sz w:val="24"/>
        </w:rPr>
        <w:t>【答案】：A</w:t>
      </w:r>
    </w:p>
    <w:p w14:paraId="4483EF66">
      <w:pPr>
        <w:ind w:firstLine="480"/>
      </w:pPr>
      <w:r>
        <w:rPr>
          <w:rFonts w:ascii="宋体" w:hAnsi="宋体" w:eastAsia="宋体"/>
          <w:b w:val="0"/>
          <w:color w:val="000000"/>
          <w:sz w:val="24"/>
        </w:rPr>
        <w:t>【答案解析】：本题考查科技常识。直射是光的性质，在光直射过程中遇到物质时，与物质相互作用而使光的性质发生了某些变化，光作为信息的载体分别反映了物质对光的吸收、折射、散射和反射等能力，而吸收、散射、折射、反射等现象正是光和物质相互作用的结果。因此，A 项表述错误，为正确选项。B、C、D 三项：均属于光与物质相互作用结果。与题干不符，排除</w:t>
      </w:r>
    </w:p>
    <w:p w14:paraId="453E229D">
      <w:pPr>
        <w:ind w:firstLine="480"/>
      </w:pPr>
      <w:r>
        <w:rPr>
          <w:rFonts w:ascii="宋体" w:hAnsi="宋体" w:eastAsia="宋体"/>
          <w:b w:val="0"/>
          <w:color w:val="000000"/>
          <w:sz w:val="24"/>
        </w:rPr>
        <w:t>22.电影分为纪录片、科教片、故事片、美术片四大类。下列选项中，主要运用绘画或其他造型艺术来表现生活的 是（ ）。</w:t>
      </w:r>
    </w:p>
    <w:p w14:paraId="4F197628">
      <w:pPr>
        <w:ind w:firstLine="480"/>
      </w:pPr>
      <w:r>
        <w:rPr>
          <w:rFonts w:ascii="宋体" w:hAnsi="宋体" w:eastAsia="宋体"/>
          <w:b w:val="0"/>
          <w:color w:val="000000"/>
          <w:sz w:val="24"/>
        </w:rPr>
        <w:t>A.纪录片</w:t>
      </w:r>
    </w:p>
    <w:p w14:paraId="704A105A">
      <w:pPr>
        <w:ind w:firstLine="480"/>
      </w:pPr>
      <w:r>
        <w:rPr>
          <w:rFonts w:ascii="宋体" w:hAnsi="宋体" w:eastAsia="宋体"/>
          <w:b w:val="0"/>
          <w:color w:val="000000"/>
          <w:sz w:val="24"/>
        </w:rPr>
        <w:t>B.科教片</w:t>
      </w:r>
    </w:p>
    <w:p w14:paraId="6541BBCF">
      <w:pPr>
        <w:ind w:firstLine="480"/>
      </w:pPr>
      <w:r>
        <w:rPr>
          <w:rFonts w:ascii="宋体" w:hAnsi="宋体" w:eastAsia="宋体"/>
          <w:b w:val="0"/>
          <w:color w:val="000000"/>
          <w:sz w:val="24"/>
        </w:rPr>
        <w:t>C.故事片</w:t>
      </w:r>
    </w:p>
    <w:p w14:paraId="2BD84E29">
      <w:pPr>
        <w:ind w:firstLine="480"/>
      </w:pPr>
      <w:r>
        <w:rPr>
          <w:rFonts w:ascii="宋体" w:hAnsi="宋体" w:eastAsia="宋体"/>
          <w:b w:val="0"/>
          <w:color w:val="000000"/>
          <w:sz w:val="24"/>
        </w:rPr>
        <w:t>D.美术片</w:t>
      </w:r>
    </w:p>
    <w:p w14:paraId="6F85FA60">
      <w:pPr>
        <w:ind w:firstLine="480"/>
      </w:pPr>
      <w:r>
        <w:rPr>
          <w:rFonts w:ascii="宋体" w:hAnsi="宋体" w:eastAsia="宋体"/>
          <w:b w:val="0"/>
          <w:color w:val="000000"/>
          <w:sz w:val="24"/>
        </w:rPr>
        <w:t>【答案】：D</w:t>
      </w:r>
    </w:p>
    <w:p w14:paraId="0007EAF3">
      <w:pPr>
        <w:ind w:firstLine="480"/>
      </w:pPr>
      <w:r>
        <w:rPr>
          <w:rFonts w:ascii="宋体" w:hAnsi="宋体" w:eastAsia="宋体"/>
          <w:b w:val="0"/>
          <w:color w:val="000000"/>
          <w:sz w:val="24"/>
        </w:rPr>
        <w:t>【答案解析】：本题考查艺术鉴赏。美术片是一种特殊形式的电影。美术片是中国的名词，是动画片、木偶片、剪纸片的总称。美术片主要运用绘画或其他造型艺术的形像（人动物或其他物体）来表现艺术家的创作意图，是一门综合艺术。题干中，主要运用绘画或其他造型艺术来表现生活的是美术片。D 项正确。A 项：纪录片是以真实生活为创作素材，以真人真事为表现对象，并对其进行艺术的加工与展现的，以展现真实为本质，并用真实引发人们思考的电影或电视艺术形式。纪录片的核心为真实。电影的诞生始于纪录片的创作。与题干不符。排除。B 项：科教片的全称为“科学教育片”，是传输科学文化知识、推广先进技术经验、传授工艺方法，为广大群众的社会生活、工作学习等服务的电影类别。与题干不符。排除。C 项：故事片是运用影像和声音为手段进行叙事的电影作品。凡是由演员扮演角色，具有一定故事情节，表达一定主题思想的影片都可称为故事片。故事片按题材、风格、样式等因素可分为警匪片、喜剧片、动作片、惊险片、科幻片、歌舞片、哲理片等等，另外有些故事片片种属某些国家、地区特有，如美国的西部片。与题干不符。排除</w:t>
      </w:r>
    </w:p>
    <w:p w14:paraId="7DE15B3C">
      <w:pPr>
        <w:ind w:firstLine="480"/>
      </w:pPr>
      <w:r>
        <w:rPr>
          <w:rFonts w:ascii="宋体" w:hAnsi="宋体" w:eastAsia="宋体"/>
          <w:b w:val="0"/>
          <w:color w:val="000000"/>
          <w:sz w:val="24"/>
        </w:rPr>
        <w:t>23.古代西亚人把庙宇建在高的台面上，后人称之为山岳台，又称观象台，除观测星象外，还表达图腾崇拜意味， 其崇拜对象是（ ）。</w:t>
      </w:r>
    </w:p>
    <w:p w14:paraId="3CB0E58C">
      <w:pPr>
        <w:ind w:firstLine="480"/>
      </w:pPr>
      <w:r>
        <w:rPr>
          <w:rFonts w:ascii="宋体" w:hAnsi="宋体" w:eastAsia="宋体"/>
          <w:b w:val="0"/>
          <w:color w:val="000000"/>
          <w:sz w:val="24"/>
        </w:rPr>
        <w:t>A.天体山岳</w:t>
      </w:r>
    </w:p>
    <w:p w14:paraId="1F0CDCDE">
      <w:pPr>
        <w:ind w:firstLine="480"/>
      </w:pPr>
      <w:r>
        <w:rPr>
          <w:rFonts w:ascii="宋体" w:hAnsi="宋体" w:eastAsia="宋体"/>
          <w:b w:val="0"/>
          <w:color w:val="000000"/>
          <w:sz w:val="24"/>
        </w:rPr>
        <w:t>B.帝王将相</w:t>
      </w:r>
    </w:p>
    <w:p w14:paraId="6D133B30">
      <w:pPr>
        <w:ind w:firstLine="480"/>
      </w:pPr>
      <w:r>
        <w:rPr>
          <w:rFonts w:ascii="宋体" w:hAnsi="宋体" w:eastAsia="宋体"/>
          <w:b w:val="0"/>
          <w:color w:val="000000"/>
          <w:sz w:val="24"/>
        </w:rPr>
        <w:t>C.祖辈先人</w:t>
      </w:r>
    </w:p>
    <w:p w14:paraId="5C1D2757">
      <w:pPr>
        <w:ind w:firstLine="480"/>
      </w:pPr>
      <w:r>
        <w:rPr>
          <w:rFonts w:ascii="宋体" w:hAnsi="宋体" w:eastAsia="宋体"/>
          <w:b w:val="0"/>
          <w:color w:val="000000"/>
          <w:sz w:val="24"/>
        </w:rPr>
        <w:t>D.飞禽走兽</w:t>
      </w:r>
    </w:p>
    <w:p w14:paraId="2D1BC44B">
      <w:pPr>
        <w:ind w:firstLine="480"/>
      </w:pPr>
      <w:r>
        <w:rPr>
          <w:rFonts w:ascii="宋体" w:hAnsi="宋体" w:eastAsia="宋体"/>
          <w:b w:val="0"/>
          <w:color w:val="000000"/>
          <w:sz w:val="24"/>
        </w:rPr>
        <w:t>【答案】：A</w:t>
      </w:r>
    </w:p>
    <w:p w14:paraId="41306BD5">
      <w:pPr>
        <w:ind w:firstLine="480"/>
      </w:pPr>
      <w:r>
        <w:rPr>
          <w:rFonts w:ascii="宋体" w:hAnsi="宋体" w:eastAsia="宋体"/>
          <w:b w:val="0"/>
          <w:color w:val="000000"/>
          <w:sz w:val="24"/>
        </w:rPr>
        <w:t>【答案解析】：本题考查文化常识。山岳台又称观象台是古代西亚人崇拜山岳、崇拜天体，观测星象的塔式建筑物。古代西亚人崇拜天体，但从东部山区来的居民带来了崇拜山岳的信仰，他们认为山岳支承着天地，山里蕴藏着生命的源泉，天上的神住在山里，山是人与神之间交通的道路，山里蕴藏着生命的源泉，雨从山里来，山水注满了河流。他们把庙宇叫做“山的住宅”，造在高高的台面上。随着生产力的发展和对集中式高耸构图的纪念性加深了认识，终于形成了叫做山岳台的宗教建筑物。两河下游是一望无际的冲积平原，在这样的自然环境中，高耸的塔格外使人感到庄严，甚至神圣。它们同时也可以成为聚落的标志，引导荒漠中的行旅。后来，当地居民的天体崇拜也采用了这种高台建筑物。A 项正确。B、C、D 三项：均为干扰项。与题干不符，排除</w:t>
      </w:r>
    </w:p>
    <w:p w14:paraId="2B36CCB9">
      <w:pPr>
        <w:ind w:firstLine="480"/>
        <w:rPr>
          <w:rFonts w:ascii="宋体" w:hAnsi="宋体" w:eastAsia="宋体"/>
          <w:b w:val="0"/>
          <w:color w:val="000000"/>
          <w:sz w:val="24"/>
        </w:rPr>
      </w:pPr>
      <w:r>
        <w:rPr>
          <w:rFonts w:ascii="宋体" w:hAnsi="宋体" w:eastAsia="宋体"/>
          <w:b w:val="0"/>
          <w:color w:val="000000"/>
          <w:sz w:val="24"/>
        </w:rPr>
        <w:t>24.下图描绘的是中国古代的一项娱乐活动。这项活动通常认为在先秦就已出现，到了宋代尤为兴盛。该活动的名 称是（ ）。</w:t>
      </w:r>
    </w:p>
    <w:p w14:paraId="0B3711FF">
      <w:pPr>
        <w:ind w:firstLine="480"/>
      </w:pPr>
      <w:r>
        <w:drawing>
          <wp:inline distT="0" distB="0" distL="114300" distR="114300">
            <wp:extent cx="2879725" cy="2799080"/>
            <wp:effectExtent l="0" t="0" r="158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2880000" cy="2799158"/>
                    </a:xfrm>
                    <a:prstGeom prst="rect">
                      <a:avLst/>
                    </a:prstGeom>
                  </pic:spPr>
                </pic:pic>
              </a:graphicData>
            </a:graphic>
          </wp:inline>
        </w:drawing>
      </w:r>
    </w:p>
    <w:p w14:paraId="4571C581">
      <w:pPr>
        <w:ind w:firstLine="480"/>
      </w:pPr>
      <w:r>
        <w:rPr>
          <w:rFonts w:ascii="宋体" w:hAnsi="宋体" w:eastAsia="宋体"/>
          <w:b w:val="0"/>
          <w:color w:val="000000"/>
          <w:sz w:val="24"/>
        </w:rPr>
        <w:t>A.步打</w:t>
      </w:r>
    </w:p>
    <w:p w14:paraId="2E36FA06">
      <w:pPr>
        <w:ind w:firstLine="480"/>
      </w:pPr>
      <w:r>
        <w:rPr>
          <w:rFonts w:ascii="宋体" w:hAnsi="宋体" w:eastAsia="宋体"/>
          <w:b w:val="0"/>
          <w:color w:val="000000"/>
          <w:sz w:val="24"/>
        </w:rPr>
        <w:t>B.蹴鞠</w:t>
      </w:r>
    </w:p>
    <w:p w14:paraId="385622A3">
      <w:pPr>
        <w:ind w:firstLine="480"/>
      </w:pPr>
      <w:r>
        <w:rPr>
          <w:rFonts w:ascii="宋体" w:hAnsi="宋体" w:eastAsia="宋体"/>
          <w:b w:val="0"/>
          <w:color w:val="000000"/>
          <w:sz w:val="24"/>
        </w:rPr>
        <w:t>C.跳丸</w:t>
      </w:r>
    </w:p>
    <w:p w14:paraId="516C70A3">
      <w:pPr>
        <w:ind w:firstLine="480"/>
      </w:pPr>
      <w:r>
        <w:rPr>
          <w:rFonts w:ascii="宋体" w:hAnsi="宋体" w:eastAsia="宋体"/>
          <w:b w:val="0"/>
          <w:color w:val="000000"/>
          <w:sz w:val="24"/>
        </w:rPr>
        <w:t>D.角抵</w:t>
      </w:r>
    </w:p>
    <w:p w14:paraId="5BFA7AA2"/>
    <w:p w14:paraId="6EB13C5D">
      <w:pPr>
        <w:ind w:firstLine="480"/>
      </w:pPr>
      <w:r>
        <w:rPr>
          <w:rFonts w:ascii="宋体" w:hAnsi="宋体" w:eastAsia="宋体"/>
          <w:b w:val="0"/>
          <w:color w:val="000000"/>
          <w:sz w:val="24"/>
        </w:rPr>
        <w:t>【答案】：B</w:t>
      </w:r>
    </w:p>
    <w:p w14:paraId="476F9C6F">
      <w:pPr>
        <w:ind w:firstLine="480"/>
      </w:pPr>
      <w:r>
        <w:rPr>
          <w:rFonts w:ascii="宋体" w:hAnsi="宋体" w:eastAsia="宋体"/>
          <w:b w:val="0"/>
          <w:color w:val="000000"/>
          <w:sz w:val="24"/>
        </w:rPr>
        <w:t>【答案解析】：本题考查文化常识。蹴鞠，又名“蹋鞠”、“蹴球”、“蹴圆”、“筑球”、“踢圆”等，“蹴”有用脚蹴、蹋、踢的含义，“鞠”最早系外包皮革、内实米糠的球。因而“蹴鞠”就是指古人以脚蹴、蹋、踢皮球的活动，类似今日的足球。据史料记载，早在战国时期汉族民间就流行娱乐性的蹴鞠游戏，而从汉代开始又成为兵家练兵之法，宋代又出现了蹴鞠组织与蹴鞠艺人，清代开始流行冰上蹙鞠。因此，可以说蹴鞠是中国古代流传久远、影响较大的一朵体育奇葩。从题干中的图片可以看出是一群人在踢球。B 项正确。A 项：步打球又称步打，是一种徒步以杖击球的传统球类运动，起源于唐代。类似于今天的曲棍球。步打是从马球活动演变发展而来的，除了不骑马之外、跟马球运动大体相似。与题干不符，排除。C 项：跳丸也叫“弄丸”或“飞丸”，是杂技艺人用手熟练而巧妙地抛接玩弄丸铃的一种游戏。表演者快速地用两手把若干个丸铃连续抛接，一个在手，多个在空中。当时已有能抛接九个丸铃的技巧。又有抛接剑的，称为“跳剑”，技术高的可抛接七把剑。这类杂技流传至今，成为手技的组成部分。与题干不符，排除。D 项：角抵一词来源于“以角抵人”，是一种类似现在摔跤、相扑一类的两两较力的活动。角抵最初是一种作战技能，后来成为训练兵士的方法，又演变为民间竞技，带有娱乐性质。与题干不符，排除</w:t>
      </w:r>
    </w:p>
    <w:p w14:paraId="4C14311A">
      <w:pPr>
        <w:ind w:firstLine="480"/>
      </w:pPr>
      <w:r>
        <w:rPr>
          <w:rFonts w:ascii="宋体" w:hAnsi="宋体" w:eastAsia="宋体"/>
          <w:b w:val="0"/>
          <w:color w:val="000000"/>
          <w:sz w:val="24"/>
        </w:rPr>
        <w:t>25.“千锤万凿出深山，烈火焚烧若等闲。粉身碎骨浑不怕，要留清白在人间。”这首诗通常被认为是明代政治家 于谦的一道拟物言志诗，它吟咏的对象是（ ）。 2017年下半年教师资格考试《综合素质》（幼儿园）题</w:t>
      </w:r>
    </w:p>
    <w:p w14:paraId="73E9EB9E">
      <w:pPr>
        <w:ind w:firstLine="480"/>
      </w:pPr>
      <w:r>
        <w:rPr>
          <w:rFonts w:ascii="宋体" w:hAnsi="宋体" w:eastAsia="宋体"/>
          <w:b w:val="0"/>
          <w:color w:val="000000"/>
          <w:sz w:val="24"/>
        </w:rPr>
        <w:t>A.花岗岩</w:t>
      </w:r>
    </w:p>
    <w:p w14:paraId="59931D88">
      <w:pPr>
        <w:ind w:firstLine="480"/>
      </w:pPr>
      <w:r>
        <w:rPr>
          <w:rFonts w:ascii="宋体" w:hAnsi="宋体" w:eastAsia="宋体"/>
          <w:b w:val="0"/>
          <w:color w:val="000000"/>
          <w:sz w:val="24"/>
        </w:rPr>
        <w:t>B.大理石</w:t>
      </w:r>
    </w:p>
    <w:p w14:paraId="1B11D316">
      <w:pPr>
        <w:ind w:firstLine="480"/>
      </w:pPr>
      <w:r>
        <w:rPr>
          <w:rFonts w:ascii="宋体" w:hAnsi="宋体" w:eastAsia="宋体"/>
          <w:b w:val="0"/>
          <w:color w:val="000000"/>
          <w:sz w:val="24"/>
        </w:rPr>
        <w:t>C.石灰</w:t>
      </w:r>
    </w:p>
    <w:p w14:paraId="7F26CB16">
      <w:pPr>
        <w:ind w:firstLine="480"/>
      </w:pPr>
      <w:r>
        <w:rPr>
          <w:rFonts w:ascii="宋体" w:hAnsi="宋体" w:eastAsia="宋体"/>
          <w:b w:val="0"/>
          <w:color w:val="000000"/>
          <w:sz w:val="24"/>
        </w:rPr>
        <w:t>D.煤炭</w:t>
      </w:r>
    </w:p>
    <w:p w14:paraId="02113D17">
      <w:pPr>
        <w:ind w:firstLine="480"/>
      </w:pPr>
      <w:r>
        <w:rPr>
          <w:rFonts w:ascii="宋体" w:hAnsi="宋体" w:eastAsia="宋体"/>
          <w:b w:val="0"/>
          <w:color w:val="000000"/>
          <w:sz w:val="24"/>
        </w:rPr>
        <w:t>【答案】：C</w:t>
      </w:r>
    </w:p>
    <w:p w14:paraId="7EBC6A5A">
      <w:pPr>
        <w:ind w:firstLine="480"/>
      </w:pPr>
      <w:r>
        <w:rPr>
          <w:rFonts w:ascii="宋体" w:hAnsi="宋体" w:eastAsia="宋体"/>
          <w:b w:val="0"/>
          <w:color w:val="000000"/>
          <w:sz w:val="24"/>
        </w:rPr>
        <w:t>【答案解析】：本题考查文学常识。题干中的这首诗是明代诗人于谦的《石灰吟》。于谦是一位与岳飞齐名的民族英雄，又是一位廉洁、正直的清官。《石灰吟》这是一首托物言志诗。作者以石灰作比喻，抒发了自己坚强不屈，洁身自好的品质和不同流合污的情怀。C 项正确。A、B、D 三项：均为干扰项。与题干不符，排除</w:t>
      </w:r>
    </w:p>
    <w:p w14:paraId="6AC0F468">
      <w:pPr>
        <w:ind w:firstLine="480"/>
      </w:pPr>
      <w:r>
        <w:rPr>
          <w:rFonts w:ascii="宋体" w:hAnsi="宋体" w:eastAsia="宋体"/>
          <w:b w:val="0"/>
          <w:color w:val="000000"/>
          <w:sz w:val="24"/>
        </w:rPr>
        <w:t>26.在Word中，用鼠标左键单击文档中图片所产生的效果是（ ）。</w:t>
      </w:r>
    </w:p>
    <w:p w14:paraId="3922A735">
      <w:pPr>
        <w:ind w:firstLine="480"/>
      </w:pPr>
      <w:r>
        <w:rPr>
          <w:rFonts w:ascii="宋体" w:hAnsi="宋体" w:eastAsia="宋体"/>
          <w:b w:val="0"/>
          <w:color w:val="000000"/>
          <w:sz w:val="24"/>
        </w:rPr>
        <w:t>A.弹出快捷菜单</w:t>
      </w:r>
    </w:p>
    <w:p w14:paraId="7A0D96E4">
      <w:pPr>
        <w:ind w:firstLine="480"/>
      </w:pPr>
      <w:r>
        <w:rPr>
          <w:rFonts w:ascii="宋体" w:hAnsi="宋体" w:eastAsia="宋体"/>
          <w:b w:val="0"/>
          <w:color w:val="000000"/>
          <w:sz w:val="24"/>
        </w:rPr>
        <w:t>B.选中该图片</w:t>
      </w:r>
    </w:p>
    <w:p w14:paraId="4F1D48DB">
      <w:pPr>
        <w:ind w:firstLine="480"/>
      </w:pPr>
      <w:r>
        <w:rPr>
          <w:rFonts w:ascii="宋体" w:hAnsi="宋体" w:eastAsia="宋体"/>
          <w:b w:val="0"/>
          <w:color w:val="000000"/>
          <w:sz w:val="24"/>
        </w:rPr>
        <w:t>C.进入图片编辑状态</w:t>
      </w:r>
    </w:p>
    <w:p w14:paraId="17AAA61E">
      <w:pPr>
        <w:ind w:firstLine="480"/>
      </w:pPr>
      <w:r>
        <w:rPr>
          <w:rFonts w:ascii="宋体" w:hAnsi="宋体" w:eastAsia="宋体"/>
          <w:b w:val="0"/>
          <w:color w:val="000000"/>
          <w:sz w:val="24"/>
        </w:rPr>
        <w:t>D.将该图片加文本框</w:t>
      </w:r>
    </w:p>
    <w:p w14:paraId="3218D67A">
      <w:pPr>
        <w:ind w:firstLine="480"/>
      </w:pPr>
      <w:r>
        <w:rPr>
          <w:rFonts w:ascii="宋体" w:hAnsi="宋体" w:eastAsia="宋体"/>
          <w:b w:val="0"/>
          <w:color w:val="000000"/>
          <w:sz w:val="24"/>
        </w:rPr>
        <w:t>【答案】：B</w:t>
      </w:r>
    </w:p>
    <w:p w14:paraId="086E0A43">
      <w:pPr>
        <w:ind w:firstLine="480"/>
      </w:pPr>
      <w:r>
        <w:rPr>
          <w:rFonts w:ascii="宋体" w:hAnsi="宋体" w:eastAsia="宋体"/>
          <w:b w:val="0"/>
          <w:color w:val="000000"/>
          <w:sz w:val="24"/>
        </w:rPr>
        <w:t>【答案解析】：本题考查信息处理。鼠标左键的功能相当于确认键，凡是执行菜单的命令、选择文字或图案、按下对话框中的按钮或选项，都要按下鼠标左键。在 Word 中，用鼠标左键单击文档中图片所产生的效果是选中该图片。B 项正确。A、C、D 三项：鼠标右键相当于功能键，凡是执行菜单的命令、选择文字或图案、按下对话框中的按钮或选项，都要按下鼠标左键。鼠标右键通常用在显示快捷菜单，当你按下鼠标右键时，出现的选单里会有一些常用的命令，直接在指令上按鼠标左键，就可以快速执行这个功能。均都需要单击鼠标右键弹出菜单或者在菜单栏进行相应操作。与题干不符，排除</w:t>
      </w:r>
    </w:p>
    <w:p w14:paraId="14DE57BB">
      <w:pPr>
        <w:ind w:firstLine="480"/>
      </w:pPr>
      <w:r>
        <w:rPr>
          <w:rFonts w:ascii="宋体" w:hAnsi="宋体" w:eastAsia="宋体"/>
          <w:b w:val="0"/>
          <w:color w:val="000000"/>
          <w:sz w:val="24"/>
        </w:rPr>
        <w:t>27.在PowerPoint中，新建演示文稿任选定某特定应用设计模板，在该文稿中得插入一个新幻灯片时，新幻灯片模 板将（ ）。</w:t>
      </w:r>
    </w:p>
    <w:p w14:paraId="75D9A2A8">
      <w:pPr>
        <w:ind w:firstLine="480"/>
      </w:pPr>
      <w:r>
        <w:rPr>
          <w:rFonts w:ascii="宋体" w:hAnsi="宋体" w:eastAsia="宋体"/>
          <w:b w:val="0"/>
          <w:color w:val="000000"/>
          <w:sz w:val="24"/>
        </w:rPr>
        <w:t>A.采用默认设计模板</w:t>
      </w:r>
    </w:p>
    <w:p w14:paraId="13CBE87A">
      <w:pPr>
        <w:ind w:firstLine="480"/>
      </w:pPr>
      <w:r>
        <w:rPr>
          <w:rFonts w:ascii="宋体" w:hAnsi="宋体" w:eastAsia="宋体"/>
          <w:b w:val="0"/>
          <w:color w:val="000000"/>
          <w:sz w:val="24"/>
        </w:rPr>
        <w:t>B.随机选择任意设计模板</w:t>
      </w:r>
    </w:p>
    <w:p w14:paraId="7574F5E7">
      <w:pPr>
        <w:ind w:firstLine="480"/>
      </w:pPr>
      <w:r>
        <w:rPr>
          <w:rFonts w:ascii="宋体" w:hAnsi="宋体" w:eastAsia="宋体"/>
          <w:b w:val="0"/>
          <w:color w:val="000000"/>
          <w:sz w:val="24"/>
        </w:rPr>
        <w:t>C.采用选定设计模板</w:t>
      </w:r>
    </w:p>
    <w:p w14:paraId="14DE262A">
      <w:pPr>
        <w:ind w:firstLine="480"/>
      </w:pPr>
      <w:r>
        <w:rPr>
          <w:rFonts w:ascii="宋体" w:hAnsi="宋体" w:eastAsia="宋体"/>
          <w:b w:val="0"/>
          <w:color w:val="000000"/>
          <w:sz w:val="24"/>
        </w:rPr>
        <w:t>D.需要制定另外设计模板</w:t>
      </w:r>
    </w:p>
    <w:p w14:paraId="079DED42">
      <w:pPr>
        <w:ind w:firstLine="480"/>
      </w:pPr>
      <w:r>
        <w:rPr>
          <w:rFonts w:ascii="宋体" w:hAnsi="宋体" w:eastAsia="宋体"/>
          <w:b w:val="0"/>
          <w:color w:val="000000"/>
          <w:sz w:val="24"/>
        </w:rPr>
        <w:t>【答案】：C</w:t>
      </w:r>
    </w:p>
    <w:p w14:paraId="09AF75D9">
      <w:pPr>
        <w:ind w:firstLine="480"/>
      </w:pPr>
      <w:r>
        <w:rPr>
          <w:rFonts w:ascii="宋体" w:hAnsi="宋体" w:eastAsia="宋体"/>
          <w:b w:val="0"/>
          <w:color w:val="000000"/>
          <w:sz w:val="24"/>
        </w:rPr>
        <w:t>【答案解析】：本题考查信息处理。在 PowerPoint 中，如果在模板中设定了某特定的应用设计模板，再插入新幻灯片时，会自动采用已经设定选用的设计模板。C 项正确。A、B、D 三项：均为干扰项。与题干不符，排除</w:t>
      </w:r>
    </w:p>
    <w:p w14:paraId="4B934892">
      <w:pPr>
        <w:ind w:firstLine="480"/>
      </w:pPr>
      <w:r>
        <w:rPr>
          <w:rFonts w:ascii="宋体" w:hAnsi="宋体" w:eastAsia="宋体"/>
          <w:b w:val="0"/>
          <w:color w:val="000000"/>
          <w:sz w:val="24"/>
        </w:rPr>
        <w:t>28.找规律填数字是一项很有趣的活动，特别锻炼观察和思考能力。下列选项中，填入数列“7、8、9、11、 （ ）、19”空缺的数字，正确的是（ ）。</w:t>
      </w:r>
    </w:p>
    <w:p w14:paraId="56F12A96">
      <w:pPr>
        <w:pStyle w:val="19"/>
        <w:spacing w:before="43" w:line="226" w:lineRule="auto"/>
        <w:ind w:left="293"/>
        <w:rPr>
          <w:spacing w:val="-4"/>
        </w:rPr>
      </w:pPr>
      <w:r>
        <w:rPr>
          <w:spacing w:val="-4"/>
        </w:rPr>
        <w:t>A.12</w:t>
      </w:r>
    </w:p>
    <w:p w14:paraId="356FD612">
      <w:pPr>
        <w:pStyle w:val="19"/>
        <w:spacing w:before="43" w:line="226" w:lineRule="auto"/>
        <w:ind w:left="293"/>
        <w:rPr>
          <w:spacing w:val="-4"/>
        </w:rPr>
      </w:pPr>
      <w:r>
        <w:rPr>
          <w:spacing w:val="-4"/>
        </w:rPr>
        <w:t>B.14</w:t>
      </w:r>
    </w:p>
    <w:p w14:paraId="1E0FE563">
      <w:pPr>
        <w:pStyle w:val="19"/>
        <w:spacing w:before="43" w:line="226" w:lineRule="auto"/>
        <w:ind w:left="293"/>
        <w:rPr>
          <w:spacing w:val="-4"/>
        </w:rPr>
      </w:pPr>
      <w:r>
        <w:rPr>
          <w:spacing w:val="-4"/>
        </w:rPr>
        <w:t>C.16</w:t>
      </w:r>
    </w:p>
    <w:p w14:paraId="072E4B21">
      <w:pPr>
        <w:pStyle w:val="19"/>
        <w:spacing w:before="43" w:line="226" w:lineRule="auto"/>
        <w:ind w:left="293"/>
      </w:pPr>
      <w:r>
        <w:rPr>
          <w:spacing w:val="-5"/>
        </w:rPr>
        <w:t>D.18</w:t>
      </w:r>
    </w:p>
    <w:p w14:paraId="7FDF8032">
      <w:pPr>
        <w:ind w:firstLine="480"/>
      </w:pPr>
      <w:r>
        <w:rPr>
          <w:rFonts w:ascii="宋体" w:hAnsi="宋体" w:eastAsia="宋体"/>
          <w:b w:val="0"/>
          <w:color w:val="000000"/>
          <w:sz w:val="24"/>
        </w:rPr>
        <w:t>【答案】：B</w:t>
      </w:r>
    </w:p>
    <w:p w14:paraId="1974847B">
      <w:pPr>
        <w:ind w:firstLine="480"/>
      </w:pPr>
      <w:r>
        <w:rPr>
          <w:rFonts w:ascii="宋体" w:hAnsi="宋体" w:eastAsia="宋体"/>
          <w:b w:val="0"/>
          <w:color w:val="000000"/>
          <w:sz w:val="24"/>
        </w:rPr>
        <w:t>【答案解析】：本题考查逻辑思维。题干中，给出的数列，因为数字之间相差不大，考虑用加减法进行推算，推出数列规律为：前一项数字+后一项数字-6=第三项数字，即 7+8-6=9、8+9-6=11、9+11-6=14，即空缺处的数字为 14。验证：11+14-6=19。B 项正确。A、C、D 三项：均为干扰项。与题干不符，排除</w:t>
      </w:r>
    </w:p>
    <w:p w14:paraId="5DBFF5B3">
      <w:pPr>
        <w:ind w:firstLine="480"/>
      </w:pPr>
      <w:r>
        <w:rPr>
          <w:rFonts w:ascii="宋体" w:hAnsi="宋体" w:eastAsia="宋体"/>
          <w:b w:val="0"/>
          <w:color w:val="000000"/>
          <w:sz w:val="24"/>
        </w:rPr>
        <w:t>29.下列选项表述的内容里含有“没有学会分享，就不能感受更多快乐”的是（ ）。</w:t>
      </w:r>
    </w:p>
    <w:p w14:paraId="26FB26E5">
      <w:pPr>
        <w:ind w:firstLine="480"/>
      </w:pPr>
      <w:r>
        <w:rPr>
          <w:rFonts w:ascii="宋体" w:hAnsi="宋体" w:eastAsia="宋体"/>
          <w:b w:val="0"/>
          <w:color w:val="000000"/>
          <w:sz w:val="24"/>
        </w:rPr>
        <w:t>A.只要学会分享，就能感受更多快乐</w:t>
      </w:r>
    </w:p>
    <w:p w14:paraId="544BBD0F">
      <w:pPr>
        <w:ind w:firstLine="480"/>
      </w:pPr>
      <w:r>
        <w:rPr>
          <w:rFonts w:ascii="宋体" w:hAnsi="宋体" w:eastAsia="宋体"/>
          <w:b w:val="0"/>
          <w:color w:val="000000"/>
          <w:sz w:val="24"/>
        </w:rPr>
        <w:t>B.即使学会分享，也未必能感受更多快乐</w:t>
      </w:r>
    </w:p>
    <w:p w14:paraId="5C7D65C1">
      <w:pPr>
        <w:ind w:firstLine="480"/>
      </w:pPr>
      <w:r>
        <w:rPr>
          <w:rFonts w:ascii="宋体" w:hAnsi="宋体" w:eastAsia="宋体"/>
          <w:b w:val="0"/>
          <w:color w:val="000000"/>
          <w:sz w:val="24"/>
        </w:rPr>
        <w:t>C.没感受更多快乐，是因为没学会分享</w:t>
      </w:r>
    </w:p>
    <w:p w14:paraId="019777B8">
      <w:pPr>
        <w:ind w:firstLine="480"/>
        <w:rPr>
          <w:rFonts w:ascii="宋体" w:hAnsi="宋体" w:eastAsia="宋体"/>
          <w:b w:val="0"/>
          <w:color w:val="000000"/>
          <w:sz w:val="24"/>
        </w:rPr>
      </w:pPr>
      <w:r>
        <w:rPr>
          <w:rFonts w:ascii="宋体" w:hAnsi="宋体" w:eastAsia="宋体"/>
          <w:b w:val="0"/>
          <w:color w:val="000000"/>
          <w:sz w:val="24"/>
        </w:rPr>
        <w:t>D.只有学会分享，才能感受更多快乐</w:t>
      </w:r>
    </w:p>
    <w:p w14:paraId="6746354A">
      <w:pPr>
        <w:ind w:firstLine="480"/>
      </w:pPr>
      <w:r>
        <w:rPr>
          <w:rFonts w:ascii="宋体" w:hAnsi="宋体" w:eastAsia="宋体"/>
          <w:b w:val="0"/>
          <w:color w:val="000000"/>
          <w:sz w:val="24"/>
        </w:rPr>
        <w:t>【答案】：D</w:t>
      </w:r>
    </w:p>
    <w:p w14:paraId="72CA92F3">
      <w:pPr>
        <w:ind w:firstLine="480"/>
      </w:pPr>
      <w:r>
        <w:rPr>
          <w:rFonts w:ascii="宋体" w:hAnsi="宋体" w:eastAsia="宋体"/>
          <w:b w:val="0"/>
          <w:color w:val="000000"/>
          <w:sz w:val="24"/>
        </w:rPr>
        <w:t>【答案解析】：本题考查逻辑思维。题干中，“没有……，没有……”可知分享为必要条件，翻译为“快乐推出分享”。D 选项“只有……，才……”后退前，翻译为“快乐推出分享”，与题干意思完全相同。D 项正确。A 项：“只要学会分享，就能感受更多快乐”翻译为“分享推出快乐”，分享为充分条件，题干中的分享为必要条件而非充分条件。与题干不符，排除。B 项：“即使学会分享，也未必能感受更多快乐”翻译为“分享可能推出快乐”，与题干不矛盾，但与原文意思不完全相同。与题干不符，排除。C 项：“没感受更多快乐，是因为没学会分享”翻译为“分享推出快乐”，分享为充分条件，题干中的分享为必要条件而非充分条件。与题干不符，排除</w:t>
      </w:r>
    </w:p>
    <w:p w14:paraId="4B6E0ED1">
      <w:pPr>
        <w:ind w:firstLine="480"/>
        <w:rPr>
          <w:rFonts w:ascii="宋体" w:hAnsi="宋体" w:eastAsia="宋体"/>
          <w:b w:val="0"/>
          <w:color w:val="000000"/>
          <w:sz w:val="24"/>
        </w:rPr>
      </w:pPr>
    </w:p>
    <w:p w14:paraId="11738835">
      <w:pPr>
        <w:ind w:firstLine="480"/>
        <w:rPr>
          <w:rFonts w:ascii="宋体" w:hAnsi="宋体" w:eastAsia="宋体"/>
          <w:b w:val="0"/>
          <w:color w:val="000000"/>
          <w:sz w:val="24"/>
        </w:rPr>
      </w:pPr>
      <w:r>
        <w:rPr>
          <w:rFonts w:ascii="宋体" w:hAnsi="宋体" w:eastAsia="宋体"/>
          <w:b/>
          <w:color w:val="000000"/>
          <w:sz w:val="24"/>
        </w:rPr>
        <w:t>二、材料分析题（本大题共 3 小题，每小题 14 分，共 42 分）阅读材料，并回答问题。</w:t>
      </w:r>
    </w:p>
    <w:p w14:paraId="7D82BEC7">
      <w:pPr>
        <w:ind w:firstLine="480"/>
        <w:jc w:val="center"/>
        <w:rPr>
          <w:rFonts w:ascii="宋体" w:hAnsi="宋体" w:eastAsia="宋体"/>
          <w:b w:val="0"/>
          <w:color w:val="000000"/>
          <w:sz w:val="24"/>
        </w:rPr>
      </w:pPr>
      <w:r>
        <w:rPr>
          <w:rFonts w:ascii="宋体" w:hAnsi="宋体" w:eastAsia="宋体"/>
          <w:b w:val="0"/>
          <w:color w:val="000000"/>
          <w:sz w:val="24"/>
        </w:rPr>
        <w:t>（一）</w:t>
      </w:r>
    </w:p>
    <w:p w14:paraId="7E7E0633">
      <w:pPr>
        <w:ind w:firstLine="480"/>
        <w:rPr>
          <w:rFonts w:hint="eastAsia" w:ascii="宋体" w:hAnsi="宋体" w:eastAsia="宋体"/>
          <w:b w:val="0"/>
          <w:color w:val="000000"/>
          <w:sz w:val="24"/>
        </w:rPr>
      </w:pPr>
      <w:r>
        <w:rPr>
          <w:rFonts w:hint="eastAsia" w:ascii="宋体" w:hAnsi="宋体" w:eastAsia="宋体"/>
          <w:b w:val="0"/>
          <w:color w:val="000000"/>
          <w:sz w:val="24"/>
        </w:rPr>
        <w:t>下面是某幼儿园小班张老师的教学片段：</w:t>
      </w:r>
    </w:p>
    <w:p w14:paraId="17972EB7">
      <w:pPr>
        <w:ind w:firstLine="480"/>
        <w:rPr>
          <w:rFonts w:hint="eastAsia" w:ascii="宋体" w:hAnsi="宋体" w:eastAsia="宋体"/>
          <w:b w:val="0"/>
          <w:color w:val="000000"/>
          <w:sz w:val="24"/>
        </w:rPr>
      </w:pPr>
      <w:r>
        <w:rPr>
          <w:rFonts w:hint="eastAsia" w:ascii="宋体" w:hAnsi="宋体" w:eastAsia="宋体"/>
          <w:b w:val="0"/>
          <w:color w:val="000000"/>
          <w:sz w:val="24"/>
        </w:rPr>
        <w:t>（张老师的铃鼓响起来了，孩子们回到座位上）</w:t>
      </w:r>
    </w:p>
    <w:p w14:paraId="19E6F555">
      <w:pPr>
        <w:ind w:firstLine="480"/>
        <w:rPr>
          <w:rFonts w:hint="eastAsia" w:ascii="宋体" w:hAnsi="宋体" w:eastAsia="宋体"/>
          <w:b w:val="0"/>
          <w:color w:val="000000"/>
          <w:sz w:val="24"/>
        </w:rPr>
      </w:pPr>
      <w:r>
        <w:rPr>
          <w:rFonts w:hint="eastAsia" w:ascii="宋体" w:hAnsi="宋体" w:eastAsia="宋体"/>
          <w:b w:val="0"/>
          <w:color w:val="000000"/>
          <w:sz w:val="24"/>
        </w:rPr>
        <w:t>师：我们都是机器人。</w:t>
      </w:r>
    </w:p>
    <w:p w14:paraId="0532C659">
      <w:pPr>
        <w:ind w:firstLine="480"/>
        <w:rPr>
          <w:rFonts w:hint="eastAsia" w:ascii="宋体" w:hAnsi="宋体" w:eastAsia="宋体"/>
          <w:b w:val="0"/>
          <w:color w:val="000000"/>
          <w:sz w:val="24"/>
        </w:rPr>
      </w:pPr>
      <w:r>
        <w:rPr>
          <w:rFonts w:hint="eastAsia" w:ascii="宋体" w:hAnsi="宋体" w:eastAsia="宋体"/>
          <w:b w:val="0"/>
          <w:color w:val="000000"/>
          <w:sz w:val="24"/>
        </w:rPr>
        <w:t>幼：一不许动，二不许笑，三不许露出大门牙</w:t>
      </w:r>
    </w:p>
    <w:p w14:paraId="609F27E0">
      <w:pPr>
        <w:ind w:firstLine="480"/>
        <w:rPr>
          <w:rFonts w:hint="eastAsia" w:ascii="宋体" w:hAnsi="宋体" w:eastAsia="宋体"/>
          <w:b w:val="0"/>
          <w:color w:val="000000"/>
          <w:sz w:val="24"/>
        </w:rPr>
      </w:pPr>
      <w:r>
        <w:rPr>
          <w:rFonts w:hint="eastAsia" w:ascii="宋体" w:hAnsi="宋体" w:eastAsia="宋体"/>
          <w:b w:val="0"/>
          <w:color w:val="000000"/>
          <w:sz w:val="24"/>
        </w:rPr>
        <w:t>师：小朋友们，我们先来看看电视上播放的是什么？</w:t>
      </w:r>
    </w:p>
    <w:p w14:paraId="304A02F5">
      <w:pPr>
        <w:ind w:firstLine="480"/>
        <w:rPr>
          <w:rFonts w:hint="eastAsia" w:ascii="宋体" w:hAnsi="宋体" w:eastAsia="宋体"/>
          <w:b w:val="0"/>
          <w:color w:val="000000"/>
          <w:sz w:val="24"/>
        </w:rPr>
      </w:pPr>
      <w:r>
        <w:rPr>
          <w:rFonts w:hint="eastAsia" w:ascii="宋体" w:hAnsi="宋体" w:eastAsia="宋体"/>
          <w:b w:val="0"/>
          <w:color w:val="000000"/>
          <w:sz w:val="24"/>
        </w:rPr>
        <w:t>（老师按下播放键，电视里出现了新华书店的宣传片）</w:t>
      </w:r>
    </w:p>
    <w:p w14:paraId="30A0C105">
      <w:pPr>
        <w:ind w:firstLine="480"/>
        <w:rPr>
          <w:rFonts w:hint="eastAsia" w:ascii="宋体" w:hAnsi="宋体" w:eastAsia="宋体"/>
          <w:b w:val="0"/>
          <w:color w:val="000000"/>
          <w:sz w:val="24"/>
        </w:rPr>
      </w:pPr>
      <w:r>
        <w:rPr>
          <w:rFonts w:hint="eastAsia" w:ascii="宋体" w:hAnsi="宋体" w:eastAsia="宋体"/>
          <w:b w:val="0"/>
          <w:color w:val="000000"/>
          <w:sz w:val="24"/>
        </w:rPr>
        <w:t>师：小朋友们去过这个地方吗？</w:t>
      </w:r>
    </w:p>
    <w:p w14:paraId="612D4DD4">
      <w:pPr>
        <w:ind w:firstLine="480"/>
        <w:rPr>
          <w:rFonts w:hint="eastAsia" w:ascii="宋体" w:hAnsi="宋体" w:eastAsia="宋体"/>
          <w:b w:val="0"/>
          <w:color w:val="000000"/>
          <w:sz w:val="24"/>
        </w:rPr>
      </w:pPr>
      <w:r>
        <w:rPr>
          <w:rFonts w:hint="eastAsia" w:ascii="宋体" w:hAnsi="宋体" w:eastAsia="宋体"/>
          <w:b w:val="0"/>
          <w:color w:val="000000"/>
          <w:sz w:val="24"/>
        </w:rPr>
        <w:t>幼：去过。</w:t>
      </w:r>
    </w:p>
    <w:p w14:paraId="39CCC8F1">
      <w:pPr>
        <w:ind w:firstLine="480"/>
        <w:rPr>
          <w:rFonts w:hint="eastAsia" w:ascii="宋体" w:hAnsi="宋体" w:eastAsia="宋体"/>
          <w:b w:val="0"/>
          <w:color w:val="000000"/>
          <w:sz w:val="24"/>
        </w:rPr>
      </w:pPr>
      <w:r>
        <w:rPr>
          <w:rFonts w:hint="eastAsia" w:ascii="宋体" w:hAnsi="宋体" w:eastAsia="宋体"/>
          <w:b w:val="0"/>
          <w:color w:val="000000"/>
          <w:sz w:val="24"/>
        </w:rPr>
        <w:t>师：这是什么地方呀？</w:t>
      </w:r>
    </w:p>
    <w:p w14:paraId="7B7F36B4">
      <w:pPr>
        <w:ind w:firstLine="480"/>
        <w:rPr>
          <w:rFonts w:hint="eastAsia" w:ascii="宋体" w:hAnsi="宋体" w:eastAsia="宋体"/>
          <w:b w:val="0"/>
          <w:color w:val="000000"/>
          <w:sz w:val="24"/>
        </w:rPr>
      </w:pPr>
      <w:r>
        <w:rPr>
          <w:rFonts w:hint="eastAsia" w:ascii="宋体" w:hAnsi="宋体" w:eastAsia="宋体"/>
          <w:b w:val="0"/>
          <w:color w:val="000000"/>
          <w:sz w:val="24"/>
        </w:rPr>
        <w:t>幼：新华书店。</w:t>
      </w:r>
    </w:p>
    <w:p w14:paraId="4EFA44C2">
      <w:pPr>
        <w:ind w:firstLine="480"/>
        <w:rPr>
          <w:rFonts w:hint="eastAsia" w:ascii="宋体" w:hAnsi="宋体" w:eastAsia="宋体"/>
          <w:b w:val="0"/>
          <w:color w:val="000000"/>
          <w:sz w:val="24"/>
        </w:rPr>
      </w:pPr>
      <w:r>
        <w:rPr>
          <w:rFonts w:hint="eastAsia" w:ascii="宋体" w:hAnsi="宋体" w:eastAsia="宋体"/>
          <w:b w:val="0"/>
          <w:color w:val="000000"/>
          <w:sz w:val="24"/>
        </w:rPr>
        <w:t>师：你们真棒！你们看到新华书店有许多书，是不是？这些书都是分门别类放在一起咱们一起来看看哪些种类呢？</w:t>
      </w:r>
    </w:p>
    <w:p w14:paraId="4ED8AACD">
      <w:pPr>
        <w:ind w:firstLine="480"/>
        <w:rPr>
          <w:rFonts w:hint="eastAsia" w:ascii="宋体" w:hAnsi="宋体" w:eastAsia="宋体"/>
          <w:b w:val="0"/>
          <w:color w:val="000000"/>
          <w:sz w:val="24"/>
        </w:rPr>
      </w:pPr>
      <w:r>
        <w:rPr>
          <w:rFonts w:hint="eastAsia" w:ascii="宋体" w:hAnsi="宋体" w:eastAsia="宋体"/>
          <w:b w:val="0"/>
          <w:color w:val="000000"/>
          <w:sz w:val="24"/>
        </w:rPr>
        <w:t>（老师指着“教育类”这块牌子问动儿是哪个区，大多数孩子都不识字，都没有反应）</w:t>
      </w:r>
    </w:p>
    <w:p w14:paraId="362F439F">
      <w:pPr>
        <w:ind w:firstLine="480"/>
        <w:rPr>
          <w:rFonts w:hint="eastAsia" w:ascii="宋体" w:hAnsi="宋体" w:eastAsia="宋体"/>
          <w:b w:val="0"/>
          <w:color w:val="000000"/>
          <w:sz w:val="24"/>
        </w:rPr>
      </w:pPr>
      <w:r>
        <w:rPr>
          <w:rFonts w:hint="eastAsia" w:ascii="宋体" w:hAnsi="宋体" w:eastAsia="宋体"/>
          <w:b w:val="0"/>
          <w:color w:val="000000"/>
          <w:sz w:val="24"/>
        </w:rPr>
        <w:t>师：你们可能不认识这些字，那我们让咱们班的“识字大王”江江来帮帮我们，你们说好不好？</w:t>
      </w:r>
    </w:p>
    <w:p w14:paraId="3DD15A65">
      <w:pPr>
        <w:ind w:firstLine="480"/>
        <w:rPr>
          <w:rFonts w:hint="eastAsia" w:ascii="宋体" w:hAnsi="宋体" w:eastAsia="宋体"/>
          <w:b w:val="0"/>
          <w:color w:val="000000"/>
          <w:sz w:val="24"/>
        </w:rPr>
      </w:pPr>
      <w:r>
        <w:rPr>
          <w:rFonts w:hint="eastAsia" w:ascii="宋体" w:hAnsi="宋体" w:eastAsia="宋体"/>
          <w:b w:val="0"/>
          <w:color w:val="000000"/>
          <w:sz w:val="24"/>
        </w:rPr>
        <w:t>幼：好！</w:t>
      </w:r>
    </w:p>
    <w:p w14:paraId="64F135C7">
      <w:pPr>
        <w:ind w:firstLine="480"/>
        <w:rPr>
          <w:rFonts w:hint="eastAsia" w:ascii="宋体" w:hAnsi="宋体" w:eastAsia="宋体"/>
          <w:b w:val="0"/>
          <w:color w:val="000000"/>
          <w:sz w:val="24"/>
        </w:rPr>
      </w:pPr>
      <w:r>
        <w:rPr>
          <w:rFonts w:hint="eastAsia" w:ascii="宋体" w:hAnsi="宋体" w:eastAsia="宋体"/>
          <w:b w:val="0"/>
          <w:color w:val="000000"/>
          <w:sz w:val="24"/>
        </w:rPr>
        <w:t>（江江站起来念这字后，老师放弃了与孩子一起探索书的种类，自己看着电视屏幕一类接着一类给孩子认真讲解、教孩子认字。孩子们在下面念着，读着）</w:t>
      </w:r>
    </w:p>
    <w:p w14:paraId="7F282FFF">
      <w:pPr>
        <w:ind w:firstLine="480"/>
        <w:rPr>
          <w:rFonts w:ascii="宋体" w:hAnsi="宋体" w:eastAsia="宋体"/>
          <w:b w:val="0"/>
          <w:color w:val="000000"/>
          <w:sz w:val="24"/>
        </w:rPr>
      </w:pPr>
      <w:r>
        <w:rPr>
          <w:rFonts w:ascii="宋体" w:hAnsi="宋体" w:eastAsia="宋体"/>
          <w:b w:val="0"/>
          <w:color w:val="000000"/>
          <w:sz w:val="24"/>
        </w:rPr>
        <w:t>30.（分析题） 结合材料，从儿童观的角度，评析张老师的教育行为。（14分）</w:t>
      </w:r>
    </w:p>
    <w:p w14:paraId="2699C7BD">
      <w:pPr>
        <w:ind w:firstLine="480"/>
        <w:rPr>
          <w:rFonts w:hint="eastAsia" w:ascii="宋体" w:hAnsi="宋体" w:eastAsia="宋体"/>
          <w:b w:val="0"/>
          <w:color w:val="000000"/>
          <w:sz w:val="24"/>
        </w:rPr>
      </w:pPr>
      <w:r>
        <w:rPr>
          <w:rFonts w:ascii="宋体" w:hAnsi="宋体" w:eastAsia="宋体"/>
          <w:b w:val="0"/>
          <w:color w:val="000000"/>
          <w:sz w:val="24"/>
        </w:rPr>
        <w:t>【参考答案】：</w:t>
      </w:r>
      <w:r>
        <w:rPr>
          <w:rFonts w:hint="eastAsia" w:ascii="宋体" w:hAnsi="宋体" w:eastAsia="宋体"/>
          <w:b w:val="0"/>
          <w:color w:val="000000"/>
          <w:sz w:val="24"/>
        </w:rPr>
        <w:t>材料中张老师的教育行为，违背了育人为本的儿童观。</w:t>
      </w:r>
    </w:p>
    <w:p w14:paraId="6A8297E1">
      <w:pPr>
        <w:ind w:firstLine="480"/>
        <w:rPr>
          <w:rFonts w:hint="eastAsia" w:ascii="宋体" w:hAnsi="宋体" w:eastAsia="宋体"/>
          <w:b w:val="0"/>
          <w:color w:val="000000"/>
          <w:sz w:val="24"/>
        </w:rPr>
      </w:pPr>
      <w:r>
        <w:rPr>
          <w:rFonts w:hint="eastAsia" w:ascii="宋体" w:hAnsi="宋体" w:eastAsia="宋体"/>
          <w:b w:val="0"/>
          <w:color w:val="000000"/>
          <w:sz w:val="24"/>
        </w:rPr>
        <w:t>首先，儿童是发展的人，儿童的身上蕴藏着巨大的潜能，教师需要相信孩子，给予孩子期望，多表扬孩子、鼓励孩子。材料中，张老师一开始上课的“三不许”以及在面对孩子不识字，没有反应的情况下，直接放弃与孩子一起探索书的种类的做法都是不对的，会导致孩子不自信，不愿意参与活动。</w:t>
      </w:r>
    </w:p>
    <w:p w14:paraId="7C97A6AF">
      <w:pPr>
        <w:ind w:firstLine="480"/>
        <w:rPr>
          <w:rFonts w:hint="eastAsia" w:ascii="宋体" w:hAnsi="宋体" w:eastAsia="宋体"/>
          <w:b w:val="0"/>
          <w:color w:val="000000"/>
          <w:sz w:val="24"/>
        </w:rPr>
      </w:pPr>
      <w:r>
        <w:rPr>
          <w:rFonts w:hint="eastAsia" w:ascii="宋体" w:hAnsi="宋体" w:eastAsia="宋体"/>
          <w:b w:val="0"/>
          <w:color w:val="000000"/>
          <w:sz w:val="24"/>
        </w:rPr>
        <w:t>其次，儿童是独特的人，儿童个体之间存在很大的差异。材料中，张老师面对很多孩子不认识生字时，直接请“识字大王”江江来认读，随后结束了探索活动，都体现教师没有注意不同孩子发展的差异性，没有做到因材施教，也没有包容幼儿的不足。</w:t>
      </w:r>
    </w:p>
    <w:p w14:paraId="728108FA">
      <w:pPr>
        <w:ind w:firstLine="480"/>
        <w:rPr>
          <w:rFonts w:hint="eastAsia" w:ascii="宋体" w:hAnsi="宋体" w:eastAsia="宋体"/>
          <w:b w:val="0"/>
          <w:color w:val="000000"/>
          <w:sz w:val="24"/>
        </w:rPr>
      </w:pPr>
      <w:r>
        <w:rPr>
          <w:rFonts w:hint="eastAsia" w:ascii="宋体" w:hAnsi="宋体" w:eastAsia="宋体"/>
          <w:b w:val="0"/>
          <w:color w:val="000000"/>
          <w:sz w:val="24"/>
        </w:rPr>
        <w:t>最后，儿童是具有独立意义的人，儿童是学习的主主体，教师的教育过程中要充分发挥幼儿学习的积极性和主动性，善于倾听孩子的意见。材料中，张老师一开始就让小班的孩子“三不许”，这严重违背孩子的天性，对于孩子的识字问题，没有积极主动鼓励孩子学习，而是采用放弃活动以及孩子跟读的方式。</w:t>
      </w:r>
    </w:p>
    <w:p w14:paraId="07C2CA1A">
      <w:pPr>
        <w:ind w:firstLine="480"/>
        <w:rPr>
          <w:rFonts w:hint="eastAsia" w:ascii="宋体" w:hAnsi="宋体" w:eastAsia="宋体"/>
          <w:b w:val="0"/>
          <w:color w:val="000000"/>
          <w:sz w:val="24"/>
        </w:rPr>
      </w:pPr>
      <w:r>
        <w:rPr>
          <w:rFonts w:hint="eastAsia" w:ascii="宋体" w:hAnsi="宋体" w:eastAsia="宋体"/>
          <w:b w:val="0"/>
          <w:color w:val="000000"/>
          <w:sz w:val="24"/>
        </w:rPr>
        <w:t>综上所述，教师应当树立育人为本的儿童观，调动幼儿学习的积极主动性，促进每一位幼儿的发展。</w:t>
      </w:r>
    </w:p>
    <w:p w14:paraId="4E0B7482">
      <w:pPr>
        <w:ind w:firstLine="480"/>
        <w:rPr>
          <w:rFonts w:hint="eastAsia" w:ascii="宋体" w:hAnsi="宋体" w:eastAsia="宋体"/>
          <w:b w:val="0"/>
          <w:color w:val="000000"/>
          <w:sz w:val="24"/>
        </w:rPr>
      </w:pPr>
    </w:p>
    <w:p w14:paraId="14914DE9">
      <w:pPr>
        <w:ind w:firstLine="480"/>
        <w:jc w:val="center"/>
        <w:rPr>
          <w:rFonts w:ascii="宋体" w:hAnsi="宋体" w:eastAsia="宋体"/>
          <w:b w:val="0"/>
          <w:color w:val="000000"/>
          <w:sz w:val="24"/>
        </w:rPr>
      </w:pPr>
      <w:r>
        <w:rPr>
          <w:rFonts w:ascii="宋体" w:hAnsi="宋体" w:eastAsia="宋体"/>
          <w:b w:val="0"/>
          <w:color w:val="000000"/>
          <w:sz w:val="24"/>
        </w:rPr>
        <w:t>（二）</w:t>
      </w:r>
    </w:p>
    <w:p w14:paraId="054C4897">
      <w:pPr>
        <w:ind w:firstLine="480"/>
        <w:rPr>
          <w:rFonts w:hint="eastAsia" w:ascii="宋体" w:hAnsi="宋体" w:eastAsia="宋体"/>
          <w:b w:val="0"/>
          <w:color w:val="000000"/>
          <w:sz w:val="24"/>
        </w:rPr>
      </w:pPr>
      <w:r>
        <w:rPr>
          <w:rFonts w:hint="eastAsia" w:ascii="宋体" w:hAnsi="宋体" w:eastAsia="宋体"/>
          <w:b w:val="0"/>
          <w:color w:val="000000"/>
          <w:sz w:val="24"/>
        </w:rPr>
        <w:t>5岁的小熙生活在一个单亲家庭，现在主要和外婆住在一起。</w:t>
      </w:r>
    </w:p>
    <w:p w14:paraId="21B4BD14">
      <w:pPr>
        <w:ind w:firstLine="480"/>
        <w:rPr>
          <w:rFonts w:hint="eastAsia" w:ascii="宋体" w:hAnsi="宋体" w:eastAsia="宋体"/>
          <w:b w:val="0"/>
          <w:color w:val="000000"/>
          <w:sz w:val="24"/>
        </w:rPr>
      </w:pPr>
      <w:r>
        <w:rPr>
          <w:rFonts w:hint="eastAsia" w:ascii="宋体" w:hAnsi="宋体" w:eastAsia="宋体"/>
          <w:b w:val="0"/>
          <w:color w:val="000000"/>
          <w:sz w:val="24"/>
        </w:rPr>
        <w:t>一天午餐过后，小朋友们都在认真的看书。突然，林老师听见了轻轻的抽泣声，发现小熙正双手捂着脸，</w:t>
      </w:r>
    </w:p>
    <w:p w14:paraId="070A0991">
      <w:pPr>
        <w:ind w:firstLine="480"/>
        <w:rPr>
          <w:rFonts w:hint="eastAsia" w:ascii="宋体" w:hAnsi="宋体" w:eastAsia="宋体"/>
          <w:b w:val="0"/>
          <w:color w:val="000000"/>
          <w:sz w:val="24"/>
        </w:rPr>
      </w:pPr>
      <w:r>
        <w:rPr>
          <w:rFonts w:hint="eastAsia" w:ascii="宋体" w:hAnsi="宋体" w:eastAsia="宋体"/>
          <w:b w:val="0"/>
          <w:color w:val="000000"/>
          <w:sz w:val="24"/>
        </w:rPr>
        <w:t>伤心地哭着，旁边的浩浩四处张望，眼里掠过一丝不安。林老师走过去把小熙接到怀里，轻轻地拍着她，</w:t>
      </w:r>
    </w:p>
    <w:p w14:paraId="765C34C4">
      <w:pPr>
        <w:ind w:firstLine="480"/>
        <w:rPr>
          <w:rFonts w:hint="eastAsia" w:ascii="宋体" w:hAnsi="宋体" w:eastAsia="宋体"/>
          <w:b w:val="0"/>
          <w:color w:val="000000"/>
          <w:sz w:val="24"/>
        </w:rPr>
      </w:pPr>
      <w:r>
        <w:rPr>
          <w:rFonts w:hint="eastAsia" w:ascii="宋体" w:hAnsi="宋体" w:eastAsia="宋体"/>
          <w:b w:val="0"/>
          <w:color w:val="000000"/>
          <w:sz w:val="24"/>
        </w:rPr>
        <w:t>问：“小熙，怎么了？”小熙指着浩浩说：“他打我！”说完哇的一声哭起来。林老师帮她整理好衣服，并夸夸她的裙子，摸摸她的小辫，安抚了好一会儿，她才平静下来。林老师问浩浩：“怎么回事啊？”浩浩委屈地说：“我想拉她跟我一起去搭积木，她就哭了。”小熙说：“他弄疼我了。”林老师对小熙说：“浩浩不是故意的，你就原谅他吧。”林老师把浩浩和小熙的小手拉到一起，鼓励他们一起去搭积木。</w:t>
      </w:r>
    </w:p>
    <w:p w14:paraId="0A1A2D65">
      <w:pPr>
        <w:ind w:firstLine="480"/>
        <w:rPr>
          <w:rFonts w:hint="eastAsia" w:ascii="宋体" w:hAnsi="宋体" w:eastAsia="宋体"/>
          <w:b w:val="0"/>
          <w:color w:val="000000"/>
          <w:sz w:val="24"/>
        </w:rPr>
      </w:pPr>
      <w:r>
        <w:rPr>
          <w:rFonts w:hint="eastAsia" w:ascii="宋体" w:hAnsi="宋体" w:eastAsia="宋体"/>
          <w:b w:val="0"/>
          <w:color w:val="000000"/>
          <w:sz w:val="24"/>
        </w:rPr>
        <w:t>下午外婆牵着小熙的手准备离园时，林老师对外婆说：“小熙这孩子什么都好，就是太内向，太敏感，回去您好好跟她说说吧。”</w:t>
      </w:r>
    </w:p>
    <w:p w14:paraId="4A1A738E">
      <w:pPr>
        <w:ind w:firstLine="480"/>
        <w:rPr>
          <w:rFonts w:ascii="宋体" w:hAnsi="宋体" w:eastAsia="宋体"/>
          <w:b w:val="0"/>
          <w:color w:val="000000"/>
          <w:sz w:val="24"/>
        </w:rPr>
      </w:pPr>
      <w:r>
        <w:rPr>
          <w:rFonts w:ascii="宋体" w:hAnsi="宋体" w:eastAsia="宋体"/>
          <w:b w:val="0"/>
          <w:color w:val="000000"/>
          <w:sz w:val="24"/>
        </w:rPr>
        <w:t>31.（分析题） 请结合材料，从教师职业道德的角度，评析林老师的教育行为。（14分）</w:t>
      </w:r>
    </w:p>
    <w:p w14:paraId="78DFF43C">
      <w:pPr>
        <w:ind w:firstLine="480"/>
        <w:rPr>
          <w:rFonts w:hint="eastAsia" w:ascii="宋体" w:hAnsi="宋体" w:eastAsia="宋体"/>
          <w:b w:val="0"/>
          <w:color w:val="000000"/>
          <w:sz w:val="24"/>
        </w:rPr>
      </w:pPr>
      <w:r>
        <w:rPr>
          <w:rFonts w:ascii="宋体" w:hAnsi="宋体" w:eastAsia="宋体"/>
          <w:b w:val="0"/>
          <w:color w:val="000000"/>
          <w:sz w:val="24"/>
        </w:rPr>
        <w:t>【参考答案】：</w:t>
      </w:r>
      <w:r>
        <w:rPr>
          <w:rFonts w:hint="eastAsia" w:ascii="宋体" w:hAnsi="宋体" w:eastAsia="宋体"/>
          <w:b w:val="0"/>
          <w:color w:val="000000"/>
          <w:sz w:val="24"/>
        </w:rPr>
        <w:t>根据上述材料可知，林老师关心爱护小熙，引导小熙与浩浩和平解决冲突的行为是正确的，但是向家长“告状”的行为是错误的。</w:t>
      </w:r>
    </w:p>
    <w:p w14:paraId="07780953">
      <w:pPr>
        <w:ind w:firstLine="480"/>
        <w:rPr>
          <w:rFonts w:hint="eastAsia" w:ascii="宋体" w:hAnsi="宋体" w:eastAsia="宋体"/>
          <w:b w:val="0"/>
          <w:color w:val="000000"/>
          <w:sz w:val="24"/>
        </w:rPr>
      </w:pPr>
      <w:r>
        <w:rPr>
          <w:rFonts w:hint="eastAsia" w:ascii="宋体" w:hAnsi="宋体" w:eastAsia="宋体"/>
          <w:b w:val="0"/>
          <w:color w:val="000000"/>
          <w:sz w:val="24"/>
        </w:rPr>
        <w:t>首先，关爱学生是师德的灵魂，要求教师要关心爱护全体学生，尊重学生人格，平等公正对待学生。对学生严慈相济，做学生良师益友。材料中，林老师在处理小熙和浩浩的冲突时，先对小熙进行安抚，通过整理衣服、语言夸赞、拥抱等方式让小熙平静，然后了解事情的发展过程，给予浩浩说明情况的机会而不是不分青红皂白的训斥浩浩。最后林老师引导小熙与浩浩一起去玩游戏，顺利的解决了两位幼儿之间的冲突。这些都体现了林老师能够关心爱护幼儿，做幼儿的良师益友，尊重幼儿的人格，做到了关爱学生。</w:t>
      </w:r>
    </w:p>
    <w:p w14:paraId="7077E850">
      <w:pPr>
        <w:ind w:firstLine="480"/>
        <w:rPr>
          <w:rFonts w:hint="eastAsia" w:ascii="宋体" w:hAnsi="宋体" w:eastAsia="宋体"/>
          <w:b w:val="0"/>
          <w:color w:val="000000"/>
          <w:sz w:val="24"/>
        </w:rPr>
      </w:pPr>
      <w:r>
        <w:rPr>
          <w:rFonts w:hint="eastAsia" w:ascii="宋体" w:hAnsi="宋体" w:eastAsia="宋体"/>
          <w:b w:val="0"/>
          <w:color w:val="000000"/>
          <w:sz w:val="24"/>
        </w:rPr>
        <w:t>其次，教书育人是教师天职和道德核心，要求教师要遵循教育规律，实施素质教育。循循善诱，</w:t>
      </w:r>
    </w:p>
    <w:p w14:paraId="1FA1BC2E">
      <w:pPr>
        <w:ind w:firstLine="480"/>
        <w:rPr>
          <w:rFonts w:hint="eastAsia" w:ascii="宋体" w:hAnsi="宋体" w:eastAsia="宋体"/>
          <w:b w:val="0"/>
          <w:color w:val="000000"/>
          <w:sz w:val="24"/>
        </w:rPr>
      </w:pPr>
      <w:r>
        <w:rPr>
          <w:rFonts w:hint="eastAsia" w:ascii="宋体" w:hAnsi="宋体" w:eastAsia="宋体"/>
          <w:b w:val="0"/>
          <w:color w:val="000000"/>
          <w:sz w:val="24"/>
        </w:rPr>
        <w:t>诲人不倦，因材施教。材料中，小熙对浩浩拉扯衣服的行为比较敏感，哭泣后不容易被安抚，这些都体现了她的气质类型属于抑郁质。但是林老师并没有针对小熙的这个气质特点采取相应的教育措施，而是只让家长回去“说一说”她，这样的做法，既没有把握住幼儿气质类型的特点以及相应的教育措施，也忽视了自身作为教师所应肩负的教书育人的职责，只是简单粗暴的让家长回去进行教育。</w:t>
      </w:r>
    </w:p>
    <w:p w14:paraId="2749657D">
      <w:pPr>
        <w:ind w:firstLine="480"/>
        <w:rPr>
          <w:rFonts w:hint="eastAsia" w:ascii="宋体" w:hAnsi="宋体" w:eastAsia="宋体"/>
          <w:b w:val="0"/>
          <w:color w:val="000000"/>
          <w:sz w:val="24"/>
        </w:rPr>
      </w:pPr>
      <w:r>
        <w:rPr>
          <w:rFonts w:hint="eastAsia" w:ascii="宋体" w:hAnsi="宋体" w:eastAsia="宋体"/>
          <w:b w:val="0"/>
          <w:color w:val="000000"/>
          <w:sz w:val="24"/>
        </w:rPr>
        <w:t>最后，为人师表是教师职业的内在要求，要求教师要坚守高尚情操，知荣明耻，严于律己，以身作则。关心集体，团结协作，尊重同事，尊重家长。材料中，林老师直接将小熙的问题抛给了家长，没有家园合作的意识，同时对待小熙的家长采取了不适宜的沟通方式，没有做到尊重家长。这说明林老师的行为违背了为人师表的职业道德。</w:t>
      </w:r>
    </w:p>
    <w:p w14:paraId="71087A00">
      <w:pPr>
        <w:ind w:firstLine="480"/>
        <w:rPr>
          <w:rFonts w:ascii="宋体" w:hAnsi="宋体" w:eastAsia="宋体"/>
          <w:b w:val="0"/>
          <w:color w:val="000000"/>
          <w:sz w:val="24"/>
        </w:rPr>
      </w:pPr>
      <w:r>
        <w:rPr>
          <w:rFonts w:hint="eastAsia" w:ascii="宋体" w:hAnsi="宋体" w:eastAsia="宋体"/>
          <w:b w:val="0"/>
          <w:color w:val="000000"/>
          <w:sz w:val="24"/>
        </w:rPr>
        <w:t>综上所述，林老师做到了关爱学生，是值得学习的，但是没有做到教书育人和为人师表，是值得反思的。</w:t>
      </w:r>
    </w:p>
    <w:p w14:paraId="4A6B295E">
      <w:pPr>
        <w:ind w:firstLine="480"/>
        <w:jc w:val="center"/>
        <w:rPr>
          <w:rFonts w:ascii="宋体" w:hAnsi="宋体" w:eastAsia="宋体"/>
          <w:b w:val="0"/>
          <w:color w:val="000000"/>
          <w:sz w:val="24"/>
        </w:rPr>
      </w:pPr>
      <w:r>
        <w:rPr>
          <w:rFonts w:ascii="宋体" w:hAnsi="宋体" w:eastAsia="宋体"/>
          <w:b w:val="0"/>
          <w:color w:val="000000"/>
          <w:sz w:val="24"/>
        </w:rPr>
        <w:t>（三）</w:t>
      </w:r>
    </w:p>
    <w:p w14:paraId="016324F9">
      <w:pPr>
        <w:ind w:firstLine="480"/>
        <w:rPr>
          <w:rFonts w:hint="eastAsia" w:ascii="宋体" w:hAnsi="宋体" w:eastAsia="宋体"/>
          <w:b w:val="0"/>
          <w:color w:val="000000"/>
          <w:sz w:val="24"/>
        </w:rPr>
      </w:pPr>
      <w:r>
        <w:rPr>
          <w:rFonts w:hint="eastAsia" w:ascii="宋体" w:hAnsi="宋体" w:eastAsia="宋体"/>
          <w:b w:val="0"/>
          <w:color w:val="000000"/>
          <w:sz w:val="24"/>
        </w:rPr>
        <w:t>一部《西游记》，是一部孙悟空的英雄史，记录了他的出生、成长、奋斗，直到成为“斗战胜佛”的全过程，探索他追求自由、追求平等、追求成功的人生意义。</w:t>
      </w:r>
    </w:p>
    <w:p w14:paraId="4E787D2E">
      <w:pPr>
        <w:ind w:firstLine="480"/>
        <w:rPr>
          <w:rFonts w:hint="eastAsia" w:ascii="宋体" w:hAnsi="宋体" w:eastAsia="宋体"/>
          <w:b w:val="0"/>
          <w:color w:val="000000"/>
          <w:sz w:val="24"/>
        </w:rPr>
      </w:pPr>
      <w:r>
        <w:rPr>
          <w:rFonts w:hint="eastAsia" w:ascii="宋体" w:hAnsi="宋体" w:eastAsia="宋体"/>
          <w:b w:val="0"/>
          <w:color w:val="000000"/>
          <w:sz w:val="24"/>
        </w:rPr>
        <w:t>《西游记》小说写了孙悟空的出生，有一点和普通人不一样的地方：他是天生地长的，从石头缝里蹦出来的神猴。孙悟空从石头里窜出来，他就摆脱了人与生俱来的社会关系。美猴王没有家庭束缚，也就意味着他一开始就不受任何的社会束缚，用小说的话，就是“不服麒麟辖，不服凤凰管，又不服人间王位拘束”，成为一个摆脱一切社会关系的原生态的人。</w:t>
      </w:r>
    </w:p>
    <w:p w14:paraId="08C02511">
      <w:pPr>
        <w:ind w:firstLine="480"/>
        <w:rPr>
          <w:rFonts w:hint="eastAsia" w:ascii="宋体" w:hAnsi="宋体" w:eastAsia="宋体"/>
          <w:b w:val="0"/>
          <w:color w:val="000000"/>
          <w:sz w:val="24"/>
        </w:rPr>
      </w:pPr>
      <w:r>
        <w:rPr>
          <w:rFonts w:hint="eastAsia" w:ascii="宋体" w:hAnsi="宋体" w:eastAsia="宋体"/>
          <w:b w:val="0"/>
          <w:color w:val="000000"/>
          <w:sz w:val="24"/>
        </w:rPr>
        <w:t>那么，作为一个原生态的人，是不是就获得了真正的“自在”呢？这还不行。石猴有一天突然发现，自己生活的环境太狭隘了，来来回回就是在花果山上，交往的就是那些个猴哥猴弟。他想要拥有更大的空间和世 界，所以他就去寻仙问道，有了种种法力。这既提升了个人能力，同时也拓展了无穷的生存空间。  一个筋斗云就可以翻出十万八千里，生活空间如此之大，可以为所欲为，来去自如。</w:t>
      </w:r>
    </w:p>
    <w:p w14:paraId="56DC9646">
      <w:pPr>
        <w:ind w:firstLine="480"/>
        <w:rPr>
          <w:rFonts w:hint="eastAsia" w:ascii="宋体" w:hAnsi="宋体" w:eastAsia="宋体"/>
          <w:b w:val="0"/>
          <w:color w:val="000000"/>
          <w:sz w:val="24"/>
        </w:rPr>
      </w:pPr>
      <w:r>
        <w:rPr>
          <w:rFonts w:hint="eastAsia" w:ascii="宋体" w:hAnsi="宋体" w:eastAsia="宋体"/>
          <w:b w:val="0"/>
          <w:color w:val="000000"/>
          <w:sz w:val="24"/>
        </w:rPr>
        <w:t>有了这么广阔的生存空间，人就能获得真正的“自在”了吗？还是不行。孙悟空有一天突然悲叹起来，他看到老猴子一个个死去，想到自己迟早也要死去，孙悟空努力超越，到阎罗殿去，把自己的名字从生死薄中勾掉。</w:t>
      </w:r>
    </w:p>
    <w:p w14:paraId="2F337E99">
      <w:pPr>
        <w:ind w:firstLine="480"/>
        <w:rPr>
          <w:rFonts w:hint="eastAsia" w:ascii="宋体" w:hAnsi="宋体" w:eastAsia="宋体"/>
          <w:b w:val="0"/>
          <w:color w:val="000000"/>
          <w:sz w:val="24"/>
        </w:rPr>
      </w:pPr>
      <w:r>
        <w:rPr>
          <w:rFonts w:hint="eastAsia" w:ascii="宋体" w:hAnsi="宋体" w:eastAsia="宋体"/>
          <w:b w:val="0"/>
          <w:color w:val="000000"/>
          <w:sz w:val="24"/>
        </w:rPr>
        <w:t>孙悟空对精神自由的追求是被唤醒的，原来他只有对空间自由和时间自由的追求，但一旦上了天庭，孙悟空就变化了，他有对“名”的追求。原来他是没有追求“名”的意识的，你叫他美猴王也罢，叫他悟空也罢，什么都行。所以当孙悟空第一次被收容到天庭时，让他当了“弼马温”，他还挺高兴，可以天天管马。</w:t>
      </w:r>
    </w:p>
    <w:p w14:paraId="026EED8C">
      <w:pPr>
        <w:ind w:firstLine="480"/>
        <w:rPr>
          <w:rFonts w:hint="eastAsia" w:ascii="宋体" w:hAnsi="宋体" w:eastAsia="宋体"/>
          <w:b w:val="0"/>
          <w:color w:val="000000"/>
          <w:sz w:val="24"/>
        </w:rPr>
      </w:pPr>
      <w:r>
        <w:rPr>
          <w:rFonts w:hint="eastAsia" w:ascii="宋体" w:hAnsi="宋体" w:eastAsia="宋体"/>
          <w:b w:val="0"/>
          <w:color w:val="000000"/>
          <w:sz w:val="24"/>
        </w:rPr>
        <w:t>可是，当他知道“粥马温”是个未入流品的官职的时候，他明白了人和人之间还有官职的区别，于是他又造反了，他给自己创造了响亮的名号—— “齐天大圣”。</w:t>
      </w:r>
    </w:p>
    <w:p w14:paraId="1E15D38B">
      <w:pPr>
        <w:ind w:firstLine="480"/>
        <w:rPr>
          <w:rFonts w:hint="eastAsia" w:ascii="宋体" w:hAnsi="宋体" w:eastAsia="宋体"/>
          <w:b w:val="0"/>
          <w:color w:val="000000"/>
          <w:sz w:val="24"/>
        </w:rPr>
      </w:pPr>
      <w:r>
        <w:rPr>
          <w:rFonts w:hint="eastAsia" w:ascii="宋体" w:hAnsi="宋体" w:eastAsia="宋体"/>
          <w:b w:val="0"/>
          <w:color w:val="000000"/>
          <w:sz w:val="24"/>
        </w:rPr>
        <w:t>社会教给孙悟空知识的过程就是他个人的欲望不断膨胀的过程，最后他提出一个极端的口号，就是“皇帝轮流做，明年到我家”。孙悟空说这是“常言道”，咱们要追问：这“常言”是哪儿来的？孙悟空不识字，他从哪学到这“常言”呢？花果山猴子们哪能知道“皇帝”是什么，这显然是玉皇大帝和臣子们教的。在天庭生活的耳濡目染中，孙悟空受到了熏陶，被知识化了。他逐渐失去原本的“赤子之心”，导致了个人欲望的极端膨胀。</w:t>
      </w:r>
    </w:p>
    <w:p w14:paraId="69E71126">
      <w:pPr>
        <w:ind w:firstLine="480"/>
        <w:rPr>
          <w:rFonts w:hint="eastAsia" w:ascii="宋体" w:hAnsi="宋体" w:eastAsia="宋体"/>
          <w:b w:val="0"/>
          <w:color w:val="000000"/>
          <w:sz w:val="24"/>
        </w:rPr>
      </w:pPr>
      <w:r>
        <w:rPr>
          <w:rFonts w:hint="eastAsia" w:ascii="宋体" w:hAnsi="宋体" w:eastAsia="宋体"/>
          <w:b w:val="0"/>
          <w:color w:val="000000"/>
          <w:sz w:val="24"/>
        </w:rPr>
        <w:t>有了个人欲望的极端膨胀之后，社会就不能容忍他了。有人赞扬说“皇帝轮流做”体现出“造反精神”。但这种造反精神如果应该得到肯定的话，那么这个社会就毫无秩序可言了。“皇帝轮流做”是靠能力还是靠年龄？怎么“轮流”法？如果人人想要当皇帝，这只能导致个人欲望的极端膨胀，造成社会秩序的残酷破坏。</w:t>
      </w:r>
    </w:p>
    <w:p w14:paraId="1D0ADBC0">
      <w:pPr>
        <w:ind w:firstLine="480"/>
        <w:rPr>
          <w:rFonts w:hint="eastAsia" w:ascii="宋体" w:hAnsi="宋体" w:eastAsia="宋体"/>
          <w:b w:val="0"/>
          <w:color w:val="000000"/>
          <w:sz w:val="24"/>
        </w:rPr>
      </w:pPr>
      <w:r>
        <w:rPr>
          <w:rFonts w:hint="eastAsia" w:ascii="宋体" w:hAnsi="宋体" w:eastAsia="宋体"/>
          <w:b w:val="0"/>
          <w:color w:val="000000"/>
          <w:sz w:val="24"/>
        </w:rPr>
        <w:t>孙悟空打破了这种社会规律，扰乱了正常的文化秩序，这必定要受到惩罚。小说采取了寓意性的写法，个人有再大的能耐也逃不出“如来佛的手掌心”。“个体人”一旦步入社会，就不可能再有绝对的自由自在，不可能再为所欲为了。</w:t>
      </w:r>
    </w:p>
    <w:p w14:paraId="50CB4F33">
      <w:pPr>
        <w:ind w:firstLine="480"/>
        <w:jc w:val="right"/>
        <w:rPr>
          <w:rFonts w:hint="eastAsia" w:ascii="宋体" w:hAnsi="宋体" w:eastAsia="宋体"/>
          <w:b w:val="0"/>
          <w:color w:val="000000"/>
          <w:sz w:val="24"/>
        </w:rPr>
      </w:pPr>
      <w:r>
        <w:rPr>
          <w:rFonts w:hint="eastAsia" w:ascii="宋体" w:hAnsi="宋体" w:eastAsia="宋体"/>
          <w:b w:val="0"/>
          <w:color w:val="000000"/>
          <w:sz w:val="24"/>
        </w:rPr>
        <w:t>（摘编自郭英德《中国四大名著的文化价值》）</w:t>
      </w:r>
    </w:p>
    <w:p w14:paraId="5D538E9D">
      <w:pPr>
        <w:ind w:firstLine="480"/>
        <w:rPr>
          <w:rFonts w:hint="eastAsia"/>
          <w:b w:val="0"/>
          <w:color w:val="000000"/>
          <w:sz w:val="24"/>
          <w:lang w:eastAsia="zh-CN"/>
        </w:rPr>
      </w:pPr>
      <w:r>
        <w:rPr>
          <w:rFonts w:ascii="宋体" w:hAnsi="宋体" w:eastAsia="宋体"/>
          <w:b w:val="0"/>
          <w:color w:val="000000"/>
          <w:sz w:val="24"/>
        </w:rPr>
        <w:t>32.（分析题）</w:t>
      </w:r>
      <w:r>
        <w:rPr>
          <w:rFonts w:hint="eastAsia"/>
          <w:b w:val="0"/>
          <w:color w:val="000000"/>
          <w:sz w:val="24"/>
          <w:lang w:eastAsia="zh-CN"/>
        </w:rPr>
        <w:t>：</w:t>
      </w:r>
    </w:p>
    <w:p w14:paraId="4775B251">
      <w:pPr>
        <w:ind w:firstLine="480"/>
        <w:rPr>
          <w:rFonts w:ascii="宋体" w:hAnsi="宋体" w:eastAsia="宋体"/>
          <w:b w:val="0"/>
          <w:color w:val="000000"/>
          <w:sz w:val="24"/>
        </w:rPr>
      </w:pPr>
      <w:r>
        <w:rPr>
          <w:rFonts w:ascii="宋体" w:hAnsi="宋体" w:eastAsia="宋体"/>
          <w:b w:val="0"/>
          <w:color w:val="000000"/>
          <w:sz w:val="24"/>
        </w:rPr>
        <w:t xml:space="preserve">（1）在本文看来，“如来佛的掌心”的寓意是什么？请根据文本，简要概括。（4分） </w:t>
      </w:r>
    </w:p>
    <w:p w14:paraId="1FEA1C4D">
      <w:pPr>
        <w:ind w:firstLine="480"/>
        <w:rPr>
          <w:rFonts w:ascii="宋体" w:hAnsi="宋体" w:eastAsia="宋体"/>
          <w:b w:val="0"/>
          <w:color w:val="000000"/>
          <w:sz w:val="24"/>
        </w:rPr>
      </w:pPr>
      <w:r>
        <w:rPr>
          <w:rFonts w:ascii="宋体" w:hAnsi="宋体" w:eastAsia="宋体"/>
          <w:b w:val="0"/>
          <w:color w:val="000000"/>
          <w:sz w:val="24"/>
        </w:rPr>
        <w:t>（2）文章怎样表明孙悟空从一个“原生态”的人演变为“个人欲望极端膨胀”的人的？但他为什么最终又能 成为“斗战胜佛”？请结合文本简要分析。（10分）</w:t>
      </w:r>
    </w:p>
    <w:p w14:paraId="196857E0">
      <w:pPr>
        <w:ind w:firstLine="480"/>
        <w:rPr>
          <w:rFonts w:ascii="宋体" w:hAnsi="宋体" w:eastAsia="宋体"/>
          <w:b w:val="0"/>
          <w:color w:val="000000"/>
          <w:sz w:val="24"/>
        </w:rPr>
      </w:pPr>
      <w:r>
        <w:rPr>
          <w:rFonts w:ascii="宋体" w:hAnsi="宋体" w:eastAsia="宋体"/>
          <w:b w:val="0"/>
          <w:color w:val="000000"/>
          <w:sz w:val="24"/>
        </w:rPr>
        <w:t>【参考答案】：</w:t>
      </w:r>
    </w:p>
    <w:p w14:paraId="6BA5555F">
      <w:pPr>
        <w:ind w:firstLine="480"/>
        <w:rPr>
          <w:rFonts w:ascii="宋体" w:hAnsi="宋体" w:eastAsia="宋体"/>
          <w:b w:val="0"/>
          <w:color w:val="000000"/>
          <w:sz w:val="24"/>
        </w:rPr>
      </w:pPr>
    </w:p>
    <w:p w14:paraId="552B9668">
      <w:pPr>
        <w:ind w:firstLine="480"/>
        <w:rPr>
          <w:rFonts w:ascii="宋体" w:hAnsi="宋体" w:eastAsia="宋体"/>
          <w:b w:val="0"/>
          <w:color w:val="000000"/>
          <w:sz w:val="24"/>
        </w:rPr>
      </w:pPr>
      <w:r>
        <w:rPr>
          <w:rFonts w:ascii="宋体" w:hAnsi="宋体" w:eastAsia="宋体"/>
          <w:b w:val="0"/>
          <w:color w:val="000000"/>
          <w:sz w:val="24"/>
        </w:rPr>
        <w:t>【参考答案】：（1）</w:t>
      </w:r>
      <w:r>
        <w:rPr>
          <w:rFonts w:hint="eastAsia"/>
          <w:b w:val="0"/>
          <w:color w:val="000000"/>
          <w:sz w:val="24"/>
          <w:lang w:val="en-US" w:eastAsia="zh-CN"/>
        </w:rPr>
        <w:t>[结合“如来佛的掌心”，定位到最后一段。根据最后一段的内容，判断出“如来佛的掌心”的寓意。]:</w:t>
      </w:r>
      <w:r>
        <w:rPr>
          <w:rFonts w:ascii="宋体" w:hAnsi="宋体" w:eastAsia="宋体"/>
          <w:b w:val="0"/>
          <w:color w:val="000000"/>
          <w:sz w:val="24"/>
        </w:rPr>
        <w:t>如来佛的手掌心的寓意是指社会的规律、正常的文化秩序，一旦违反就会受到惩罚。</w:t>
      </w:r>
    </w:p>
    <w:p w14:paraId="522B86E5">
      <w:pPr>
        <w:ind w:firstLine="480"/>
        <w:rPr>
          <w:rFonts w:hint="default"/>
          <w:b w:val="0"/>
          <w:color w:val="000000"/>
          <w:sz w:val="24"/>
          <w:lang w:val="en-US" w:eastAsia="zh-CN"/>
        </w:rPr>
      </w:pPr>
      <w:r>
        <w:rPr>
          <w:rFonts w:ascii="宋体" w:hAnsi="宋体" w:eastAsia="宋体"/>
          <w:b w:val="0"/>
          <w:color w:val="000000"/>
          <w:sz w:val="24"/>
        </w:rPr>
        <w:t>（2）</w:t>
      </w:r>
      <w:r>
        <w:rPr>
          <w:rFonts w:hint="eastAsia"/>
          <w:b w:val="0"/>
          <w:color w:val="000000"/>
          <w:sz w:val="24"/>
          <w:lang w:val="en-US" w:eastAsia="zh-CN"/>
        </w:rPr>
        <w:t>[从题干可以看出考查对文章的概括能力，定位到全文的内容进行概括。]:</w:t>
      </w:r>
    </w:p>
    <w:p w14:paraId="589A37F5">
      <w:pPr>
        <w:ind w:firstLine="480"/>
        <w:rPr>
          <w:rFonts w:ascii="宋体" w:hAnsi="宋体" w:eastAsia="宋体"/>
          <w:b w:val="0"/>
          <w:color w:val="000000"/>
          <w:sz w:val="24"/>
        </w:rPr>
      </w:pPr>
      <w:r>
        <w:rPr>
          <w:rFonts w:ascii="宋体" w:hAnsi="宋体" w:eastAsia="宋体"/>
          <w:b w:val="0"/>
          <w:color w:val="000000"/>
          <w:sz w:val="24"/>
        </w:rPr>
        <w:t>1.首先，孙悟空是一个不受任何的社会束缚，摆脱一切社会关系的原生态的人；其次，寻仙问道，有了种种法力。这既提升了个人能力，同时也拓展了无穷的生存空间；第三，从生死簿中勾掉自己的名字，获得时间上的自由；第四，上了天庭，对“名”有了追求；第五，当他知道弼马温只是一个未入流品的官职时，开始希望做玉皇大帝，个人的欲望不断膨胀。</w:t>
      </w:r>
    </w:p>
    <w:p w14:paraId="61EE1704">
      <w:pPr>
        <w:ind w:firstLine="480"/>
        <w:rPr>
          <w:rFonts w:hint="eastAsia" w:ascii="宋体" w:hAnsi="宋体" w:eastAsia="宋体"/>
          <w:b w:val="0"/>
          <w:color w:val="000000"/>
          <w:sz w:val="24"/>
        </w:rPr>
      </w:pPr>
      <w:r>
        <w:rPr>
          <w:rFonts w:hint="eastAsia" w:ascii="宋体" w:hAnsi="宋体" w:eastAsia="宋体"/>
          <w:b w:val="0"/>
          <w:color w:val="000000"/>
          <w:sz w:val="24"/>
        </w:rPr>
        <w:t>2.孙悟空成为“斗战胜佛”是因为：</w:t>
      </w:r>
    </w:p>
    <w:p w14:paraId="5582A905">
      <w:pPr>
        <w:ind w:firstLine="480"/>
        <w:rPr>
          <w:rFonts w:hint="eastAsia" w:ascii="宋体" w:hAnsi="宋体" w:eastAsia="宋体"/>
          <w:b w:val="0"/>
          <w:color w:val="000000"/>
          <w:sz w:val="24"/>
        </w:rPr>
      </w:pPr>
      <w:r>
        <w:rPr>
          <w:rFonts w:hint="eastAsia" w:ascii="宋体" w:hAnsi="宋体" w:eastAsia="宋体"/>
          <w:b w:val="0"/>
          <w:color w:val="000000"/>
          <w:sz w:val="24"/>
        </w:rPr>
        <w:t>孙悟空打破社会规律后，受到了惩罚，因此被压在五行山下 500 年，并历经西天取经，明白个人欲望不能极端膨胀，扰乱了正常的社会秩序，就会得到社会的惩罚，而能力、生命、地位都不是成佛的关键，最主要的还是自己的选择。</w:t>
      </w:r>
    </w:p>
    <w:p w14:paraId="0BC2AD69">
      <w:pPr>
        <w:ind w:firstLine="480"/>
        <w:rPr>
          <w:rFonts w:hint="eastAsia" w:ascii="宋体" w:hAnsi="宋体" w:eastAsia="宋体"/>
          <w:b w:val="0"/>
          <w:color w:val="000000"/>
          <w:sz w:val="24"/>
        </w:rPr>
      </w:pPr>
    </w:p>
    <w:p w14:paraId="4090F240">
      <w:pPr>
        <w:ind w:firstLine="480"/>
      </w:pPr>
      <w:r>
        <w:rPr>
          <w:rFonts w:ascii="宋体" w:hAnsi="宋体" w:eastAsia="宋体"/>
          <w:b/>
          <w:color w:val="000000"/>
          <w:sz w:val="24"/>
        </w:rPr>
        <w:t>三、写作题（本大题 1 小题，50 分）</w:t>
      </w:r>
    </w:p>
    <w:p w14:paraId="319B6F2A">
      <w:pPr>
        <w:ind w:firstLine="480"/>
        <w:rPr>
          <w:rFonts w:ascii="宋体" w:hAnsi="宋体" w:eastAsia="宋体"/>
          <w:b w:val="0"/>
          <w:color w:val="000000"/>
          <w:sz w:val="24"/>
        </w:rPr>
      </w:pPr>
      <w:r>
        <w:rPr>
          <w:rFonts w:ascii="宋体" w:hAnsi="宋体" w:eastAsia="宋体"/>
          <w:b w:val="0"/>
          <w:color w:val="000000"/>
          <w:sz w:val="24"/>
        </w:rPr>
        <w:t>33.（论述题） 20世纪30年代，梅兰芳初到上海，虽然他唱功极佳，誉满京华，但要是在大上海一下子出名也 难。当时想在报纸上打广告，但广告要怎么写才能引起人们的注意呢？经过一番筹划，戏班子决定在报纸上只 印三个字——梅兰芳。当时上海的市民并不知道梅兰芳是谁，因为好奇，都在互相打听。连登了一周之后，报 2017年下半年教师资格考试《综合素质》（幼儿园）题 纸上登出了一个详细的广告：“梅兰芳——京剧名旦，今晚在上海某戏院登台献艺，欢迎观看。”就这样，梅 先生在上海一唱走红。</w:t>
      </w:r>
    </w:p>
    <w:p w14:paraId="59B4DAFA">
      <w:pPr>
        <w:ind w:firstLine="480"/>
        <w:rPr>
          <w:rFonts w:ascii="宋体" w:hAnsi="宋体" w:eastAsia="宋体"/>
          <w:b w:val="0"/>
          <w:color w:val="000000"/>
          <w:sz w:val="24"/>
        </w:rPr>
      </w:pPr>
      <w:r>
        <w:rPr>
          <w:rFonts w:ascii="宋体" w:hAnsi="宋体" w:eastAsia="宋体"/>
          <w:b w:val="0"/>
          <w:color w:val="000000"/>
          <w:sz w:val="24"/>
        </w:rPr>
        <w:t>综合上述材料所引发的思考和感悟，写一篇不少于800字的论述文。</w:t>
      </w:r>
    </w:p>
    <w:p w14:paraId="392C2848">
      <w:pPr>
        <w:ind w:firstLine="480"/>
      </w:pPr>
      <w:r>
        <w:rPr>
          <w:rFonts w:ascii="宋体" w:hAnsi="宋体" w:eastAsia="宋体"/>
          <w:b w:val="0"/>
          <w:color w:val="000000"/>
          <w:sz w:val="24"/>
        </w:rPr>
        <w:t>要求：用规范的现代汉语写作、角度自选，立意自定，标题自拟。</w:t>
      </w:r>
    </w:p>
    <w:p w14:paraId="7EF7DCC9">
      <w:pPr>
        <w:pStyle w:val="4"/>
        <w:keepNext w:val="0"/>
        <w:keepLines w:val="0"/>
        <w:widowControl/>
        <w:suppressLineNumbers w:val="0"/>
        <w:jc w:val="left"/>
      </w:pPr>
      <w:r>
        <w:rPr>
          <w:rFonts w:ascii="宋体" w:hAnsi="宋体" w:eastAsia="宋体"/>
          <w:b w:val="0"/>
          <w:color w:val="000000"/>
          <w:sz w:val="24"/>
        </w:rPr>
        <w:t>【</w:t>
      </w:r>
      <w:r>
        <w:rPr>
          <w:rFonts w:hint="eastAsia"/>
          <w:b w:val="0"/>
          <w:color w:val="000000"/>
          <w:sz w:val="24"/>
          <w:lang w:val="en-US" w:eastAsia="zh-CN"/>
        </w:rPr>
        <w:t>豆包</w:t>
      </w:r>
      <w:r>
        <w:rPr>
          <w:rFonts w:ascii="宋体" w:hAnsi="宋体" w:eastAsia="宋体"/>
          <w:b w:val="0"/>
          <w:color w:val="000000"/>
          <w:sz w:val="24"/>
        </w:rPr>
        <w:t>参考范文】：</w:t>
      </w:r>
      <w:r>
        <w:t>一、材料核心解读</w:t>
      </w:r>
    </w:p>
    <w:p w14:paraId="50C396AD">
      <w:pPr>
        <w:keepNext w:val="0"/>
        <w:keepLines w:val="0"/>
        <w:widowControl/>
        <w:suppressLineNumbers w:val="0"/>
        <w:jc w:val="left"/>
      </w:pPr>
      <w:r>
        <w:rPr>
          <w:rFonts w:ascii="宋体" w:hAnsi="宋体" w:eastAsia="宋体" w:cs="宋体"/>
          <w:kern w:val="0"/>
          <w:sz w:val="24"/>
          <w:szCs w:val="24"/>
          <w:lang w:val="en-US" w:eastAsia="zh-CN" w:bidi="ar"/>
        </w:rPr>
        <w:t>材料讲述梅兰芳初到上海无人熟知，戏班摒弃传统直白广告模式，先连续一周只登“梅兰芳”三字引发大众好奇，再官宣演出信息，最终一炮走红。核心不在于实力，而在于</w:t>
      </w:r>
      <w:r>
        <w:rPr>
          <w:rStyle w:val="133"/>
          <w:rFonts w:ascii="宋体" w:hAnsi="宋体" w:eastAsia="宋体" w:cs="宋体"/>
          <w:kern w:val="0"/>
          <w:sz w:val="24"/>
          <w:szCs w:val="24"/>
          <w:lang w:val="en-US" w:eastAsia="zh-CN" w:bidi="ar"/>
        </w:rPr>
        <w:t>打破常规思维、巧用策略、创新方式、循序渐进</w:t>
      </w:r>
      <w:r>
        <w:rPr>
          <w:rFonts w:ascii="宋体" w:hAnsi="宋体" w:eastAsia="宋体" w:cs="宋体"/>
          <w:kern w:val="0"/>
          <w:sz w:val="24"/>
          <w:szCs w:val="24"/>
          <w:lang w:val="en-US" w:eastAsia="zh-CN" w:bidi="ar"/>
        </w:rPr>
        <w:t>。</w:t>
      </w:r>
    </w:p>
    <w:p w14:paraId="7913E859">
      <w:pPr>
        <w:keepNext w:val="0"/>
        <w:keepLines w:val="0"/>
        <w:widowControl/>
        <w:suppressLineNumbers w:val="0"/>
        <w:jc w:val="left"/>
      </w:pPr>
      <w:r>
        <w:rPr>
          <w:rFonts w:ascii="宋体" w:hAnsi="宋体" w:eastAsia="宋体" w:cs="宋体"/>
          <w:kern w:val="0"/>
          <w:sz w:val="24"/>
          <w:szCs w:val="24"/>
          <w:lang w:val="en-US" w:eastAsia="zh-CN" w:bidi="ar"/>
        </w:rPr>
        <w:t>关键亮点：</w:t>
      </w:r>
      <w:r>
        <w:rPr>
          <w:rStyle w:val="133"/>
          <w:rFonts w:ascii="宋体" w:hAnsi="宋体" w:eastAsia="宋体" w:cs="宋体"/>
          <w:kern w:val="0"/>
          <w:sz w:val="24"/>
          <w:szCs w:val="24"/>
          <w:lang w:val="en-US" w:eastAsia="zh-CN" w:bidi="ar"/>
        </w:rPr>
        <w:t>跳出固有套路、制造悬念、懂得铺垫、创新变通</w:t>
      </w:r>
      <w:r>
        <w:rPr>
          <w:rFonts w:ascii="宋体" w:hAnsi="宋体" w:eastAsia="宋体" w:cs="宋体"/>
          <w:kern w:val="0"/>
          <w:sz w:val="24"/>
          <w:szCs w:val="24"/>
          <w:lang w:val="en-US" w:eastAsia="zh-CN" w:bidi="ar"/>
        </w:rPr>
        <w:t>，用智慧和方法让实力被看见。</w:t>
      </w:r>
    </w:p>
    <w:p w14:paraId="3A13822D">
      <w:pPr>
        <w:pStyle w:val="4"/>
        <w:keepNext w:val="0"/>
        <w:keepLines w:val="0"/>
        <w:widowControl/>
        <w:suppressLineNumbers w:val="0"/>
        <w:jc w:val="left"/>
      </w:pPr>
      <w:r>
        <w:t>二、最佳立意方向（分梯度，考场首选）</w:t>
      </w:r>
    </w:p>
    <w:p w14:paraId="0B1ED6C4">
      <w:pPr>
        <w:keepNext w:val="0"/>
        <w:keepLines w:val="0"/>
        <w:widowControl/>
        <w:suppressLineNumbers w:val="0"/>
        <w:jc w:val="left"/>
      </w:pPr>
      <w:r>
        <w:rPr>
          <w:rStyle w:val="133"/>
          <w:rFonts w:ascii="宋体" w:hAnsi="宋体" w:eastAsia="宋体" w:cs="宋体"/>
          <w:kern w:val="0"/>
          <w:sz w:val="24"/>
          <w:szCs w:val="24"/>
          <w:lang w:val="en-US" w:eastAsia="zh-CN" w:bidi="ar"/>
        </w:rPr>
        <w:t>✅ 高分核心立意（最深刻、最贴合材料）</w:t>
      </w:r>
    </w:p>
    <w:p w14:paraId="14CB4A8C">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循常规者平庸，善创新者致远</w:t>
      </w:r>
      <w:r>
        <w:rPr>
          <w:rFonts w:ascii="宋体" w:hAnsi="宋体" w:eastAsia="宋体" w:cs="宋体"/>
          <w:kern w:val="0"/>
          <w:sz w:val="24"/>
          <w:szCs w:val="24"/>
          <w:lang w:val="en-US" w:eastAsia="zh-CN" w:bidi="ar"/>
        </w:rPr>
        <w:t>（主打创新思维，最优立意）</w:t>
      </w:r>
    </w:p>
    <w:p w14:paraId="1F5163D1">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实力为基，策略为翼</w:t>
      </w:r>
      <w:r>
        <w:rPr>
          <w:rFonts w:ascii="宋体" w:hAnsi="宋体" w:eastAsia="宋体" w:cs="宋体"/>
          <w:kern w:val="0"/>
          <w:sz w:val="24"/>
          <w:szCs w:val="24"/>
          <w:lang w:val="en-US" w:eastAsia="zh-CN" w:bidi="ar"/>
        </w:rPr>
        <w:t>（内在实力+外在方法，辩证立意，得分最高）</w:t>
      </w:r>
    </w:p>
    <w:p w14:paraId="2BB0F13F">
      <w:pPr>
        <w:keepNext w:val="0"/>
        <w:keepLines w:val="0"/>
        <w:widowControl/>
        <w:suppressLineNumbers w:val="0"/>
        <w:jc w:val="left"/>
      </w:pPr>
      <w:r>
        <w:rPr>
          <w:rStyle w:val="133"/>
          <w:rFonts w:ascii="宋体" w:hAnsi="宋体" w:eastAsia="宋体" w:cs="宋体"/>
          <w:kern w:val="0"/>
          <w:sz w:val="24"/>
          <w:szCs w:val="24"/>
          <w:lang w:val="en-US" w:eastAsia="zh-CN" w:bidi="ar"/>
        </w:rPr>
        <w:t>✅ 稳妥通用立意（绝不跑题）</w:t>
      </w:r>
    </w:p>
    <w:p w14:paraId="6E8F59AD">
      <w:pPr>
        <w:keepNext w:val="0"/>
        <w:keepLines w:val="0"/>
        <w:widowControl/>
        <w:suppressLineNumbers w:val="0"/>
        <w:jc w:val="left"/>
      </w:pPr>
      <w:r>
        <w:rPr>
          <w:rFonts w:ascii="宋体" w:hAnsi="宋体" w:eastAsia="宋体" w:cs="宋体"/>
          <w:kern w:val="0"/>
          <w:sz w:val="24"/>
          <w:szCs w:val="24"/>
          <w:lang w:val="en-US" w:eastAsia="zh-CN" w:bidi="ar"/>
        </w:rPr>
        <w:t>3. 打破思维定势，突破发展局限</w:t>
      </w:r>
    </w:p>
    <w:p w14:paraId="0E61A255">
      <w:pPr>
        <w:keepNext w:val="0"/>
        <w:keepLines w:val="0"/>
        <w:widowControl/>
        <w:suppressLineNumbers w:val="0"/>
        <w:jc w:val="left"/>
      </w:pPr>
      <w:r>
        <w:rPr>
          <w:rFonts w:ascii="宋体" w:hAnsi="宋体" w:eastAsia="宋体" w:cs="宋体"/>
          <w:kern w:val="0"/>
          <w:sz w:val="24"/>
          <w:szCs w:val="24"/>
          <w:lang w:val="en-US" w:eastAsia="zh-CN" w:bidi="ar"/>
        </w:rPr>
        <w:t>4. 懂得铺垫蓄力，方能厚积薄发</w:t>
      </w:r>
      <w:bookmarkStart w:id="0" w:name="_GoBack"/>
      <w:bookmarkEnd w:id="0"/>
    </w:p>
    <w:p w14:paraId="1DB484CC">
      <w:pPr>
        <w:keepNext w:val="0"/>
        <w:keepLines w:val="0"/>
        <w:widowControl/>
        <w:suppressLineNumbers w:val="0"/>
        <w:jc w:val="left"/>
      </w:pPr>
      <w:r>
        <w:rPr>
          <w:rFonts w:ascii="宋体" w:hAnsi="宋体" w:eastAsia="宋体" w:cs="宋体"/>
          <w:kern w:val="0"/>
          <w:sz w:val="24"/>
          <w:szCs w:val="24"/>
          <w:lang w:val="en-US" w:eastAsia="zh-CN" w:bidi="ar"/>
        </w:rPr>
        <w:t>5. 顺势变通，巧用智慧成就自我</w:t>
      </w:r>
    </w:p>
    <w:p w14:paraId="3E3AD9B6">
      <w:pPr>
        <w:pStyle w:val="4"/>
        <w:keepNext w:val="0"/>
        <w:keepLines w:val="0"/>
        <w:widowControl/>
        <w:suppressLineNumbers w:val="0"/>
        <w:jc w:val="left"/>
      </w:pPr>
      <w:r>
        <w:t>三、完整写作思路</w:t>
      </w:r>
    </w:p>
    <w:p w14:paraId="49BAB29B">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引材开篇</w:t>
      </w:r>
      <w:r>
        <w:rPr>
          <w:rFonts w:ascii="宋体" w:hAnsi="宋体" w:eastAsia="宋体" w:cs="宋体"/>
          <w:kern w:val="0"/>
          <w:sz w:val="24"/>
          <w:szCs w:val="24"/>
          <w:lang w:val="en-US" w:eastAsia="zh-CN" w:bidi="ar"/>
        </w:rPr>
        <w:t>：简述梅兰芳上海造势走红的故事，对比传统广告与创新宣传的差异，引出核心观点；</w:t>
      </w:r>
    </w:p>
    <w:p w14:paraId="474A64FE">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辩证立论</w:t>
      </w:r>
      <w:r>
        <w:rPr>
          <w:rFonts w:ascii="宋体" w:hAnsi="宋体" w:eastAsia="宋体" w:cs="宋体"/>
          <w:kern w:val="0"/>
          <w:sz w:val="24"/>
          <w:szCs w:val="24"/>
          <w:lang w:val="en-US" w:eastAsia="zh-CN" w:bidi="ar"/>
        </w:rPr>
        <w:t>：真正的成功，既要深耕实力，也要突破固化思维、巧用创新策略；</w:t>
      </w:r>
    </w:p>
    <w:p w14:paraId="2802BBEC">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3"/>
          <w:rFonts w:ascii="宋体" w:hAnsi="宋体" w:eastAsia="宋体" w:cs="宋体"/>
          <w:kern w:val="0"/>
          <w:sz w:val="24"/>
          <w:szCs w:val="24"/>
          <w:lang w:val="en-US" w:eastAsia="zh-CN" w:bidi="ar"/>
        </w:rPr>
        <w:t>分层论证</w:t>
      </w:r>
      <w:r>
        <w:rPr>
          <w:rFonts w:ascii="宋体" w:hAnsi="宋体" w:eastAsia="宋体" w:cs="宋体"/>
          <w:kern w:val="0"/>
          <w:sz w:val="24"/>
          <w:szCs w:val="24"/>
          <w:lang w:val="en-US" w:eastAsia="zh-CN" w:bidi="ar"/>
        </w:rPr>
        <w:t>：</w:t>
      </w:r>
    </w:p>
    <w:p w14:paraId="75CFCD41">
      <w:pPr>
        <w:keepNext w:val="0"/>
        <w:keepLines w:val="0"/>
        <w:widowControl/>
        <w:suppressLineNumbers w:val="0"/>
        <w:jc w:val="left"/>
      </w:pPr>
      <w:r>
        <w:rPr>
          <w:rFonts w:ascii="宋体" w:hAnsi="宋体" w:eastAsia="宋体" w:cs="宋体"/>
          <w:kern w:val="0"/>
          <w:sz w:val="24"/>
          <w:szCs w:val="24"/>
          <w:lang w:val="en-US" w:eastAsia="zh-CN" w:bidi="ar"/>
        </w:rPr>
        <w:t>① 实力是根本：梅兰芳唱功精湛，一切技巧都依托硬核实力；</w:t>
      </w:r>
    </w:p>
    <w:p w14:paraId="2448FCC1">
      <w:pPr>
        <w:keepNext w:val="0"/>
        <w:keepLines w:val="0"/>
        <w:widowControl/>
        <w:suppressLineNumbers w:val="0"/>
        <w:jc w:val="left"/>
      </w:pPr>
      <w:r>
        <w:rPr>
          <w:rFonts w:ascii="宋体" w:hAnsi="宋体" w:eastAsia="宋体" w:cs="宋体"/>
          <w:kern w:val="0"/>
          <w:sz w:val="24"/>
          <w:szCs w:val="24"/>
          <w:lang w:val="en-US" w:eastAsia="zh-CN" w:bidi="ar"/>
        </w:rPr>
        <w:t>② 创新是捷径：摒弃传统套路，巧用悬念思维，打破大众认知惯性；</w:t>
      </w:r>
    </w:p>
    <w:p w14:paraId="34F11603">
      <w:pPr>
        <w:keepNext w:val="0"/>
        <w:keepLines w:val="0"/>
        <w:widowControl/>
        <w:suppressLineNumbers w:val="0"/>
        <w:jc w:val="left"/>
      </w:pPr>
      <w:r>
        <w:rPr>
          <w:rFonts w:ascii="宋体" w:hAnsi="宋体" w:eastAsia="宋体" w:cs="宋体"/>
          <w:kern w:val="0"/>
          <w:sz w:val="24"/>
          <w:szCs w:val="24"/>
          <w:lang w:val="en-US" w:eastAsia="zh-CN" w:bidi="ar"/>
        </w:rPr>
        <w:t>③ 变通与智慧的价值：固守常规难突围，灵活变通方能脱颖而出；</w:t>
      </w:r>
    </w:p>
    <w:p w14:paraId="7C76E762">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133"/>
          <w:rFonts w:ascii="宋体" w:hAnsi="宋体" w:eastAsia="宋体" w:cs="宋体"/>
          <w:kern w:val="0"/>
          <w:sz w:val="24"/>
          <w:szCs w:val="24"/>
          <w:lang w:val="en-US" w:eastAsia="zh-CN" w:bidi="ar"/>
        </w:rPr>
        <w:t>结合教育</w:t>
      </w:r>
      <w:r>
        <w:rPr>
          <w:rFonts w:ascii="宋体" w:hAnsi="宋体" w:eastAsia="宋体" w:cs="宋体"/>
          <w:kern w:val="0"/>
          <w:sz w:val="24"/>
          <w:szCs w:val="24"/>
          <w:lang w:val="en-US" w:eastAsia="zh-CN" w:bidi="ar"/>
        </w:rPr>
        <w:t>：联系教师工作，育人不能墨守成规，需扎实功底+创新教法；</w:t>
      </w:r>
    </w:p>
    <w:p w14:paraId="79366A43">
      <w:pPr>
        <w:keepNext w:val="0"/>
        <w:keepLines w:val="0"/>
        <w:widowControl/>
        <w:suppressLineNumbers w:val="0"/>
        <w:jc w:val="left"/>
      </w:pPr>
      <w:r>
        <w:rPr>
          <w:rFonts w:ascii="宋体" w:hAnsi="宋体" w:eastAsia="宋体" w:cs="宋体"/>
          <w:kern w:val="0"/>
          <w:sz w:val="24"/>
          <w:szCs w:val="24"/>
          <w:lang w:val="en-US" w:eastAsia="zh-CN" w:bidi="ar"/>
        </w:rPr>
        <w:t xml:space="preserve">5. </w:t>
      </w:r>
      <w:r>
        <w:rPr>
          <w:rStyle w:val="133"/>
          <w:rFonts w:ascii="宋体" w:hAnsi="宋体" w:eastAsia="宋体" w:cs="宋体"/>
          <w:kern w:val="0"/>
          <w:sz w:val="24"/>
          <w:szCs w:val="24"/>
          <w:lang w:val="en-US" w:eastAsia="zh-CN" w:bidi="ar"/>
        </w:rPr>
        <w:t>总结升华</w:t>
      </w:r>
      <w:r>
        <w:rPr>
          <w:rFonts w:ascii="宋体" w:hAnsi="宋体" w:eastAsia="宋体" w:cs="宋体"/>
          <w:kern w:val="0"/>
          <w:sz w:val="24"/>
          <w:szCs w:val="24"/>
          <w:lang w:val="en-US" w:eastAsia="zh-CN" w:bidi="ar"/>
        </w:rPr>
        <w:t>：以实力立身，以创新赋能，行稳致远。</w:t>
      </w:r>
    </w:p>
    <w:p w14:paraId="4D950CDE">
      <w:pPr>
        <w:pStyle w:val="4"/>
        <w:keepNext w:val="0"/>
        <w:keepLines w:val="0"/>
        <w:widowControl/>
        <w:suppressLineNumbers w:val="0"/>
        <w:jc w:val="left"/>
      </w:pPr>
      <w:r>
        <w:t>四、800字标准考场议论文结构（可直接成文）</w:t>
      </w:r>
    </w:p>
    <w:p w14:paraId="23361F99">
      <w:pPr>
        <w:pStyle w:val="5"/>
        <w:keepNext w:val="0"/>
        <w:keepLines w:val="0"/>
        <w:widowControl/>
        <w:suppressLineNumbers w:val="0"/>
        <w:jc w:val="left"/>
      </w:pPr>
      <w:r>
        <w:t>标题：实力筑基，创新致远</w:t>
      </w:r>
    </w:p>
    <w:p w14:paraId="6A7D1E8F">
      <w:pPr>
        <w:pStyle w:val="5"/>
        <w:keepNext w:val="0"/>
        <w:keepLines w:val="0"/>
        <w:widowControl/>
        <w:suppressLineNumbers w:val="0"/>
        <w:jc w:val="left"/>
      </w:pPr>
      <w:r>
        <w:t>第一段：开头（120字 引材料+亮观点）</w:t>
      </w:r>
    </w:p>
    <w:p w14:paraId="10D023D5">
      <w:pPr>
        <w:keepNext w:val="0"/>
        <w:keepLines w:val="0"/>
        <w:widowControl/>
        <w:suppressLineNumbers w:val="0"/>
        <w:jc w:val="left"/>
      </w:pPr>
      <w:r>
        <w:rPr>
          <w:rFonts w:ascii="宋体" w:hAnsi="宋体" w:eastAsia="宋体" w:cs="宋体"/>
          <w:kern w:val="0"/>
          <w:sz w:val="24"/>
          <w:szCs w:val="24"/>
          <w:lang w:val="en-US" w:eastAsia="zh-CN" w:bidi="ar"/>
        </w:rPr>
        <w:t>京剧大师梅兰芳唱功卓绝、誉满京华，初到上海却面临无人知晓的困境。不同于当时直白冗余的传统广告，戏班另辟蹊径，以单字悬念铺垫热度，待大众心生好奇、万众期待时官宣演出，最终一唱走红。这则故事启示我们：过硬的实力是立身根本，而突破常规的创新思维是突围的关键。人生成事，既要深耕内功，亦要创新求变。</w:t>
      </w:r>
    </w:p>
    <w:p w14:paraId="096502E2">
      <w:pPr>
        <w:pStyle w:val="5"/>
        <w:keepNext w:val="0"/>
        <w:keepLines w:val="0"/>
        <w:widowControl/>
        <w:suppressLineNumbers w:val="0"/>
        <w:jc w:val="left"/>
      </w:pPr>
      <w:r>
        <w:t>第二段：分论点一：硬核实力，是一切成功的根基（基础层）</w:t>
      </w:r>
    </w:p>
    <w:p w14:paraId="248DE8FD">
      <w:pPr>
        <w:keepNext w:val="0"/>
        <w:keepLines w:val="0"/>
        <w:widowControl/>
        <w:suppressLineNumbers w:val="0"/>
        <w:jc w:val="left"/>
      </w:pPr>
      <w:r>
        <w:rPr>
          <w:rFonts w:ascii="宋体" w:hAnsi="宋体" w:eastAsia="宋体" w:cs="宋体"/>
          <w:kern w:val="0"/>
          <w:sz w:val="24"/>
          <w:szCs w:val="24"/>
          <w:lang w:val="en-US" w:eastAsia="zh-CN" w:bidi="ar"/>
        </w:rPr>
        <w:t>所有惊艳出圈的背后，都是日积月累的实力沉淀。倘若梅兰芳没有炉火纯青的京剧功底，再精妙的宣传造势也只是徒有虚名、昙花一现。技巧与方法是外在助力，实力与积淀是内在底气。无论是个人成长、事业发展，还是教书育人，空洞的套路终究无法长久，唯有脚踏实地打磨本领、夯实根基，才能在机遇来临时稳稳接住，让一切创新与策略拥有落地的支撑。</w:t>
      </w:r>
    </w:p>
    <w:p w14:paraId="53EB6437">
      <w:pPr>
        <w:pStyle w:val="5"/>
        <w:keepNext w:val="0"/>
        <w:keepLines w:val="0"/>
        <w:widowControl/>
        <w:suppressLineNumbers w:val="0"/>
        <w:jc w:val="left"/>
      </w:pPr>
      <w:r>
        <w:t>第三段：分论点二：打破常规，创新思维方能突围进阶（核心层）</w:t>
      </w:r>
    </w:p>
    <w:p w14:paraId="4000790B">
      <w:pPr>
        <w:keepNext w:val="0"/>
        <w:keepLines w:val="0"/>
        <w:widowControl/>
        <w:suppressLineNumbers w:val="0"/>
        <w:jc w:val="left"/>
      </w:pPr>
      <w:r>
        <w:rPr>
          <w:rFonts w:ascii="宋体" w:hAnsi="宋体" w:eastAsia="宋体" w:cs="宋体"/>
          <w:kern w:val="0"/>
          <w:sz w:val="24"/>
          <w:szCs w:val="24"/>
          <w:lang w:val="en-US" w:eastAsia="zh-CN" w:bidi="ar"/>
        </w:rPr>
        <w:t>固守旧路、墨守成规，终会陷于平庸；敢于创新、另辟蹊径，方能脱颖而出。在当时人人都用详细文案打广告的时代，梅兰芳团队跳出固有思维，舍弃直白说教的模式，巧用悬念心理，循序渐进积累热度。这种创新，不是投机取巧，而是思维的变通与智慧的升级。世间道路千万条，重复别人的老路只能随波逐流，唯有敢于突破定势、独辟蹊径，才能在同质化竞争中崭露头角、实现突围。</w:t>
      </w:r>
    </w:p>
    <w:p w14:paraId="6DE8014C">
      <w:pPr>
        <w:pStyle w:val="5"/>
        <w:keepNext w:val="0"/>
        <w:keepLines w:val="0"/>
        <w:widowControl/>
        <w:suppressLineNumbers w:val="0"/>
        <w:jc w:val="left"/>
      </w:pPr>
      <w:r>
        <w:t>第四段：分论点三：守正创新，是成长与育人的永恒之道（升华层+结合教资）</w:t>
      </w:r>
    </w:p>
    <w:p w14:paraId="0AFF9500">
      <w:pPr>
        <w:keepNext w:val="0"/>
        <w:keepLines w:val="0"/>
        <w:widowControl/>
        <w:suppressLineNumbers w:val="0"/>
        <w:jc w:val="left"/>
      </w:pPr>
      <w:r>
        <w:rPr>
          <w:rFonts w:ascii="宋体" w:hAnsi="宋体" w:eastAsia="宋体" w:cs="宋体"/>
          <w:kern w:val="0"/>
          <w:sz w:val="24"/>
          <w:szCs w:val="24"/>
          <w:lang w:val="en-US" w:eastAsia="zh-CN" w:bidi="ar"/>
        </w:rPr>
        <w:t>实力为守正，创新为变通，二者相辅相成、缺一不可。这一道理同样适用于教育事业。作为新时代教师，扎实的专业知识、深厚的育人功底是立身之本，如同梅兰芳的精湛唱功；而灵活的教学方法、创新的育人思维、多样的课堂形式，便是新时代的“宣传智慧”。面对个性各异的学生，我们不能固守单一教学模式，需打破固化思维，因材施教、创新教法，用专业底蕴打底，用创新方式赋能，助力学生成长成才。</w:t>
      </w:r>
    </w:p>
    <w:p w14:paraId="455C754E">
      <w:pPr>
        <w:pStyle w:val="5"/>
        <w:keepNext w:val="0"/>
        <w:keepLines w:val="0"/>
        <w:widowControl/>
        <w:suppressLineNumbers w:val="0"/>
        <w:jc w:val="left"/>
      </w:pPr>
      <w:r>
        <w:t>第五段：结尾总结（100字升华主题）</w:t>
      </w:r>
    </w:p>
    <w:p w14:paraId="209ABADF">
      <w:pPr>
        <w:keepNext w:val="0"/>
        <w:keepLines w:val="0"/>
        <w:widowControl/>
        <w:suppressLineNumbers w:val="0"/>
        <w:jc w:val="left"/>
      </w:pPr>
      <w:r>
        <w:rPr>
          <w:rFonts w:ascii="宋体" w:hAnsi="宋体" w:eastAsia="宋体" w:cs="宋体"/>
          <w:kern w:val="0"/>
          <w:sz w:val="24"/>
          <w:szCs w:val="24"/>
          <w:lang w:val="en-US" w:eastAsia="zh-CN" w:bidi="ar"/>
        </w:rPr>
        <w:t>深耕内功，方有立身底气；创新求变，方得长远发展。梅兰芳的走红，是实力与智慧的双向成就。行路致远，我们当以扎实积淀筑牢根基，以创新思维突破局限，不困于旧规、不囿于定势，在坚守初心中精进，在变通创新中成长，成就更好的自己，培育更优秀的学子。</w:t>
      </w:r>
    </w:p>
    <w:p w14:paraId="71726DE6">
      <w:pPr>
        <w:pStyle w:val="4"/>
        <w:keepNext w:val="0"/>
        <w:keepLines w:val="0"/>
        <w:widowControl/>
        <w:suppressLineNumbers w:val="0"/>
        <w:jc w:val="left"/>
      </w:pPr>
      <w:r>
        <w:t>五、万能加分金句（可直接套用）</w:t>
      </w:r>
    </w:p>
    <w:p w14:paraId="44BC37BD">
      <w:pPr>
        <w:keepNext w:val="0"/>
        <w:keepLines w:val="0"/>
        <w:widowControl/>
        <w:suppressLineNumbers w:val="0"/>
        <w:jc w:val="left"/>
      </w:pPr>
      <w:r>
        <w:rPr>
          <w:rFonts w:ascii="宋体" w:hAnsi="宋体" w:eastAsia="宋体" w:cs="宋体"/>
          <w:kern w:val="0"/>
          <w:sz w:val="24"/>
          <w:szCs w:val="24"/>
          <w:lang w:val="en-US" w:eastAsia="zh-CN" w:bidi="ar"/>
        </w:rPr>
        <w:t>1. 实力是底气，创新是锐气，二者兼具，方行千里。</w:t>
      </w:r>
    </w:p>
    <w:p w14:paraId="0362D800">
      <w:pPr>
        <w:keepNext w:val="0"/>
        <w:keepLines w:val="0"/>
        <w:widowControl/>
        <w:suppressLineNumbers w:val="0"/>
        <w:jc w:val="left"/>
      </w:pPr>
      <w:r>
        <w:rPr>
          <w:rFonts w:ascii="宋体" w:hAnsi="宋体" w:eastAsia="宋体" w:cs="宋体"/>
          <w:kern w:val="0"/>
          <w:sz w:val="24"/>
          <w:szCs w:val="24"/>
          <w:lang w:val="en-US" w:eastAsia="zh-CN" w:bidi="ar"/>
        </w:rPr>
        <w:t>2. 循规蹈矩只能安稳度日，推陈出新方能脱颖而出。</w:t>
      </w:r>
    </w:p>
    <w:p w14:paraId="723F3815">
      <w:pPr>
        <w:keepNext w:val="0"/>
        <w:keepLines w:val="0"/>
        <w:widowControl/>
        <w:suppressLineNumbers w:val="0"/>
        <w:jc w:val="left"/>
      </w:pPr>
      <w:r>
        <w:rPr>
          <w:rFonts w:ascii="宋体" w:hAnsi="宋体" w:eastAsia="宋体" w:cs="宋体"/>
          <w:kern w:val="0"/>
          <w:sz w:val="24"/>
          <w:szCs w:val="24"/>
          <w:lang w:val="en-US" w:eastAsia="zh-CN" w:bidi="ar"/>
        </w:rPr>
        <w:t>3. 真正的优秀，是既有厚积薄发的实力，也有突破常规的智慧。</w:t>
      </w:r>
    </w:p>
    <w:p w14:paraId="46DBDE77">
      <w:pPr>
        <w:ind w:firstLine="480"/>
      </w:pP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FZSSK--GBK1-0">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alibri-Bold">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0E59C">
    <w:pPr>
      <w:spacing w:line="105" w:lineRule="auto"/>
      <w:rPr>
        <w:rFonts w:ascii="Arial"/>
        <w:sz w:val="2"/>
      </w:rPr>
    </w:pPr>
    <w:r>
      <w:drawing>
        <wp:anchor distT="0" distB="0" distL="0" distR="0" simplePos="0" relativeHeight="251661312" behindDoc="0" locked="0" layoutInCell="0" allowOverlap="1">
          <wp:simplePos x="0" y="0"/>
          <wp:positionH relativeFrom="page">
            <wp:posOffset>431800</wp:posOffset>
          </wp:positionH>
          <wp:positionV relativeFrom="page">
            <wp:posOffset>9998710</wp:posOffset>
          </wp:positionV>
          <wp:extent cx="6695440" cy="127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6695710" cy="12711"/>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62BAA">
    <w:pPr>
      <w:pStyle w:val="19"/>
      <w:spacing w:before="39" w:line="181" w:lineRule="auto"/>
      <w:ind w:left="476"/>
    </w:pPr>
    <w:r>
      <w:rPr>
        <w:color w:val="3C7CFC"/>
        <w:spacing w:val="5"/>
      </w:rPr>
      <w:t>201</w:t>
    </w:r>
    <w:r>
      <w:rPr>
        <w:color w:val="3C7CFC"/>
        <w:spacing w:val="-34"/>
      </w:rPr>
      <w:t xml:space="preserve"> </w:t>
    </w:r>
    <w:r>
      <w:rPr>
        <w:color w:val="3C7CFC"/>
        <w:spacing w:val="5"/>
      </w:rPr>
      <w:t>7年下半年教师资格考试《综合素质》（幼儿园）题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6730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15254</Words>
  <Characters>15582</Characters>
  <Lines>0</Lines>
  <Paragraphs>0</Paragraphs>
  <TotalTime>3</TotalTime>
  <ScaleCrop>false</ScaleCrop>
  <LinksUpToDate>false</LinksUpToDate>
  <CharactersWithSpaces>15829</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2026-08-30T13:52:55Z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9F8076E59D8E409789982EFFCA292AA6_12</vt:lpwstr>
  </property>
</Properties>
</file>